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B8CCE6">
      <w:pPr>
        <w:pStyle w:val="31"/>
        <w:spacing w:after="120" w:line="276" w:lineRule="auto"/>
      </w:pPr>
      <w:r>
        <w:rPr>
          <w:rFonts w:ascii="Arial" w:hAnsi="Arial" w:eastAsia="Arial" w:cs="Arial"/>
          <w:sz w:val="24"/>
          <w:szCs w:val="24"/>
        </w:rPr>
        <w:t>Evidence-Graph Judge: A Rule–Evidence Graph Framework for Unified Role Control and Performance Assessment in Pharmacy OSCEs</w:t>
      </w:r>
    </w:p>
    <w:p w14:paraId="6DE9A6CB">
      <w:pPr>
        <w:spacing w:after="120" w:line="276" w:lineRule="auto"/>
        <w:jc w:val="left"/>
      </w:pPr>
      <w:r>
        <w:rPr>
          <w:rFonts w:ascii="Arial" w:hAnsi="Arial" w:eastAsia="Arial" w:cs="Arial"/>
          <w:sz w:val="24"/>
          <w:szCs w:val="24"/>
        </w:rPr>
        <w:t>CUHK AI Pharmacy OSCE: Research Proposal and Study Arrangements for 7 October</w:t>
      </w:r>
    </w:p>
    <w:p w14:paraId="686BA3C5">
      <w:pPr>
        <w:spacing w:after="120" w:line="276" w:lineRule="auto"/>
        <w:jc w:val="left"/>
      </w:pPr>
      <w:r>
        <w:rPr>
          <w:rFonts w:ascii="Arial" w:hAnsi="Arial" w:eastAsia="Arial" w:cs="Arial"/>
          <w:sz w:val="24"/>
          <w:szCs w:val="24"/>
        </w:rPr>
        <w:t>For discussion with Professor YT Zhang    4 October 2026</w:t>
      </w:r>
    </w:p>
    <w:p w14:paraId="52837E2C">
      <w:pPr>
        <w:spacing w:after="120" w:line="276" w:lineRule="auto"/>
        <w:rPr>
          <w:rFonts w:ascii="Arial" w:hAnsi="Arial" w:eastAsia="Arial" w:cs="Arial"/>
          <w:sz w:val="24"/>
          <w:szCs w:val="24"/>
        </w:rPr>
      </w:pPr>
    </w:p>
    <w:p w14:paraId="49888969">
      <w:pPr>
        <w:spacing w:after="120" w:line="276" w:lineRule="auto"/>
      </w:pPr>
      <w:r>
        <w:rPr>
          <w:rFonts w:ascii="Arial" w:hAnsi="Arial" w:eastAsia="Arial" w:cs="Arial"/>
          <w:sz w:val="24"/>
          <w:szCs w:val="24"/>
        </w:rPr>
        <w:t xml:space="preserve">We have developed an AI system for pharmacy objective structured clinical examinations (OSCEs) using the materials supplied by CUHK for four stations. </w:t>
      </w:r>
      <w:r>
        <w:rPr>
          <w:rFonts w:ascii="Arial" w:hAnsi="Arial" w:eastAsia="Arial" w:cs="Arial"/>
          <w:b/>
          <w:bCs/>
          <w:color w:val="FF0000"/>
          <w:sz w:val="24"/>
          <w:szCs w:val="24"/>
        </w:rPr>
        <w:t xml:space="preserve">The study will first assess whether the system can conduct consultations in the assigned doctor or patient role and assess student performance reliably under the School's existing requirements. We then introduce Evidence-Graph Judge (EGJ), which compiles role permissions and assessment requirements into a rule graph and records actual utterances, prompts and corrections in a dialogue evidence graph. </w:t>
      </w:r>
      <w:r>
        <w:rPr>
          <w:rFonts w:ascii="Arial" w:hAnsi="Arial" w:eastAsia="Arial" w:cs="Arial"/>
          <w:b w:val="0"/>
          <w:bCs w:val="0"/>
          <w:color w:val="auto"/>
          <w:sz w:val="24"/>
          <w:szCs w:val="24"/>
        </w:rPr>
        <w:t>Role control and performance assessment therefore use the same record of the interaction.</w:t>
      </w:r>
      <w:r>
        <w:rPr>
          <w:rFonts w:ascii="Arial" w:hAnsi="Arial" w:eastAsia="Arial" w:cs="Arial"/>
          <w:b/>
          <w:bCs/>
          <w:color w:val="FF0000"/>
          <w:sz w:val="24"/>
          <w:szCs w:val="24"/>
        </w:rPr>
        <w:t xml:space="preserve"> We propose a study on 7 October, from 09:30 to 13:30, with 16 students. Each student will complete two different stations, using each AI method once, with no more than two students participating simultaneously. After the activity, faculty will independently review the records against the School's requirements. We will then compare role compliance and agreement in assessment decisions between the two methods. </w:t>
      </w:r>
      <w:r>
        <w:rPr>
          <w:rFonts w:ascii="Arial" w:hAnsi="Arial" w:eastAsia="Arial" w:cs="Arial"/>
          <w:sz w:val="24"/>
          <w:szCs w:val="24"/>
        </w:rPr>
        <w:t>This proposal includes fillable faculty forms, a student questionnaire and the procedure for calculating the outcomes. The findings will provide pilot evidence for formative practice across these four stations; whether the system meets the requirements and whether EGJ is effective remain questions to be tested.</w:t>
      </w:r>
    </w:p>
    <w:p w14:paraId="7330E43E">
      <w:pPr>
        <w:spacing w:after="120" w:line="276" w:lineRule="auto"/>
      </w:pPr>
      <w:r>
        <w:rPr>
          <w:rFonts w:ascii="Arial" w:hAnsi="Arial" w:eastAsia="Arial" w:cs="Arial"/>
          <w:sz w:val="24"/>
          <w:szCs w:val="24"/>
        </w:rPr>
        <w:t>Keywords: pharmacy OSCE; AI simulated patients; role consistency; performance assessment; Evidence-Graph Judge</w:t>
      </w:r>
    </w:p>
    <w:p w14:paraId="37187DCE">
      <w:pPr>
        <w:pStyle w:val="3"/>
        <w:spacing w:after="120" w:line="276" w:lineRule="auto"/>
      </w:pPr>
      <w:r>
        <w:rPr>
          <w:rFonts w:ascii="Arial" w:hAnsi="Arial" w:eastAsia="Arial" w:cs="Arial"/>
          <w:sz w:val="26"/>
          <w:szCs w:val="26"/>
        </w:rPr>
        <w:t>1 Background and Objectives</w:t>
      </w:r>
    </w:p>
    <w:p w14:paraId="7813C389">
      <w:pPr>
        <w:spacing w:after="120" w:line="276" w:lineRule="auto"/>
      </w:pPr>
      <w:r>
        <w:rPr>
          <w:rFonts w:ascii="Arial" w:hAnsi="Arial" w:eastAsia="Arial" w:cs="Arial"/>
          <w:sz w:val="24"/>
          <w:szCs w:val="24"/>
        </w:rPr>
        <w:t>The School already has cases, role requirements and assessment experience from human-delivered OSCEs. Our system aims to increase students' opportunities to practise and reduce the work involved in arranging human role players for each session. Studies of pharmacy OSCE implementation describe the staffing and resource requirements, while the ASPE Standards of Best Practice emphasise accurate role portrayal, consistent briefing and accurate assessment records. Introducing AI therefore requires us to test quality against the existing professional requirements. The ability to hold a conversation or positive student feedback alone is insufficient evidence of success.</w:t>
      </w:r>
      <w:r>
        <w:fldChar w:fldCharType="begin"/>
      </w:r>
      <w:r>
        <w:instrText xml:space="preserve"> HYPERLINK \l "ref_STURPE" \h </w:instrText>
      </w:r>
      <w:r>
        <w:fldChar w:fldCharType="separate"/>
      </w:r>
      <w:r>
        <w:rPr>
          <w:rFonts w:ascii="Arial" w:hAnsi="Arial" w:eastAsia="Arial" w:cs="Arial"/>
          <w:color w:val="184E7B"/>
          <w:sz w:val="20"/>
          <w:szCs w:val="20"/>
          <w:u w:val="single"/>
        </w:rPr>
        <w:t>[1]</w:t>
      </w:r>
      <w:r>
        <w:rPr>
          <w:rFonts w:ascii="Arial" w:hAnsi="Arial" w:eastAsia="Arial" w:cs="Arial"/>
          <w:color w:val="184E7B"/>
          <w:sz w:val="20"/>
          <w:szCs w:val="20"/>
          <w:u w:val="single"/>
        </w:rPr>
        <w:fldChar w:fldCharType="end"/>
      </w:r>
      <w:r>
        <w:fldChar w:fldCharType="begin"/>
      </w:r>
      <w:r>
        <w:instrText xml:space="preserve"> HYPERLINK \l "ref_R01" \h </w:instrText>
      </w:r>
      <w:r>
        <w:fldChar w:fldCharType="separate"/>
      </w:r>
      <w:r>
        <w:rPr>
          <w:rFonts w:ascii="Arial" w:hAnsi="Arial" w:eastAsia="Arial" w:cs="Arial"/>
          <w:color w:val="184E7B"/>
          <w:sz w:val="20"/>
          <w:szCs w:val="20"/>
          <w:u w:val="single"/>
        </w:rPr>
        <w:t>[2]</w:t>
      </w:r>
      <w:r>
        <w:rPr>
          <w:rFonts w:ascii="Arial" w:hAnsi="Arial" w:eastAsia="Arial" w:cs="Arial"/>
          <w:color w:val="184E7B"/>
          <w:sz w:val="20"/>
          <w:szCs w:val="20"/>
          <w:u w:val="single"/>
        </w:rPr>
        <w:fldChar w:fldCharType="end"/>
      </w:r>
    </w:p>
    <w:p w14:paraId="7B6D4767">
      <w:pPr>
        <w:spacing w:after="120" w:line="276" w:lineRule="auto"/>
      </w:pPr>
      <w:r>
        <w:rPr>
          <w:rFonts w:ascii="Arial" w:hAnsi="Arial" w:eastAsia="Arial" w:cs="Arial"/>
          <w:sz w:val="24"/>
          <w:szCs w:val="24"/>
        </w:rPr>
        <w:t>We will first address the School's practical questions: can the four stations be completed successfully, does the AI follow the role requirements, does its assessment agree with faculty judgement, and is it suitable for formative practice? The role consistency, boundary compliance and completion targets in the School's specification will guide this review. We will then address the paper's methodological question: with the same cases, model and knowledge materials, is EGJ more reliable than a conventional AI approach in which the model separately infers role behaviour and assessment decisions? Data from the same activity will address both questions, but the analyses and conclusions will remain separate.</w:t>
      </w:r>
      <w:r>
        <w:fldChar w:fldCharType="begin"/>
      </w:r>
      <w:r>
        <w:instrText xml:space="preserve"> HYPERLINK \l "ref_R17" \h </w:instrText>
      </w:r>
      <w:r>
        <w:fldChar w:fldCharType="separate"/>
      </w:r>
      <w:r>
        <w:rPr>
          <w:rFonts w:ascii="Arial" w:hAnsi="Arial" w:eastAsia="Arial" w:cs="Arial"/>
          <w:color w:val="184E7B"/>
          <w:sz w:val="20"/>
          <w:szCs w:val="20"/>
          <w:u w:val="single"/>
        </w:rPr>
        <w:t>[10]</w:t>
      </w:r>
      <w:r>
        <w:rPr>
          <w:rFonts w:ascii="Arial" w:hAnsi="Arial" w:eastAsia="Arial" w:cs="Arial"/>
          <w:color w:val="184E7B"/>
          <w:sz w:val="20"/>
          <w:szCs w:val="20"/>
          <w:u w:val="single"/>
        </w:rPr>
        <w:fldChar w:fldCharType="end"/>
      </w:r>
    </w:p>
    <w:p w14:paraId="0BDF9582">
      <w:pPr>
        <w:spacing w:after="120" w:line="276" w:lineRule="auto"/>
      </w:pPr>
      <w:r>
        <w:rPr>
          <w:rFonts w:ascii="Arial" w:hAnsi="Arial" w:eastAsia="Arial" w:cs="Arial"/>
          <w:sz w:val="24"/>
          <w:szCs w:val="24"/>
        </w:rPr>
        <w:t>The main text explains the rationale, method and study arrangements. Appendix A contains the five-category role review form; Appendix B contains assessment forms with the four stations' criteria already entered; Appendix C contains the student questionnaire; and Appendix D contains the faculty form for judging the system's educational use. The forms can be completed electronically using the checkboxes and text fields, or printed and completed by hand.</w:t>
      </w:r>
    </w:p>
    <w:p w14:paraId="636557C3">
      <w:pPr>
        <w:pStyle w:val="3"/>
        <w:pageBreakBefore w:val="0"/>
        <w:spacing w:after="120" w:line="276" w:lineRule="auto"/>
      </w:pPr>
      <w:r>
        <w:rPr>
          <w:rFonts w:ascii="Arial" w:hAnsi="Arial" w:eastAsia="Arial" w:cs="Arial"/>
          <w:sz w:val="26"/>
          <w:szCs w:val="26"/>
        </w:rPr>
        <w:t>2 Existing AI OSCE Approaches and the Research Problem</w:t>
      </w:r>
    </w:p>
    <w:p w14:paraId="2EB2FF4D">
      <w:pPr>
        <w:spacing w:after="120" w:line="276" w:lineRule="auto"/>
      </w:pPr>
      <w:r>
        <w:rPr>
          <w:rFonts w:ascii="Arial" w:hAnsi="Arial" w:eastAsia="Arial" w:cs="Arial"/>
          <w:sz w:val="24"/>
          <w:szCs w:val="24"/>
        </w:rPr>
        <w:t>In a conventional AI OSCE, a large language model (LLM) uses the case, role instructions and relevant knowledge to conduct the consultation. After the consultation, it receives the full dialogue and assessment rubric to evaluate performance. Systems such as MedSimAI already use structured role requirements, the complete interaction history, item-level rubrics and verbatim evidence. This is a reasonable strong baseline, and our comparison will retain all of these materials.</w:t>
      </w:r>
      <w:r>
        <w:fldChar w:fldCharType="begin"/>
      </w:r>
      <w:r>
        <w:instrText xml:space="preserve"> HYPERLINK \l "ref_R34" \h </w:instrText>
      </w:r>
      <w:r>
        <w:fldChar w:fldCharType="separate"/>
      </w:r>
      <w:r>
        <w:rPr>
          <w:rFonts w:ascii="Arial" w:hAnsi="Arial" w:eastAsia="Arial" w:cs="Arial"/>
          <w:color w:val="184E7B"/>
          <w:sz w:val="20"/>
          <w:szCs w:val="20"/>
          <w:u w:val="single"/>
        </w:rPr>
        <w:t>[4]</w:t>
      </w:r>
      <w:r>
        <w:rPr>
          <w:rFonts w:ascii="Arial" w:hAnsi="Arial" w:eastAsia="Arial" w:cs="Arial"/>
          <w:color w:val="184E7B"/>
          <w:sz w:val="20"/>
          <w:szCs w:val="20"/>
          <w:u w:val="single"/>
        </w:rPr>
        <w:fldChar w:fldCharType="end"/>
      </w:r>
      <w:r>
        <w:rPr>
          <w:rFonts w:ascii="Arial" w:hAnsi="Arial" w:eastAsia="Arial" w:cs="Arial"/>
          <w:sz w:val="24"/>
          <w:szCs w:val="24"/>
        </w:rPr>
        <w:t xml:space="preserve"> Automated AI assessment in pharmacy has also been studied. However, we have not obtained the full text of the study by Sourial et al. We use its public abstract only to establish that work exists in this area, without citing unverified experimental details.</w:t>
      </w:r>
      <w:r>
        <w:fldChar w:fldCharType="begin"/>
      </w:r>
      <w:r>
        <w:instrText xml:space="preserve"> HYPERLINK \l "ref_SOURIAL" \h </w:instrText>
      </w:r>
      <w:r>
        <w:fldChar w:fldCharType="separate"/>
      </w:r>
      <w:r>
        <w:rPr>
          <w:rFonts w:ascii="Arial" w:hAnsi="Arial" w:eastAsia="Arial" w:cs="Arial"/>
          <w:color w:val="184E7B"/>
          <w:sz w:val="20"/>
          <w:szCs w:val="20"/>
          <w:u w:val="single"/>
        </w:rPr>
        <w:t>[5]</w:t>
      </w:r>
      <w:r>
        <w:rPr>
          <w:rFonts w:ascii="Arial" w:hAnsi="Arial" w:eastAsia="Arial" w:cs="Arial"/>
          <w:color w:val="184E7B"/>
          <w:sz w:val="20"/>
          <w:szCs w:val="20"/>
          <w:u w:val="single"/>
        </w:rPr>
        <w:fldChar w:fldCharType="end"/>
      </w:r>
    </w:p>
    <w:p w14:paraId="30B5965D">
      <w:pPr>
        <w:spacing w:after="120" w:line="276" w:lineRule="auto"/>
      </w:pPr>
      <w:r>
        <w:rPr>
          <w:rFonts w:ascii="Arial" w:hAnsi="Arial" w:eastAsia="Arial" w:cs="Arial"/>
          <w:sz w:val="24"/>
          <w:szCs w:val="24"/>
        </w:rPr>
        <w:t>A question that still needs testing is how the interaction itself changes the conditions for assessment. A pharmacy chatbot training study reported excessive patient disclosure and shortcomings in pharmacotherapy feedback. Another OSCE study explicitly distinguished information appearing in the dialogue from the student actively eliciting or confirming that information. Assessment must therefore consider who supplied the information, when it was supplied and whether the student had received a prompt.</w:t>
      </w:r>
      <w:r>
        <w:fldChar w:fldCharType="begin"/>
      </w:r>
      <w:r>
        <w:instrText xml:space="preserve"> HYPERLINK \l "ref_R03" \h </w:instrText>
      </w:r>
      <w:r>
        <w:fldChar w:fldCharType="separate"/>
      </w:r>
      <w:r>
        <w:rPr>
          <w:rFonts w:ascii="Arial" w:hAnsi="Arial" w:eastAsia="Arial" w:cs="Arial"/>
          <w:color w:val="184E7B"/>
          <w:sz w:val="20"/>
          <w:szCs w:val="20"/>
          <w:u w:val="single"/>
        </w:rPr>
        <w:t>[3]</w:t>
      </w:r>
      <w:r>
        <w:rPr>
          <w:rFonts w:ascii="Arial" w:hAnsi="Arial" w:eastAsia="Arial" w:cs="Arial"/>
          <w:color w:val="184E7B"/>
          <w:sz w:val="20"/>
          <w:szCs w:val="20"/>
          <w:u w:val="single"/>
        </w:rPr>
        <w:fldChar w:fldCharType="end"/>
      </w:r>
      <w:r>
        <w:fldChar w:fldCharType="begin"/>
      </w:r>
      <w:r>
        <w:instrText xml:space="preserve"> HYPERLINK \l "ref_R14" \h </w:instrText>
      </w:r>
      <w:r>
        <w:fldChar w:fldCharType="separate"/>
      </w:r>
      <w:r>
        <w:rPr>
          <w:rFonts w:ascii="Arial" w:hAnsi="Arial" w:eastAsia="Arial" w:cs="Arial"/>
          <w:color w:val="184E7B"/>
          <w:sz w:val="20"/>
          <w:szCs w:val="20"/>
          <w:u w:val="single"/>
        </w:rPr>
        <w:t>[6]</w:t>
      </w:r>
      <w:r>
        <w:rPr>
          <w:rFonts w:ascii="Arial" w:hAnsi="Arial" w:eastAsia="Arial" w:cs="Arial"/>
          <w:color w:val="184E7B"/>
          <w:sz w:val="20"/>
          <w:szCs w:val="20"/>
          <w:u w:val="single"/>
        </w:rPr>
        <w:fldChar w:fldCharType="end"/>
      </w:r>
    </w:p>
    <w:p w14:paraId="680DAEB3">
      <w:pPr>
        <w:spacing w:after="120" w:line="276" w:lineRule="auto"/>
      </w:pPr>
      <w:r>
        <w:rPr>
          <w:rFonts w:ascii="Arial" w:hAnsi="Arial" w:eastAsia="Arial" w:cs="Arial"/>
          <w:sz w:val="24"/>
          <w:szCs w:val="24"/>
        </w:rPr>
        <w:t>Pharmacy counselling also requires each recommendation to be linked to the particular patient, medicine and regimen. The supplied onychomycosis, migraine, diuretic and methotrexate (MTX) stations all involve medication appropriateness, contraindications or interactions, administration and safety. The professional framework for comprehensive medication management likewise calls for assessment of indication, effectiveness, safety and adherence. These conditions increase the information that role control and assessment must both check; they do not establish that existing models necessarily make errors.</w:t>
      </w:r>
      <w:r>
        <w:fldChar w:fldCharType="begin"/>
      </w:r>
      <w:r>
        <w:instrText xml:space="preserve"> HYPERLINK \l "ref_R23" \h </w:instrText>
      </w:r>
      <w:r>
        <w:fldChar w:fldCharType="separate"/>
      </w:r>
      <w:r>
        <w:rPr>
          <w:rFonts w:ascii="Arial" w:hAnsi="Arial" w:eastAsia="Arial" w:cs="Arial"/>
          <w:color w:val="184E7B"/>
          <w:sz w:val="20"/>
          <w:szCs w:val="20"/>
          <w:u w:val="single"/>
        </w:rPr>
        <w:t>[7]</w:t>
      </w:r>
      <w:r>
        <w:rPr>
          <w:rFonts w:ascii="Arial" w:hAnsi="Arial" w:eastAsia="Arial" w:cs="Arial"/>
          <w:color w:val="184E7B"/>
          <w:sz w:val="20"/>
          <w:szCs w:val="20"/>
          <w:u w:val="single"/>
        </w:rPr>
        <w:fldChar w:fldCharType="end"/>
      </w:r>
    </w:p>
    <w:p w14:paraId="3CFD9971">
      <w:pPr>
        <w:keepNext/>
        <w:spacing w:after="120" w:line="276" w:lineRule="auto"/>
        <w:jc w:val="left"/>
        <w:rPr>
          <w:b/>
          <w:bCs/>
          <w:color w:val="FF0000"/>
        </w:rPr>
      </w:pPr>
      <w:r>
        <w:rPr>
          <w:rFonts w:ascii="Arial" w:hAnsi="Arial" w:eastAsia="Arial" w:cs="Arial"/>
          <w:b/>
          <w:bCs/>
          <w:color w:val="FF0000"/>
          <w:sz w:val="24"/>
          <w:szCs w:val="24"/>
        </w:rPr>
        <w:drawing>
          <wp:inline distT="0" distB="0" distL="114300" distR="114300">
            <wp:extent cx="5943600" cy="5217160"/>
            <wp:effectExtent l="0" t="0" r="0"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943600" cy="5217160"/>
                    </a:xfrm>
                    <a:prstGeom prst="rect">
                      <a:avLst/>
                    </a:prstGeom>
                  </pic:spPr>
                </pic:pic>
              </a:graphicData>
            </a:graphic>
          </wp:inline>
        </w:drawing>
      </w:r>
    </w:p>
    <w:p w14:paraId="51ABA03B">
      <w:pPr>
        <w:spacing w:after="120" w:line="276" w:lineRule="auto"/>
        <w:jc w:val="left"/>
        <w:rPr>
          <w:b/>
          <w:bCs/>
          <w:color w:val="FF0000"/>
        </w:rPr>
      </w:pPr>
      <w:r>
        <w:rPr>
          <w:rFonts w:ascii="Arial" w:hAnsi="Arial" w:eastAsia="Arial" w:cs="Arial"/>
          <w:b/>
          <w:bCs/>
          <w:color w:val="FF0000"/>
          <w:sz w:val="24"/>
          <w:szCs w:val="24"/>
        </w:rPr>
        <w:t>Figure 1. Conventional AI OSCE and EGJ use the same materials but execute the task differently.</w:t>
      </w:r>
    </w:p>
    <w:p w14:paraId="71B2B7D6">
      <w:pPr>
        <w:spacing w:after="120" w:line="276" w:lineRule="auto"/>
      </w:pPr>
      <w:r>
        <w:rPr>
          <w:rFonts w:ascii="Arial" w:hAnsi="Arial" w:eastAsia="Arial" w:cs="Arial"/>
          <w:sz w:val="24"/>
          <w:szCs w:val="24"/>
        </w:rPr>
        <w:t>Both methods retain the complete history, speaker identities, timestamps and records of prompts actually delivered. EGJ converts these records into executable state shared by role control and assessment. Each turn first updates the evidence, then computes role permissions and assessment status separately. A prompt does not affect the assessment until it has actually been delivered.</w:t>
      </w:r>
    </w:p>
    <w:p w14:paraId="50C658AC">
      <w:pPr>
        <w:pStyle w:val="3"/>
        <w:pageBreakBefore w:val="0"/>
        <w:spacing w:after="120" w:line="276" w:lineRule="auto"/>
      </w:pPr>
      <w:r>
        <w:rPr>
          <w:rFonts w:ascii="Arial" w:hAnsi="Arial" w:eastAsia="Arial" w:cs="Arial"/>
          <w:sz w:val="26"/>
          <w:szCs w:val="26"/>
        </w:rPr>
        <w:t>3 Evidence-Graph Judge: Proposed Method</w:t>
      </w:r>
    </w:p>
    <w:p w14:paraId="0EDA6379">
      <w:pPr>
        <w:spacing w:after="120" w:line="276" w:lineRule="auto"/>
      </w:pPr>
      <w:r>
        <w:rPr>
          <w:rFonts w:ascii="Arial" w:hAnsi="Arial" w:eastAsia="Arial" w:cs="Arial"/>
          <w:sz w:val="24"/>
          <w:szCs w:val="24"/>
        </w:rPr>
        <w:t>EGJ compiles role permissions and assessment requirements into a rule graph. Evidence matching preserves the source, sequence and medication conditions of each event, allowing the system to determine both what the AI may say and which requirements the student's performance has met. Role rules and assessment rules remain distinct nodes. They share actual events and prerequisites, with explicit links for prompts and corrections.</w:t>
      </w:r>
    </w:p>
    <w:tbl>
      <w:tblPr>
        <w:tblStyle w:val="32"/>
        <w:tblW w:w="9360"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 w:type="dxa"/>
          <w:bottom w:w="0" w:type="dxa"/>
          <w:right w:w="10" w:type="dxa"/>
        </w:tblCellMar>
      </w:tblPr>
      <w:tblGrid>
        <w:gridCol w:w="2863"/>
        <w:gridCol w:w="3249"/>
        <w:gridCol w:w="3249"/>
      </w:tblGrid>
      <w:tr w14:paraId="7A1F609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tblHeader/>
          <w:jc w:val="center"/>
        </w:trPr>
        <w:tc>
          <w:tcPr>
            <w:tcW w:w="2863" w:type="dxa"/>
            <w:shd w:val="clear" w:color="auto" w:fill="E9EEF2"/>
            <w:tcMar>
              <w:top w:w="100" w:type="dxa"/>
              <w:left w:w="100" w:type="dxa"/>
              <w:bottom w:w="100" w:type="dxa"/>
              <w:right w:w="100" w:type="dxa"/>
            </w:tcMar>
            <w:vAlign w:val="center"/>
          </w:tcPr>
          <w:p w14:paraId="78926818">
            <w:pPr>
              <w:keepNext/>
              <w:spacing w:after="30" w:line="246" w:lineRule="auto"/>
            </w:pPr>
            <w:r>
              <w:rPr>
                <w:rFonts w:ascii="Arial" w:hAnsi="Arial" w:eastAsia="Arial" w:cs="Arial"/>
                <w:b/>
                <w:color w:val="000000"/>
                <w:sz w:val="21"/>
                <w:szCs w:val="21"/>
              </w:rPr>
              <w:t>Inputs</w:t>
            </w:r>
          </w:p>
        </w:tc>
        <w:tc>
          <w:tcPr>
            <w:tcW w:w="3249" w:type="dxa"/>
            <w:shd w:val="clear" w:color="auto" w:fill="E9EEF2"/>
            <w:tcMar>
              <w:top w:w="100" w:type="dxa"/>
              <w:left w:w="100" w:type="dxa"/>
              <w:bottom w:w="100" w:type="dxa"/>
              <w:right w:w="100" w:type="dxa"/>
            </w:tcMar>
            <w:vAlign w:val="center"/>
          </w:tcPr>
          <w:p w14:paraId="21067674">
            <w:pPr>
              <w:keepNext/>
              <w:spacing w:after="30" w:line="246" w:lineRule="auto"/>
            </w:pPr>
            <w:r>
              <w:rPr>
                <w:rFonts w:ascii="Arial" w:hAnsi="Arial" w:eastAsia="Arial" w:cs="Arial"/>
                <w:b/>
                <w:color w:val="000000"/>
                <w:sz w:val="21"/>
                <w:szCs w:val="21"/>
              </w:rPr>
              <w:t>Role-control outputs</w:t>
            </w:r>
          </w:p>
        </w:tc>
        <w:tc>
          <w:tcPr>
            <w:tcW w:w="3249" w:type="dxa"/>
            <w:shd w:val="clear" w:color="auto" w:fill="E9EEF2"/>
            <w:tcMar>
              <w:top w:w="100" w:type="dxa"/>
              <w:left w:w="100" w:type="dxa"/>
              <w:bottom w:w="100" w:type="dxa"/>
              <w:right w:w="100" w:type="dxa"/>
            </w:tcMar>
            <w:vAlign w:val="center"/>
          </w:tcPr>
          <w:p w14:paraId="4B579E5A">
            <w:pPr>
              <w:keepNext/>
              <w:spacing w:after="30" w:line="246" w:lineRule="auto"/>
            </w:pPr>
            <w:r>
              <w:rPr>
                <w:rFonts w:ascii="Arial" w:hAnsi="Arial" w:eastAsia="Arial" w:cs="Arial"/>
                <w:b/>
                <w:color w:val="000000"/>
                <w:sz w:val="21"/>
                <w:szCs w:val="21"/>
              </w:rPr>
              <w:t>Performance-assessment outputs</w:t>
            </w:r>
          </w:p>
        </w:tc>
      </w:tr>
      <w:tr w14:paraId="1A80358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2863" w:type="dxa"/>
            <w:shd w:val="clear" w:color="auto" w:fill="FFFFFF"/>
            <w:tcMar>
              <w:top w:w="100" w:type="dxa"/>
              <w:left w:w="100" w:type="dxa"/>
              <w:bottom w:w="100" w:type="dxa"/>
              <w:right w:w="100" w:type="dxa"/>
            </w:tcMar>
            <w:vAlign w:val="center"/>
          </w:tcPr>
          <w:p w14:paraId="74EFA6E0">
            <w:pPr>
              <w:spacing w:after="30" w:line="246" w:lineRule="auto"/>
            </w:pPr>
            <w:r>
              <w:rPr>
                <w:rFonts w:ascii="Arial" w:hAnsi="Arial" w:eastAsia="Arial" w:cs="Arial"/>
                <w:sz w:val="21"/>
                <w:szCs w:val="21"/>
              </w:rPr>
              <w:t>Fixed rule graph approved by the School</w:t>
            </w:r>
            <w:r>
              <w:rPr>
                <w:rFonts w:ascii="Arial" w:hAnsi="Arial" w:eastAsia="Arial" w:cs="Arial"/>
                <w:sz w:val="21"/>
                <w:szCs w:val="21"/>
              </w:rPr>
              <w:br w:type="textWrapping"/>
            </w:r>
            <w:r>
              <w:rPr>
                <w:rFonts w:ascii="Arial" w:hAnsi="Arial" w:eastAsia="Arial" w:cs="Arial"/>
                <w:sz w:val="21"/>
                <w:szCs w:val="21"/>
              </w:rPr>
              <w:t>Current dialogue evidence graph</w:t>
            </w:r>
            <w:r>
              <w:rPr>
                <w:rFonts w:ascii="Arial" w:hAnsi="Arial" w:eastAsia="Arial" w:cs="Arial"/>
                <w:sz w:val="21"/>
                <w:szCs w:val="21"/>
              </w:rPr>
              <w:br w:type="textWrapping"/>
            </w:r>
            <w:r>
              <w:rPr>
                <w:rFonts w:ascii="Arial" w:hAnsi="Arial" w:eastAsia="Arial" w:cs="Arial"/>
                <w:sz w:val="21"/>
                <w:szCs w:val="21"/>
              </w:rPr>
              <w:t>Current session state</w:t>
            </w:r>
          </w:p>
        </w:tc>
        <w:tc>
          <w:tcPr>
            <w:tcW w:w="3249" w:type="dxa"/>
            <w:shd w:val="clear" w:color="auto" w:fill="FFFFFF"/>
            <w:tcMar>
              <w:top w:w="100" w:type="dxa"/>
              <w:left w:w="100" w:type="dxa"/>
              <w:bottom w:w="100" w:type="dxa"/>
              <w:right w:w="100" w:type="dxa"/>
            </w:tcMar>
            <w:vAlign w:val="center"/>
          </w:tcPr>
          <w:p w14:paraId="45E3D820">
            <w:pPr>
              <w:spacing w:after="30" w:line="246" w:lineRule="auto"/>
            </w:pPr>
            <w:r>
              <w:rPr>
                <w:rFonts w:ascii="Arial" w:hAnsi="Arial" w:eastAsia="Arial" w:cs="Arial"/>
                <w:sz w:val="21"/>
                <w:szCs w:val="21"/>
              </w:rPr>
              <w:t>What must be answered this turn</w:t>
            </w:r>
            <w:r>
              <w:rPr>
                <w:rFonts w:ascii="Arial" w:hAnsi="Arial" w:eastAsia="Arial" w:cs="Arial"/>
                <w:sz w:val="21"/>
                <w:szCs w:val="21"/>
              </w:rPr>
              <w:br w:type="textWrapping"/>
            </w:r>
            <w:r>
              <w:rPr>
                <w:rFonts w:ascii="Arial" w:hAnsi="Arial" w:eastAsia="Arial" w:cs="Arial"/>
                <w:sz w:val="21"/>
                <w:szCs w:val="21"/>
              </w:rPr>
              <w:t>What may be answered</w:t>
            </w:r>
            <w:r>
              <w:rPr>
                <w:rFonts w:ascii="Arial" w:hAnsi="Arial" w:eastAsia="Arial" w:cs="Arial"/>
                <w:sz w:val="21"/>
                <w:szCs w:val="21"/>
              </w:rPr>
              <w:br w:type="textWrapping"/>
            </w:r>
            <w:r>
              <w:rPr>
                <w:rFonts w:ascii="Arial" w:hAnsi="Arial" w:eastAsia="Arial" w:cs="Arial"/>
                <w:sz w:val="21"/>
                <w:szCs w:val="21"/>
              </w:rPr>
              <w:t>What must not be disclosed</w:t>
            </w:r>
            <w:r>
              <w:rPr>
                <w:rFonts w:ascii="Arial" w:hAnsi="Arial" w:eastAsia="Arial" w:cs="Arial"/>
                <w:sz w:val="21"/>
                <w:szCs w:val="21"/>
              </w:rPr>
              <w:br w:type="textWrapping"/>
            </w:r>
            <w:r>
              <w:rPr>
                <w:rFonts w:ascii="Arial" w:hAnsi="Arial" w:eastAsia="Arial" w:cs="Arial"/>
                <w:sz w:val="21"/>
                <w:szCs w:val="21"/>
              </w:rPr>
              <w:t>Whether a specified prompt is authorised</w:t>
            </w:r>
          </w:p>
        </w:tc>
        <w:tc>
          <w:tcPr>
            <w:tcW w:w="3249" w:type="dxa"/>
            <w:shd w:val="clear" w:color="auto" w:fill="FFFFFF"/>
            <w:tcMar>
              <w:top w:w="100" w:type="dxa"/>
              <w:left w:w="100" w:type="dxa"/>
              <w:bottom w:w="100" w:type="dxa"/>
              <w:right w:w="100" w:type="dxa"/>
            </w:tcMar>
            <w:vAlign w:val="center"/>
          </w:tcPr>
          <w:p w14:paraId="034B03F3">
            <w:pPr>
              <w:spacing w:after="30" w:line="246" w:lineRule="auto"/>
            </w:pPr>
            <w:r>
              <w:rPr>
                <w:rFonts w:ascii="Arial" w:hAnsi="Arial" w:eastAsia="Arial" w:cs="Arial"/>
                <w:sz w:val="21"/>
                <w:szCs w:val="21"/>
              </w:rPr>
              <w:t>Which requirements have been met</w:t>
            </w:r>
            <w:r>
              <w:rPr>
                <w:rFonts w:ascii="Arial" w:hAnsi="Arial" w:eastAsia="Arial" w:cs="Arial"/>
                <w:sz w:val="21"/>
                <w:szCs w:val="21"/>
              </w:rPr>
              <w:br w:type="textWrapping"/>
            </w:r>
            <w:r>
              <w:rPr>
                <w:rFonts w:ascii="Arial" w:hAnsi="Arial" w:eastAsia="Arial" w:cs="Arial"/>
                <w:sz w:val="21"/>
                <w:szCs w:val="21"/>
              </w:rPr>
              <w:t>Which remain unmet or cannot be verified</w:t>
            </w:r>
            <w:r>
              <w:rPr>
                <w:rFonts w:ascii="Arial" w:hAnsi="Arial" w:eastAsia="Arial" w:cs="Arial"/>
                <w:sz w:val="21"/>
                <w:szCs w:val="21"/>
              </w:rPr>
              <w:br w:type="textWrapping"/>
            </w:r>
            <w:r>
              <w:rPr>
                <w:rFonts w:ascii="Arial" w:hAnsi="Arial" w:eastAsia="Arial" w:cs="Arial"/>
                <w:sz w:val="21"/>
                <w:szCs w:val="21"/>
              </w:rPr>
              <w:t>Consequences of prompts, errors and corrections</w:t>
            </w:r>
            <w:r>
              <w:rPr>
                <w:rFonts w:ascii="Arial" w:hAnsi="Arial" w:eastAsia="Arial" w:cs="Arial"/>
                <w:sz w:val="21"/>
                <w:szCs w:val="21"/>
              </w:rPr>
              <w:br w:type="textWrapping"/>
            </w:r>
            <w:r>
              <w:rPr>
                <w:rFonts w:ascii="Arial" w:hAnsi="Arial" w:eastAsia="Arial" w:cs="Arial"/>
                <w:sz w:val="21"/>
                <w:szCs w:val="21"/>
              </w:rPr>
              <w:t>Which items require faculty review</w:t>
            </w:r>
          </w:p>
        </w:tc>
      </w:tr>
    </w:tbl>
    <w:p w14:paraId="579326C6">
      <w:pPr>
        <w:spacing w:after="60" w:line="20" w:lineRule="exact"/>
        <w:rPr>
          <w:sz w:val="2"/>
        </w:rPr>
      </w:pPr>
    </w:p>
    <w:p w14:paraId="6B2119D4">
      <w:pPr>
        <w:pStyle w:val="4"/>
        <w:spacing w:after="120" w:line="276" w:lineRule="auto"/>
      </w:pPr>
      <w:r>
        <w:rPr>
          <w:rFonts w:ascii="Arial" w:hAnsi="Arial" w:eastAsia="Arial" w:cs="Arial"/>
          <w:sz w:val="24"/>
          <w:szCs w:val="24"/>
        </w:rPr>
        <w:t>3.1 Source Attribution and Correction: An MTX Example</w:t>
      </w:r>
    </w:p>
    <w:tbl>
      <w:tblPr>
        <w:tblStyle w:val="32"/>
        <w:tblW w:w="9360"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 w:type="dxa"/>
          <w:bottom w:w="0" w:type="dxa"/>
          <w:right w:w="10" w:type="dxa"/>
        </w:tblCellMar>
      </w:tblPr>
      <w:tblGrid>
        <w:gridCol w:w="3579"/>
        <w:gridCol w:w="2918"/>
        <w:gridCol w:w="2863"/>
      </w:tblGrid>
      <w:tr w14:paraId="64C43F6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tblHeader/>
          <w:jc w:val="center"/>
        </w:trPr>
        <w:tc>
          <w:tcPr>
            <w:tcW w:w="3579" w:type="dxa"/>
            <w:shd w:val="clear" w:color="auto" w:fill="E9EEF2"/>
            <w:tcMar>
              <w:top w:w="100" w:type="dxa"/>
              <w:left w:w="100" w:type="dxa"/>
              <w:bottom w:w="100" w:type="dxa"/>
              <w:right w:w="100" w:type="dxa"/>
            </w:tcMar>
            <w:vAlign w:val="center"/>
          </w:tcPr>
          <w:p w14:paraId="0EB6E1A7">
            <w:pPr>
              <w:keepNext/>
              <w:spacing w:after="30" w:line="246" w:lineRule="auto"/>
            </w:pPr>
            <w:r>
              <w:rPr>
                <w:rFonts w:ascii="Arial" w:hAnsi="Arial" w:eastAsia="Arial" w:cs="Arial"/>
                <w:b/>
                <w:color w:val="000000"/>
                <w:sz w:val="21"/>
                <w:szCs w:val="21"/>
              </w:rPr>
              <w:t>Actual utterance</w:t>
            </w:r>
          </w:p>
        </w:tc>
        <w:tc>
          <w:tcPr>
            <w:tcW w:w="2918" w:type="dxa"/>
            <w:shd w:val="clear" w:color="auto" w:fill="E9EEF2"/>
            <w:tcMar>
              <w:top w:w="100" w:type="dxa"/>
              <w:left w:w="100" w:type="dxa"/>
              <w:bottom w:w="100" w:type="dxa"/>
              <w:right w:w="100" w:type="dxa"/>
            </w:tcMar>
            <w:vAlign w:val="center"/>
          </w:tcPr>
          <w:p w14:paraId="0AF389A6">
            <w:pPr>
              <w:keepNext/>
              <w:spacing w:after="30" w:line="246" w:lineRule="auto"/>
            </w:pPr>
            <w:r>
              <w:rPr>
                <w:rFonts w:ascii="Arial" w:hAnsi="Arial" w:eastAsia="Arial" w:cs="Arial"/>
                <w:b/>
                <w:color w:val="000000"/>
                <w:sz w:val="21"/>
                <w:szCs w:val="21"/>
              </w:rPr>
              <w:t>Fact to preserve</w:t>
            </w:r>
          </w:p>
        </w:tc>
        <w:tc>
          <w:tcPr>
            <w:tcW w:w="2863" w:type="dxa"/>
            <w:shd w:val="clear" w:color="auto" w:fill="E9EEF2"/>
            <w:tcMar>
              <w:top w:w="100" w:type="dxa"/>
              <w:left w:w="100" w:type="dxa"/>
              <w:bottom w:w="100" w:type="dxa"/>
              <w:right w:w="100" w:type="dxa"/>
            </w:tcMar>
            <w:vAlign w:val="center"/>
          </w:tcPr>
          <w:p w14:paraId="65584F95">
            <w:pPr>
              <w:keepNext/>
              <w:spacing w:after="30" w:line="246" w:lineRule="auto"/>
            </w:pPr>
            <w:r>
              <w:rPr>
                <w:rFonts w:ascii="Arial" w:hAnsi="Arial" w:eastAsia="Arial" w:cs="Arial"/>
                <w:b/>
                <w:color w:val="000000"/>
                <w:sz w:val="21"/>
                <w:szCs w:val="21"/>
              </w:rPr>
              <w:t>Decision</w:t>
            </w:r>
          </w:p>
        </w:tc>
      </w:tr>
      <w:tr w14:paraId="162DC98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3579" w:type="dxa"/>
            <w:shd w:val="clear" w:color="auto" w:fill="FFFFFF"/>
            <w:tcMar>
              <w:top w:w="100" w:type="dxa"/>
              <w:left w:w="100" w:type="dxa"/>
              <w:bottom w:w="100" w:type="dxa"/>
              <w:right w:w="100" w:type="dxa"/>
            </w:tcMar>
            <w:vAlign w:val="center"/>
          </w:tcPr>
          <w:p w14:paraId="78927FFE">
            <w:pPr>
              <w:spacing w:after="30" w:line="246" w:lineRule="auto"/>
            </w:pPr>
            <w:r>
              <w:rPr>
                <w:rFonts w:ascii="Arial" w:hAnsi="Arial" w:eastAsia="Arial" w:cs="Arial"/>
                <w:sz w:val="21"/>
                <w:szCs w:val="21"/>
              </w:rPr>
              <w:t>Student: Take methotrexate once daily.</w:t>
            </w:r>
          </w:p>
        </w:tc>
        <w:tc>
          <w:tcPr>
            <w:tcW w:w="2918" w:type="dxa"/>
            <w:shd w:val="clear" w:color="auto" w:fill="FFFFFF"/>
            <w:tcMar>
              <w:top w:w="100" w:type="dxa"/>
              <w:left w:w="100" w:type="dxa"/>
              <w:bottom w:w="100" w:type="dxa"/>
              <w:right w:w="100" w:type="dxa"/>
            </w:tcMar>
            <w:vAlign w:val="center"/>
          </w:tcPr>
          <w:p w14:paraId="409CD703">
            <w:pPr>
              <w:spacing w:after="30" w:line="246" w:lineRule="auto"/>
            </w:pPr>
            <w:r>
              <w:rPr>
                <w:rFonts w:ascii="Arial" w:hAnsi="Arial" w:eastAsia="Arial" w:cs="Arial"/>
                <w:sz w:val="21"/>
                <w:szCs w:val="21"/>
              </w:rPr>
              <w:t>The student recommends once-daily dosing.</w:t>
            </w:r>
          </w:p>
        </w:tc>
        <w:tc>
          <w:tcPr>
            <w:tcW w:w="2863" w:type="dxa"/>
            <w:shd w:val="clear" w:color="auto" w:fill="FFFFFF"/>
            <w:tcMar>
              <w:top w:w="100" w:type="dxa"/>
              <w:left w:w="100" w:type="dxa"/>
              <w:bottom w:w="100" w:type="dxa"/>
              <w:right w:w="100" w:type="dxa"/>
            </w:tcMar>
            <w:vAlign w:val="center"/>
          </w:tcPr>
          <w:p w14:paraId="3D7D68A6">
            <w:pPr>
              <w:spacing w:after="30" w:line="246" w:lineRule="auto"/>
            </w:pPr>
            <w:r>
              <w:rPr>
                <w:rFonts w:ascii="Arial" w:hAnsi="Arial" w:eastAsia="Arial" w:cs="Arial"/>
                <w:sz w:val="21"/>
                <w:szCs w:val="21"/>
              </w:rPr>
              <w:t>This conflicts with the station's once-weekly requirement.</w:t>
            </w:r>
          </w:p>
        </w:tc>
      </w:tr>
      <w:tr w14:paraId="7EA4A5B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3579" w:type="dxa"/>
            <w:shd w:val="clear" w:color="auto" w:fill="F4F6F8"/>
            <w:tcMar>
              <w:top w:w="100" w:type="dxa"/>
              <w:left w:w="100" w:type="dxa"/>
              <w:bottom w:w="100" w:type="dxa"/>
              <w:right w:w="100" w:type="dxa"/>
            </w:tcMar>
            <w:vAlign w:val="center"/>
          </w:tcPr>
          <w:p w14:paraId="6470936B">
            <w:pPr>
              <w:spacing w:after="30" w:line="246" w:lineRule="auto"/>
            </w:pPr>
            <w:r>
              <w:rPr>
                <w:rFonts w:ascii="Arial" w:hAnsi="Arial" w:eastAsia="Arial" w:cs="Arial"/>
                <w:sz w:val="21"/>
                <w:szCs w:val="21"/>
              </w:rPr>
              <w:t>Patient: So I take it once every day?</w:t>
            </w:r>
          </w:p>
        </w:tc>
        <w:tc>
          <w:tcPr>
            <w:tcW w:w="2918" w:type="dxa"/>
            <w:shd w:val="clear" w:color="auto" w:fill="F4F6F8"/>
            <w:tcMar>
              <w:top w:w="100" w:type="dxa"/>
              <w:left w:w="100" w:type="dxa"/>
              <w:bottom w:w="100" w:type="dxa"/>
              <w:right w:w="100" w:type="dxa"/>
            </w:tcMar>
            <w:vAlign w:val="center"/>
          </w:tcPr>
          <w:p w14:paraId="21627CCA">
            <w:pPr>
              <w:spacing w:after="30" w:line="246" w:lineRule="auto"/>
            </w:pPr>
            <w:r>
              <w:rPr>
                <w:rFonts w:ascii="Arial" w:hAnsi="Arial" w:eastAsia="Arial" w:cs="Arial"/>
                <w:sz w:val="21"/>
                <w:szCs w:val="21"/>
              </w:rPr>
              <w:t>The patient repeats what the student has just said.</w:t>
            </w:r>
          </w:p>
        </w:tc>
        <w:tc>
          <w:tcPr>
            <w:tcW w:w="2863" w:type="dxa"/>
            <w:shd w:val="clear" w:color="auto" w:fill="F4F6F8"/>
            <w:tcMar>
              <w:top w:w="100" w:type="dxa"/>
              <w:left w:w="100" w:type="dxa"/>
              <w:bottom w:w="100" w:type="dxa"/>
              <w:right w:w="100" w:type="dxa"/>
            </w:tcMar>
            <w:vAlign w:val="center"/>
          </w:tcPr>
          <w:p w14:paraId="0AA97BED">
            <w:pPr>
              <w:spacing w:after="30" w:line="246" w:lineRule="auto"/>
            </w:pPr>
            <w:r>
              <w:rPr>
                <w:rFonts w:ascii="Arial" w:hAnsi="Arial" w:eastAsia="Arial" w:cs="Arial"/>
                <w:sz w:val="21"/>
                <w:szCs w:val="21"/>
              </w:rPr>
              <w:t>If clarification is permitted, the patient has not exceeded the role's authority. This cannot count as a correct student answer.</w:t>
            </w:r>
          </w:p>
        </w:tc>
      </w:tr>
      <w:tr w14:paraId="2F3CADF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3579" w:type="dxa"/>
            <w:shd w:val="clear" w:color="auto" w:fill="FFFFFF"/>
            <w:tcMar>
              <w:top w:w="100" w:type="dxa"/>
              <w:left w:w="100" w:type="dxa"/>
              <w:bottom w:w="100" w:type="dxa"/>
              <w:right w:w="100" w:type="dxa"/>
            </w:tcMar>
            <w:vAlign w:val="center"/>
          </w:tcPr>
          <w:p w14:paraId="6B611D53">
            <w:pPr>
              <w:spacing w:after="30" w:line="246" w:lineRule="auto"/>
            </w:pPr>
            <w:r>
              <w:rPr>
                <w:rFonts w:ascii="Arial" w:hAnsi="Arial" w:eastAsia="Arial" w:cs="Arial"/>
                <w:sz w:val="21"/>
                <w:szCs w:val="21"/>
              </w:rPr>
              <w:t>Student: Let me correct that: once a week, not every day.</w:t>
            </w:r>
          </w:p>
        </w:tc>
        <w:tc>
          <w:tcPr>
            <w:tcW w:w="2918" w:type="dxa"/>
            <w:shd w:val="clear" w:color="auto" w:fill="FFFFFF"/>
            <w:tcMar>
              <w:top w:w="100" w:type="dxa"/>
              <w:left w:w="100" w:type="dxa"/>
              <w:bottom w:w="100" w:type="dxa"/>
              <w:right w:w="100" w:type="dxa"/>
            </w:tcMar>
            <w:vAlign w:val="center"/>
          </w:tcPr>
          <w:p w14:paraId="752B4C7C">
            <w:pPr>
              <w:spacing w:after="30" w:line="246" w:lineRule="auto"/>
            </w:pPr>
            <w:r>
              <w:rPr>
                <w:rFonts w:ascii="Arial" w:hAnsi="Arial" w:eastAsia="Arial" w:cs="Arial"/>
                <w:sz w:val="21"/>
                <w:szCs w:val="21"/>
              </w:rPr>
              <w:t>The student explicitly corrects the earlier recommendation.</w:t>
            </w:r>
          </w:p>
        </w:tc>
        <w:tc>
          <w:tcPr>
            <w:tcW w:w="2863" w:type="dxa"/>
            <w:shd w:val="clear" w:color="auto" w:fill="FFFFFF"/>
            <w:tcMar>
              <w:top w:w="100" w:type="dxa"/>
              <w:left w:w="100" w:type="dxa"/>
              <w:bottom w:w="100" w:type="dxa"/>
              <w:right w:w="100" w:type="dxa"/>
            </w:tcMar>
            <w:vAlign w:val="center"/>
          </w:tcPr>
          <w:p w14:paraId="47140E4E">
            <w:pPr>
              <w:spacing w:after="30" w:line="246" w:lineRule="auto"/>
            </w:pPr>
            <w:r>
              <w:rPr>
                <w:rFonts w:ascii="Arial" w:hAnsi="Arial" w:eastAsia="Arial" w:cs="Arial"/>
                <w:sz w:val="21"/>
                <w:szCs w:val="21"/>
              </w:rPr>
              <w:t>The current frequency is correct; the earlier error remains in the record. The final grade follows the School's correction policy.</w:t>
            </w:r>
          </w:p>
        </w:tc>
      </w:tr>
    </w:tbl>
    <w:p w14:paraId="7EE53B40">
      <w:pPr>
        <w:spacing w:after="60" w:line="20" w:lineRule="exact"/>
        <w:rPr>
          <w:sz w:val="2"/>
        </w:rPr>
      </w:pPr>
    </w:p>
    <w:p w14:paraId="55D4E0EF">
      <w:pPr>
        <w:spacing w:after="120" w:line="276" w:lineRule="auto"/>
      </w:pPr>
      <w:r>
        <w:rPr>
          <w:rFonts w:ascii="Arial" w:hAnsi="Arial" w:eastAsia="Arial" w:cs="Arial"/>
          <w:sz w:val="24"/>
          <w:szCs w:val="24"/>
        </w:rPr>
        <w:t>The first utterance must not be deleted after the correction, nor treated indefinitely as an unresolved error. EGJ preserves both the historical error and its current corrected status, then applies the School's rules. If the School has not specified the grade consequence of a self-correction, the item goes to faculty review; the program does not invent a new assessment rule.</w:t>
      </w:r>
    </w:p>
    <w:p w14:paraId="6FD455BD">
      <w:pPr>
        <w:pStyle w:val="4"/>
        <w:spacing w:after="120" w:line="276" w:lineRule="auto"/>
      </w:pPr>
      <w:r>
        <w:rPr>
          <w:rFonts w:ascii="Arial" w:hAnsi="Arial" w:eastAsia="Arial" w:cs="Arial"/>
          <w:sz w:val="24"/>
          <w:szCs w:val="24"/>
        </w:rPr>
        <w:t>3.2 Linking Prompts to Assessment: An Onychomycosis Example</w:t>
      </w:r>
    </w:p>
    <w:p w14:paraId="4EE114BB">
      <w:pPr>
        <w:spacing w:after="120" w:line="276" w:lineRule="auto"/>
      </w:pPr>
      <w:r>
        <w:rPr>
          <w:rFonts w:ascii="Arial" w:hAnsi="Arial" w:eastAsia="Arial" w:cs="Arial"/>
          <w:sz w:val="24"/>
          <w:szCs w:val="24"/>
        </w:rPr>
        <w:t>Suppose the student makes a substantive recommendation but omits a specified risk. The doctor delivers the authorised prompt under the School's rules, and the student then gives the correct supplementary answer. Role control should record that the prompt allowance has been used. Assessment should credit the supplementary answer while retaining the station's C+ grade cap. A draft prompt that was never delivered has no assessment consequence. If the AI discloses an answer without authorisation, the system records this intervention for faculty review rather than automatically awarding full credit or penalising the student.</w:t>
      </w:r>
    </w:p>
    <w:p w14:paraId="04C1B8A5">
      <w:pPr>
        <w:spacing w:after="120" w:line="276" w:lineRule="auto"/>
      </w:pPr>
      <w:r>
        <w:rPr>
          <w:rFonts w:ascii="Arial" w:hAnsi="Arial" w:eastAsia="Arial" w:cs="Arial"/>
          <w:sz w:val="24"/>
          <w:szCs w:val="24"/>
        </w:rPr>
        <w:t>Graph-Structured Rubrics (GSR) has studied graph compilation and deterministic execution of assessment criteria, and LogiDebrief has studied behaviours of both participants and temporal conditions. The additional contribution we will test with EGJ is whether role authorisation, actual delivery and the student's response can update one execution process so that subsequent role permissions and assessment consequences remain consistent. We do not claim to have originated graph-based rules or semantic extraction.</w:t>
      </w:r>
      <w:r>
        <w:fldChar w:fldCharType="begin"/>
      </w:r>
      <w:r>
        <w:instrText xml:space="preserve"> HYPERLINK \l "ref_R07" \h </w:instrText>
      </w:r>
      <w:r>
        <w:fldChar w:fldCharType="separate"/>
      </w:r>
      <w:r>
        <w:rPr>
          <w:rFonts w:ascii="Arial" w:hAnsi="Arial" w:eastAsia="Arial" w:cs="Arial"/>
          <w:color w:val="184E7B"/>
          <w:sz w:val="20"/>
          <w:szCs w:val="20"/>
          <w:u w:val="single"/>
        </w:rPr>
        <w:t>[8]</w:t>
      </w:r>
      <w:r>
        <w:rPr>
          <w:rFonts w:ascii="Arial" w:hAnsi="Arial" w:eastAsia="Arial" w:cs="Arial"/>
          <w:color w:val="184E7B"/>
          <w:sz w:val="20"/>
          <w:szCs w:val="20"/>
          <w:u w:val="single"/>
        </w:rPr>
        <w:fldChar w:fldCharType="end"/>
      </w:r>
      <w:r>
        <w:fldChar w:fldCharType="begin"/>
      </w:r>
      <w:r>
        <w:instrText xml:space="preserve"> HYPERLINK \l "ref_R24" \h </w:instrText>
      </w:r>
      <w:r>
        <w:fldChar w:fldCharType="separate"/>
      </w:r>
      <w:r>
        <w:rPr>
          <w:rFonts w:ascii="Arial" w:hAnsi="Arial" w:eastAsia="Arial" w:cs="Arial"/>
          <w:color w:val="184E7B"/>
          <w:sz w:val="20"/>
          <w:szCs w:val="20"/>
          <w:u w:val="single"/>
        </w:rPr>
        <w:t>[9]</w:t>
      </w:r>
      <w:r>
        <w:rPr>
          <w:rFonts w:ascii="Arial" w:hAnsi="Arial" w:eastAsia="Arial" w:cs="Arial"/>
          <w:color w:val="184E7B"/>
          <w:sz w:val="20"/>
          <w:szCs w:val="20"/>
          <w:u w:val="single"/>
        </w:rPr>
        <w:fldChar w:fldCharType="end"/>
      </w:r>
    </w:p>
    <w:p w14:paraId="6DCDACB9">
      <w:pPr>
        <w:spacing w:after="120" w:line="276" w:lineRule="auto"/>
      </w:pPr>
      <w:r>
        <w:rPr>
          <w:rFonts w:ascii="Arial" w:hAnsi="Arial" w:eastAsia="Arial" w:cs="Arial"/>
          <w:sz w:val="24"/>
          <w:szCs w:val="24"/>
        </w:rPr>
        <w:t>The paper will cover the background, EGJ method, four-station study, role and assessment results, educational use and limitations. The actual sample size, differences and confidence intervals in the abstract will be entered after the study. Conclusions about effectiveness will depend on the results.</w:t>
      </w:r>
    </w:p>
    <w:p w14:paraId="5A5553E0">
      <w:pPr>
        <w:pStyle w:val="3"/>
        <w:pageBreakBefore w:val="0"/>
        <w:spacing w:after="120" w:line="276" w:lineRule="auto"/>
      </w:pPr>
      <w:r>
        <w:rPr>
          <w:rFonts w:ascii="Arial" w:hAnsi="Arial" w:eastAsia="Arial" w:cs="Arial"/>
          <w:sz w:val="26"/>
          <w:szCs w:val="26"/>
        </w:rPr>
        <w:t>4 Study Design and the Two Comparisons</w:t>
      </w:r>
    </w:p>
    <w:p w14:paraId="74724459">
      <w:pPr>
        <w:keepNext/>
        <w:spacing w:after="120" w:line="276" w:lineRule="auto"/>
        <w:jc w:val="left"/>
      </w:pPr>
      <w:r>
        <w:rPr>
          <w:rFonts w:ascii="Arial" w:hAnsi="Arial" w:eastAsia="Arial" w:cs="Arial"/>
          <w:sz w:val="24"/>
          <w:szCs w:val="24"/>
        </w:rPr>
        <w:drawing>
          <wp:inline distT="0" distB="0" distL="114300" distR="114300">
            <wp:extent cx="5943600" cy="2608580"/>
            <wp:effectExtent l="0" t="0" r="0"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943600" cy="2608580"/>
                    </a:xfrm>
                    <a:prstGeom prst="rect">
                      <a:avLst/>
                    </a:prstGeom>
                  </pic:spPr>
                </pic:pic>
              </a:graphicData>
            </a:graphic>
          </wp:inline>
        </w:drawing>
      </w:r>
    </w:p>
    <w:p w14:paraId="0F80835E">
      <w:pPr>
        <w:spacing w:after="120" w:line="276" w:lineRule="auto"/>
        <w:jc w:val="left"/>
        <w:rPr>
          <w:b/>
          <w:bCs/>
          <w:color w:val="FF0000"/>
        </w:rPr>
      </w:pPr>
      <w:r>
        <w:rPr>
          <w:rFonts w:ascii="Arial" w:hAnsi="Arial" w:eastAsia="Arial" w:cs="Arial"/>
          <w:b/>
          <w:bCs/>
          <w:color w:val="FF0000"/>
          <w:sz w:val="24"/>
          <w:szCs w:val="24"/>
        </w:rPr>
        <w:t>Figure 2. One activity provides data for both practical system validation and comparison of the two methods.</w:t>
      </w:r>
    </w:p>
    <w:tbl>
      <w:tblPr>
        <w:tblStyle w:val="32"/>
        <w:tblW w:w="9360"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 w:type="dxa"/>
          <w:bottom w:w="0" w:type="dxa"/>
          <w:right w:w="10" w:type="dxa"/>
        </w:tblCellMar>
      </w:tblPr>
      <w:tblGrid>
        <w:gridCol w:w="1872"/>
        <w:gridCol w:w="4404"/>
        <w:gridCol w:w="3083"/>
      </w:tblGrid>
      <w:tr w14:paraId="56597D6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tblHeader/>
          <w:jc w:val="center"/>
        </w:trPr>
        <w:tc>
          <w:tcPr>
            <w:tcW w:w="1872" w:type="dxa"/>
            <w:shd w:val="clear" w:color="auto" w:fill="E9EEF2"/>
            <w:tcMar>
              <w:top w:w="100" w:type="dxa"/>
              <w:left w:w="100" w:type="dxa"/>
              <w:bottom w:w="100" w:type="dxa"/>
              <w:right w:w="100" w:type="dxa"/>
            </w:tcMar>
            <w:vAlign w:val="center"/>
          </w:tcPr>
          <w:p w14:paraId="2B56DC06">
            <w:pPr>
              <w:keepNext/>
              <w:spacing w:after="30" w:line="246" w:lineRule="auto"/>
            </w:pPr>
            <w:r>
              <w:rPr>
                <w:rFonts w:ascii="Arial" w:hAnsi="Arial" w:eastAsia="Arial" w:cs="Arial"/>
                <w:b/>
                <w:color w:val="000000"/>
                <w:sz w:val="21"/>
                <w:szCs w:val="21"/>
              </w:rPr>
              <w:t>Research question</w:t>
            </w:r>
          </w:p>
        </w:tc>
        <w:tc>
          <w:tcPr>
            <w:tcW w:w="4404" w:type="dxa"/>
            <w:shd w:val="clear" w:color="auto" w:fill="E9EEF2"/>
            <w:tcMar>
              <w:top w:w="100" w:type="dxa"/>
              <w:left w:w="100" w:type="dxa"/>
              <w:bottom w:w="100" w:type="dxa"/>
              <w:right w:w="100" w:type="dxa"/>
            </w:tcMar>
            <w:vAlign w:val="center"/>
          </w:tcPr>
          <w:p w14:paraId="563107FD">
            <w:pPr>
              <w:keepNext/>
              <w:spacing w:after="30" w:line="246" w:lineRule="auto"/>
            </w:pPr>
            <w:r>
              <w:rPr>
                <w:rFonts w:ascii="Arial" w:hAnsi="Arial" w:eastAsia="Arial" w:cs="Arial"/>
                <w:b/>
                <w:color w:val="000000"/>
                <w:sz w:val="21"/>
                <w:szCs w:val="21"/>
              </w:rPr>
              <w:t>Procedure</w:t>
            </w:r>
          </w:p>
        </w:tc>
        <w:tc>
          <w:tcPr>
            <w:tcW w:w="3083" w:type="dxa"/>
            <w:shd w:val="clear" w:color="auto" w:fill="E9EEF2"/>
            <w:tcMar>
              <w:top w:w="100" w:type="dxa"/>
              <w:left w:w="100" w:type="dxa"/>
              <w:bottom w:w="100" w:type="dxa"/>
              <w:right w:w="100" w:type="dxa"/>
            </w:tcMar>
            <w:vAlign w:val="center"/>
          </w:tcPr>
          <w:p w14:paraId="3B00F10C">
            <w:pPr>
              <w:keepNext/>
              <w:spacing w:after="30" w:line="246" w:lineRule="auto"/>
            </w:pPr>
            <w:r>
              <w:rPr>
                <w:rFonts w:ascii="Arial" w:hAnsi="Arial" w:eastAsia="Arial" w:cs="Arial"/>
                <w:b/>
                <w:color w:val="000000"/>
                <w:sz w:val="21"/>
                <w:szCs w:val="21"/>
              </w:rPr>
              <w:t>Results to report</w:t>
            </w:r>
          </w:p>
        </w:tc>
      </w:tr>
      <w:tr w14:paraId="1A8149E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1872" w:type="dxa"/>
            <w:shd w:val="clear" w:color="auto" w:fill="FFFFFF"/>
            <w:tcMar>
              <w:top w:w="100" w:type="dxa"/>
              <w:left w:w="100" w:type="dxa"/>
              <w:bottom w:w="100" w:type="dxa"/>
              <w:right w:w="100" w:type="dxa"/>
            </w:tcMar>
            <w:vAlign w:val="center"/>
          </w:tcPr>
          <w:p w14:paraId="53CEC20B">
            <w:pPr>
              <w:spacing w:after="30" w:line="246" w:lineRule="auto"/>
            </w:pPr>
            <w:r>
              <w:rPr>
                <w:rFonts w:ascii="Arial" w:hAnsi="Arial" w:eastAsia="Arial" w:cs="Arial"/>
                <w:sz w:val="21"/>
                <w:szCs w:val="21"/>
              </w:rPr>
              <w:t>Is the system feasible and does it meet the School's requirements?</w:t>
            </w:r>
          </w:p>
        </w:tc>
        <w:tc>
          <w:tcPr>
            <w:tcW w:w="4404" w:type="dxa"/>
            <w:shd w:val="clear" w:color="auto" w:fill="FFFFFF"/>
            <w:tcMar>
              <w:top w:w="100" w:type="dxa"/>
              <w:left w:w="100" w:type="dxa"/>
              <w:bottom w:w="100" w:type="dxa"/>
              <w:right w:w="100" w:type="dxa"/>
            </w:tcMar>
            <w:vAlign w:val="center"/>
          </w:tcPr>
          <w:p w14:paraId="7E25AA61">
            <w:pPr>
              <w:spacing w:after="30" w:line="246" w:lineRule="auto"/>
            </w:pPr>
            <w:r>
              <w:rPr>
                <w:rFonts w:ascii="Arial" w:hAnsi="Arial" w:eastAsia="Arial" w:cs="Arial"/>
                <w:sz w:val="21"/>
                <w:szCs w:val="21"/>
              </w:rPr>
              <w:t>Faculty review real consultations against the existing requirements. We record completion, interruptions, role issues and assessment issues, and students complete an experience questionnaire.</w:t>
            </w:r>
          </w:p>
        </w:tc>
        <w:tc>
          <w:tcPr>
            <w:tcW w:w="3083" w:type="dxa"/>
            <w:shd w:val="clear" w:color="auto" w:fill="FFFFFF"/>
            <w:tcMar>
              <w:top w:w="100" w:type="dxa"/>
              <w:left w:w="100" w:type="dxa"/>
              <w:bottom w:w="100" w:type="dxa"/>
              <w:right w:w="100" w:type="dxa"/>
            </w:tcMar>
            <w:vAlign w:val="center"/>
          </w:tcPr>
          <w:p w14:paraId="4135D7F1">
            <w:pPr>
              <w:spacing w:after="30" w:line="246" w:lineRule="auto"/>
            </w:pPr>
            <w:r>
              <w:rPr>
                <w:rFonts w:ascii="Arial" w:hAnsi="Arial" w:eastAsia="Arial" w:cs="Arial"/>
                <w:sz w:val="21"/>
                <w:szCs w:val="21"/>
              </w:rPr>
              <w:t>Completion across the four stations, compliance in the five role categories, assessment accuracy, critical errors and faculty recommendations for use. Acceptance thresholds will be confirmed before the activity.</w:t>
            </w:r>
          </w:p>
        </w:tc>
      </w:tr>
      <w:tr w14:paraId="1B9EF65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1872" w:type="dxa"/>
            <w:shd w:val="clear" w:color="auto" w:fill="F4F6F8"/>
            <w:tcMar>
              <w:top w:w="100" w:type="dxa"/>
              <w:left w:w="100" w:type="dxa"/>
              <w:bottom w:w="100" w:type="dxa"/>
              <w:right w:w="100" w:type="dxa"/>
            </w:tcMar>
            <w:vAlign w:val="center"/>
          </w:tcPr>
          <w:p w14:paraId="3C10B2C7">
            <w:pPr>
              <w:spacing w:after="30" w:line="246" w:lineRule="auto"/>
            </w:pPr>
            <w:r>
              <w:rPr>
                <w:rFonts w:ascii="Arial" w:hAnsi="Arial" w:eastAsia="Arial" w:cs="Arial"/>
                <w:sz w:val="21"/>
                <w:szCs w:val="21"/>
              </w:rPr>
              <w:t>Does EGJ produce more compliant role behaviour?</w:t>
            </w:r>
          </w:p>
        </w:tc>
        <w:tc>
          <w:tcPr>
            <w:tcW w:w="4404" w:type="dxa"/>
            <w:shd w:val="clear" w:color="auto" w:fill="F4F6F8"/>
            <w:tcMar>
              <w:top w:w="100" w:type="dxa"/>
              <w:left w:w="100" w:type="dxa"/>
              <w:bottom w:w="100" w:type="dxa"/>
              <w:right w:w="100" w:type="dxa"/>
            </w:tcMar>
            <w:vAlign w:val="center"/>
          </w:tcPr>
          <w:p w14:paraId="0691268E">
            <w:pPr>
              <w:spacing w:after="30" w:line="246" w:lineRule="auto"/>
            </w:pPr>
            <w:r>
              <w:rPr>
                <w:rFonts w:ascii="Arial" w:hAnsi="Arial" w:eastAsia="Arial" w:cs="Arial"/>
                <w:sz w:val="21"/>
                <w:szCs w:val="21"/>
              </w:rPr>
              <w:t>Each student uses each method at one station without repeating a case. We also select one dialogue position from each session and generate the first response from both methods offline using the same preceding context.</w:t>
            </w:r>
          </w:p>
        </w:tc>
        <w:tc>
          <w:tcPr>
            <w:tcW w:w="3083" w:type="dxa"/>
            <w:shd w:val="clear" w:color="auto" w:fill="F4F6F8"/>
            <w:tcMar>
              <w:top w:w="100" w:type="dxa"/>
              <w:left w:w="100" w:type="dxa"/>
              <w:bottom w:w="100" w:type="dxa"/>
              <w:right w:w="100" w:type="dxa"/>
            </w:tcMar>
            <w:vAlign w:val="center"/>
          </w:tcPr>
          <w:p w14:paraId="49602330">
            <w:pPr>
              <w:spacing w:after="30" w:line="246" w:lineRule="auto"/>
            </w:pPr>
            <w:r>
              <w:rPr>
                <w:rFonts w:ascii="Arial" w:hAnsi="Arial" w:eastAsia="Arial" w:cs="Arial"/>
                <w:sz w:val="21"/>
                <w:szCs w:val="21"/>
              </w:rPr>
              <w:t>Quality of the live consultations and paired differences between responses to the same input. These two outcomes will be reported separately.</w:t>
            </w:r>
          </w:p>
        </w:tc>
      </w:tr>
      <w:tr w14:paraId="0FCDCA1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1872" w:type="dxa"/>
            <w:shd w:val="clear" w:color="auto" w:fill="FFFFFF"/>
            <w:tcMar>
              <w:top w:w="100" w:type="dxa"/>
              <w:left w:w="100" w:type="dxa"/>
              <w:bottom w:w="100" w:type="dxa"/>
              <w:right w:w="100" w:type="dxa"/>
            </w:tcMar>
            <w:vAlign w:val="center"/>
          </w:tcPr>
          <w:p w14:paraId="2209584B">
            <w:pPr>
              <w:spacing w:after="30" w:line="246" w:lineRule="auto"/>
            </w:pPr>
            <w:r>
              <w:rPr>
                <w:rFonts w:ascii="Arial" w:hAnsi="Arial" w:eastAsia="Arial" w:cs="Arial"/>
                <w:sz w:val="21"/>
                <w:szCs w:val="21"/>
              </w:rPr>
              <w:t>Does EGJ assess performance more accurately?</w:t>
            </w:r>
          </w:p>
        </w:tc>
        <w:tc>
          <w:tcPr>
            <w:tcW w:w="4404" w:type="dxa"/>
            <w:shd w:val="clear" w:color="auto" w:fill="FFFFFF"/>
            <w:tcMar>
              <w:top w:w="100" w:type="dxa"/>
              <w:left w:w="100" w:type="dxa"/>
              <w:bottom w:w="100" w:type="dxa"/>
              <w:right w:w="100" w:type="dxa"/>
            </w:tcMar>
            <w:vAlign w:val="center"/>
          </w:tcPr>
          <w:p w14:paraId="3D5DE85E">
            <w:pPr>
              <w:spacing w:after="30" w:line="246" w:lineRule="auto"/>
            </w:pPr>
            <w:r>
              <w:rPr>
                <w:rFonts w:ascii="Arial" w:hAnsi="Arial" w:eastAsia="Arial" w:cs="Arial"/>
                <w:sz w:val="21"/>
                <w:szCs w:val="21"/>
              </w:rPr>
              <w:t>Both methods assess all 32 complete dialogues, using the same checked transcript, original rubric and relevant knowledge. Faculty first establish an independent reference assessment.</w:t>
            </w:r>
          </w:p>
        </w:tc>
        <w:tc>
          <w:tcPr>
            <w:tcW w:w="3083" w:type="dxa"/>
            <w:shd w:val="clear" w:color="auto" w:fill="FFFFFF"/>
            <w:tcMar>
              <w:top w:w="100" w:type="dxa"/>
              <w:left w:w="100" w:type="dxa"/>
              <w:bottom w:w="100" w:type="dxa"/>
              <w:right w:w="100" w:type="dxa"/>
            </w:tcMar>
            <w:vAlign w:val="center"/>
          </w:tcPr>
          <w:p w14:paraId="4C0C4B34">
            <w:pPr>
              <w:spacing w:after="30" w:line="246" w:lineRule="auto"/>
            </w:pPr>
            <w:r>
              <w:rPr>
                <w:rFonts w:ascii="Arial" w:hAnsi="Arial" w:eastAsia="Arial" w:cs="Arial"/>
                <w:sz w:val="21"/>
                <w:szCs w:val="21"/>
              </w:rPr>
              <w:t>Agreement in each method's decisions against the reference for the same performance, the between-method difference and reasons for disagreement.</w:t>
            </w:r>
          </w:p>
        </w:tc>
      </w:tr>
    </w:tbl>
    <w:p w14:paraId="0C77A459">
      <w:pPr>
        <w:spacing w:after="60" w:line="20" w:lineRule="exact"/>
        <w:rPr>
          <w:sz w:val="2"/>
        </w:rPr>
      </w:pPr>
    </w:p>
    <w:p w14:paraId="0573FE32">
      <w:pPr>
        <w:spacing w:after="120" w:line="276" w:lineRule="auto"/>
      </w:pPr>
      <w:r>
        <w:rPr>
          <w:rFonts w:ascii="Arial" w:hAnsi="Arial" w:eastAsia="Arial" w:cs="Arial"/>
          <w:sz w:val="24"/>
          <w:szCs w:val="24"/>
        </w:rPr>
        <w:t>Students will complete the School's tasks naturally rather than memorising experimental scripts. They will not see scores or answers between stations or repeat the same case. We use balanced order and within-participant comparisons, drawing on crossover-design principles for controlling order effects. Using two methods on different cases is not a classical clinical crossover trial of the same condition.</w:t>
      </w:r>
      <w:r>
        <w:fldChar w:fldCharType="begin"/>
      </w:r>
      <w:r>
        <w:instrText xml:space="preserve"> HYPERLINK \l "ref_CROSS" \h </w:instrText>
      </w:r>
      <w:r>
        <w:fldChar w:fldCharType="separate"/>
      </w:r>
      <w:r>
        <w:rPr>
          <w:rFonts w:ascii="Arial" w:hAnsi="Arial" w:eastAsia="Arial" w:cs="Arial"/>
          <w:color w:val="184E7B"/>
          <w:sz w:val="20"/>
          <w:szCs w:val="20"/>
          <w:u w:val="single"/>
        </w:rPr>
        <w:t>[19]</w:t>
      </w:r>
      <w:r>
        <w:rPr>
          <w:rFonts w:ascii="Arial" w:hAnsi="Arial" w:eastAsia="Arial" w:cs="Arial"/>
          <w:color w:val="184E7B"/>
          <w:sz w:val="20"/>
          <w:szCs w:val="20"/>
          <w:u w:val="single"/>
        </w:rPr>
        <w:fldChar w:fldCharType="end"/>
      </w:r>
    </w:p>
    <w:p w14:paraId="0EE6A8E5">
      <w:pPr>
        <w:spacing w:after="120" w:line="276" w:lineRule="auto"/>
      </w:pPr>
      <w:r>
        <w:rPr>
          <w:rFonts w:ascii="Arial" w:hAnsi="Arial" w:eastAsia="Arial" w:cs="Arial"/>
          <w:sz w:val="24"/>
          <w:szCs w:val="24"/>
        </w:rPr>
        <w:t>The primary assessment comparison reruns both methods on the same complete, corrected transcript. Correction restores words misrecognised by automatic speech recognition (ASR); it does not correct the student's clinical errors. EGJ's evidence graph is also rebuilt from this transcript. Results using the original live ASR input will be reported separately so that input differences are not mistaken for method differences.</w:t>
      </w:r>
      <w:r>
        <w:fldChar w:fldCharType="begin"/>
      </w:r>
      <w:r>
        <w:instrText xml:space="preserve"> HYPERLINK \l "ref_R27" \h </w:instrText>
      </w:r>
      <w:r>
        <w:fldChar w:fldCharType="separate"/>
      </w:r>
      <w:r>
        <w:rPr>
          <w:rFonts w:ascii="Arial" w:hAnsi="Arial" w:eastAsia="Arial" w:cs="Arial"/>
          <w:color w:val="184E7B"/>
          <w:sz w:val="20"/>
          <w:szCs w:val="20"/>
          <w:u w:val="single"/>
        </w:rPr>
        <w:t>[13]</w:t>
      </w:r>
      <w:r>
        <w:rPr>
          <w:rFonts w:ascii="Arial" w:hAnsi="Arial" w:eastAsia="Arial" w:cs="Arial"/>
          <w:color w:val="184E7B"/>
          <w:sz w:val="20"/>
          <w:szCs w:val="20"/>
          <w:u w:val="single"/>
        </w:rPr>
        <w:fldChar w:fldCharType="end"/>
      </w:r>
      <w:r>
        <w:fldChar w:fldCharType="begin"/>
      </w:r>
      <w:r>
        <w:instrText xml:space="preserve"> HYPERLINK \l "ref_R29" \h </w:instrText>
      </w:r>
      <w:r>
        <w:fldChar w:fldCharType="separate"/>
      </w:r>
      <w:r>
        <w:rPr>
          <w:rFonts w:ascii="Arial" w:hAnsi="Arial" w:eastAsia="Arial" w:cs="Arial"/>
          <w:color w:val="184E7B"/>
          <w:sz w:val="20"/>
          <w:szCs w:val="20"/>
          <w:u w:val="single"/>
        </w:rPr>
        <w:t>[14]</w:t>
      </w:r>
      <w:r>
        <w:rPr>
          <w:rFonts w:ascii="Arial" w:hAnsi="Arial" w:eastAsia="Arial" w:cs="Arial"/>
          <w:color w:val="184E7B"/>
          <w:sz w:val="20"/>
          <w:szCs w:val="20"/>
          <w:u w:val="single"/>
        </w:rPr>
        <w:fldChar w:fldCharType="end"/>
      </w:r>
    </w:p>
    <w:p w14:paraId="69224A95">
      <w:pPr>
        <w:spacing w:after="120" w:line="276" w:lineRule="auto"/>
      </w:pPr>
      <w:r>
        <w:rPr>
          <w:rFonts w:ascii="Arial" w:hAnsi="Arial" w:eastAsia="Arial" w:cs="Arial"/>
          <w:sz w:val="24"/>
          <w:szCs w:val="24"/>
        </w:rPr>
        <w:t>For the same-input role comparison, we first define eligible positions after a student's clinical question or recommendation, excluding greetings and device assistance. Before examining either method's output, we sample one position per session using a fixed random seed. Each method receives only the dialogue up to that utterance and the permitted knowledge, and generates one response. Empty outputs remain recorded as system failures; we do not replace them by selecting easier positions.</w:t>
      </w:r>
    </w:p>
    <w:p w14:paraId="6089D263">
      <w:pPr>
        <w:spacing w:after="120" w:line="276" w:lineRule="auto"/>
      </w:pPr>
      <w:r>
        <w:rPr>
          <w:rFonts w:ascii="Arial" w:hAnsi="Arial" w:eastAsia="Arial" w:cs="Arial"/>
          <w:sz w:val="24"/>
          <w:szCs w:val="24"/>
        </w:rPr>
        <w:t>The proposed study includes 16 independent students, 32 consultations and up to 128 core assessment items. Each station has eight consultations, but each student completes only two stations. This is a pilot of formative practice across four stations, not a validation of the entire pharmacy graduation examination.</w:t>
      </w:r>
      <w:r>
        <w:fldChar w:fldCharType="begin"/>
      </w:r>
      <w:r>
        <w:instrText xml:space="preserve"> HYPERLINK \l "ref_R19" \h </w:instrText>
      </w:r>
      <w:r>
        <w:fldChar w:fldCharType="separate"/>
      </w:r>
      <w:r>
        <w:rPr>
          <w:rFonts w:ascii="Arial" w:hAnsi="Arial" w:eastAsia="Arial" w:cs="Arial"/>
          <w:color w:val="184E7B"/>
          <w:sz w:val="20"/>
          <w:szCs w:val="20"/>
          <w:u w:val="single"/>
        </w:rPr>
        <w:t>[11]</w:t>
      </w:r>
      <w:r>
        <w:rPr>
          <w:rFonts w:ascii="Arial" w:hAnsi="Arial" w:eastAsia="Arial" w:cs="Arial"/>
          <w:color w:val="184E7B"/>
          <w:sz w:val="20"/>
          <w:szCs w:val="20"/>
          <w:u w:val="single"/>
        </w:rPr>
        <w:fldChar w:fldCharType="end"/>
      </w:r>
      <w:r>
        <w:fldChar w:fldCharType="begin"/>
      </w:r>
      <w:r>
        <w:instrText xml:space="preserve"> HYPERLINK \l "ref_PILOT" \h </w:instrText>
      </w:r>
      <w:r>
        <w:fldChar w:fldCharType="separate"/>
      </w:r>
      <w:r>
        <w:rPr>
          <w:rFonts w:ascii="Arial" w:hAnsi="Arial" w:eastAsia="Arial" w:cs="Arial"/>
          <w:color w:val="184E7B"/>
          <w:sz w:val="20"/>
          <w:szCs w:val="20"/>
          <w:u w:val="single"/>
        </w:rPr>
        <w:t>[18]</w:t>
      </w:r>
      <w:r>
        <w:rPr>
          <w:rFonts w:ascii="Arial" w:hAnsi="Arial" w:eastAsia="Arial" w:cs="Arial"/>
          <w:color w:val="184E7B"/>
          <w:sz w:val="20"/>
          <w:szCs w:val="20"/>
          <w:u w:val="single"/>
        </w:rPr>
        <w:fldChar w:fldCharType="end"/>
      </w:r>
    </w:p>
    <w:p w14:paraId="02157B87">
      <w:pPr>
        <w:pStyle w:val="3"/>
        <w:pageBreakBefore w:val="0"/>
        <w:spacing w:after="120" w:line="276" w:lineRule="auto"/>
      </w:pPr>
      <w:r>
        <w:rPr>
          <w:rFonts w:ascii="Arial" w:hAnsi="Arial" w:eastAsia="Arial" w:cs="Arial"/>
          <w:sz w:val="26"/>
          <w:szCs w:val="26"/>
        </w:rPr>
        <w:t>5 Schedule for the Morning of 7 October</w:t>
      </w:r>
    </w:p>
    <w:p w14:paraId="4D90B25D">
      <w:pPr>
        <w:spacing w:after="120" w:line="276" w:lineRule="auto"/>
        <w:rPr>
          <w:b/>
          <w:bCs/>
          <w:color w:val="FF0000"/>
        </w:rPr>
      </w:pPr>
      <w:r>
        <w:rPr>
          <w:rFonts w:ascii="Arial" w:hAnsi="Arial" w:eastAsia="Arial" w:cs="Arial"/>
          <w:b/>
          <w:bCs/>
          <w:color w:val="FF0000"/>
          <w:sz w:val="24"/>
          <w:szCs w:val="24"/>
        </w:rPr>
        <w:t>The activity will run from 09:30 to 13:30, with no more than two students consulting simultaneously. We recommend 16 students in eight pairs, with one device per student. Device checks and a brief operational reminder take place from 09:30 to 09:40. The eight batches run from 09:40 to 13:16, leaving 14 minutes for interruptions and closure. Study information and consent will be handled beforehand and checked on the day.</w:t>
      </w:r>
    </w:p>
    <w:tbl>
      <w:tblPr>
        <w:tblStyle w:val="32"/>
        <w:tblW w:w="9360"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 w:type="dxa"/>
          <w:bottom w:w="0" w:type="dxa"/>
          <w:right w:w="10" w:type="dxa"/>
        </w:tblCellMar>
      </w:tblPr>
      <w:tblGrid>
        <w:gridCol w:w="2203"/>
        <w:gridCol w:w="5781"/>
        <w:gridCol w:w="1376"/>
      </w:tblGrid>
      <w:tr w14:paraId="05711C5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tblHeader/>
          <w:jc w:val="center"/>
        </w:trPr>
        <w:tc>
          <w:tcPr>
            <w:tcW w:w="2203" w:type="dxa"/>
            <w:shd w:val="clear" w:color="auto" w:fill="E9EEF2"/>
            <w:tcMar>
              <w:top w:w="100" w:type="dxa"/>
              <w:left w:w="100" w:type="dxa"/>
              <w:bottom w:w="100" w:type="dxa"/>
              <w:right w:w="100" w:type="dxa"/>
            </w:tcMar>
            <w:vAlign w:val="center"/>
          </w:tcPr>
          <w:p w14:paraId="3F6E7341">
            <w:pPr>
              <w:keepNext/>
              <w:spacing w:after="30" w:line="246" w:lineRule="auto"/>
            </w:pPr>
            <w:r>
              <w:rPr>
                <w:rFonts w:ascii="Arial" w:hAnsi="Arial" w:eastAsia="Arial" w:cs="Arial"/>
                <w:b/>
                <w:color w:val="000000"/>
                <w:sz w:val="21"/>
                <w:szCs w:val="21"/>
              </w:rPr>
              <w:t>Time within each batch</w:t>
            </w:r>
          </w:p>
        </w:tc>
        <w:tc>
          <w:tcPr>
            <w:tcW w:w="5781" w:type="dxa"/>
            <w:shd w:val="clear" w:color="auto" w:fill="E9EEF2"/>
            <w:tcMar>
              <w:top w:w="100" w:type="dxa"/>
              <w:left w:w="100" w:type="dxa"/>
              <w:bottom w:w="100" w:type="dxa"/>
              <w:right w:w="100" w:type="dxa"/>
            </w:tcMar>
            <w:vAlign w:val="center"/>
          </w:tcPr>
          <w:p w14:paraId="573DE726">
            <w:pPr>
              <w:keepNext/>
              <w:spacing w:after="30" w:line="246" w:lineRule="auto"/>
            </w:pPr>
            <w:r>
              <w:rPr>
                <w:rFonts w:ascii="Arial" w:hAnsi="Arial" w:eastAsia="Arial" w:cs="Arial"/>
                <w:b/>
                <w:color w:val="000000"/>
                <w:sz w:val="21"/>
                <w:szCs w:val="21"/>
              </w:rPr>
              <w:t>Student activity</w:t>
            </w:r>
          </w:p>
        </w:tc>
        <w:tc>
          <w:tcPr>
            <w:tcW w:w="1376" w:type="dxa"/>
            <w:shd w:val="clear" w:color="auto" w:fill="E9EEF2"/>
            <w:tcMar>
              <w:top w:w="100" w:type="dxa"/>
              <w:left w:w="100" w:type="dxa"/>
              <w:bottom w:w="100" w:type="dxa"/>
              <w:right w:w="100" w:type="dxa"/>
            </w:tcMar>
            <w:vAlign w:val="center"/>
          </w:tcPr>
          <w:p w14:paraId="36D21B83">
            <w:pPr>
              <w:keepNext/>
              <w:spacing w:after="30" w:line="246" w:lineRule="auto"/>
            </w:pPr>
            <w:r>
              <w:rPr>
                <w:rFonts w:ascii="Arial" w:hAnsi="Arial" w:eastAsia="Arial" w:cs="Arial"/>
                <w:b/>
                <w:color w:val="000000"/>
                <w:sz w:val="21"/>
                <w:szCs w:val="21"/>
              </w:rPr>
              <w:t>Duration</w:t>
            </w:r>
          </w:p>
        </w:tc>
      </w:tr>
      <w:tr w14:paraId="464D7E4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2203" w:type="dxa"/>
            <w:shd w:val="clear" w:color="auto" w:fill="FFFFFF"/>
            <w:tcMar>
              <w:top w:w="100" w:type="dxa"/>
              <w:left w:w="100" w:type="dxa"/>
              <w:bottom w:w="100" w:type="dxa"/>
              <w:right w:w="100" w:type="dxa"/>
            </w:tcMar>
            <w:vAlign w:val="center"/>
          </w:tcPr>
          <w:p w14:paraId="1096F379">
            <w:pPr>
              <w:spacing w:after="30" w:line="246" w:lineRule="auto"/>
            </w:pPr>
            <w:r>
              <w:rPr>
                <w:rFonts w:ascii="Arial" w:hAnsi="Arial" w:eastAsia="Arial" w:cs="Arial"/>
                <w:sz w:val="21"/>
                <w:szCs w:val="21"/>
              </w:rPr>
              <w:t>0–2 min</w:t>
            </w:r>
          </w:p>
        </w:tc>
        <w:tc>
          <w:tcPr>
            <w:tcW w:w="5781" w:type="dxa"/>
            <w:shd w:val="clear" w:color="auto" w:fill="FFFFFF"/>
            <w:tcMar>
              <w:top w:w="100" w:type="dxa"/>
              <w:left w:w="100" w:type="dxa"/>
              <w:bottom w:w="100" w:type="dxa"/>
              <w:right w:w="100" w:type="dxa"/>
            </w:tcMar>
            <w:vAlign w:val="center"/>
          </w:tcPr>
          <w:p w14:paraId="3CA8CC39">
            <w:pPr>
              <w:spacing w:after="30" w:line="246" w:lineRule="auto"/>
            </w:pPr>
            <w:r>
              <w:rPr>
                <w:rFonts w:ascii="Arial" w:hAnsi="Arial" w:eastAsia="Arial" w:cs="Arial"/>
                <w:sz w:val="21"/>
                <w:szCs w:val="21"/>
              </w:rPr>
              <w:t>Read the first station's task and permitted materials</w:t>
            </w:r>
          </w:p>
        </w:tc>
        <w:tc>
          <w:tcPr>
            <w:tcW w:w="1376" w:type="dxa"/>
            <w:shd w:val="clear" w:color="auto" w:fill="FFFFFF"/>
            <w:tcMar>
              <w:top w:w="100" w:type="dxa"/>
              <w:left w:w="100" w:type="dxa"/>
              <w:bottom w:w="100" w:type="dxa"/>
              <w:right w:w="100" w:type="dxa"/>
            </w:tcMar>
            <w:vAlign w:val="center"/>
          </w:tcPr>
          <w:p w14:paraId="5A20FC9F">
            <w:pPr>
              <w:spacing w:after="30" w:line="246" w:lineRule="auto"/>
            </w:pPr>
            <w:r>
              <w:rPr>
                <w:rFonts w:ascii="Arial" w:hAnsi="Arial" w:eastAsia="Arial" w:cs="Arial"/>
                <w:sz w:val="21"/>
                <w:szCs w:val="21"/>
              </w:rPr>
              <w:t>2 min</w:t>
            </w:r>
          </w:p>
        </w:tc>
      </w:tr>
      <w:tr w14:paraId="2AB6EF0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2203" w:type="dxa"/>
            <w:shd w:val="clear" w:color="auto" w:fill="F4F6F8"/>
            <w:tcMar>
              <w:top w:w="100" w:type="dxa"/>
              <w:left w:w="100" w:type="dxa"/>
              <w:bottom w:w="100" w:type="dxa"/>
              <w:right w:w="100" w:type="dxa"/>
            </w:tcMar>
            <w:vAlign w:val="center"/>
          </w:tcPr>
          <w:p w14:paraId="3F93FECB">
            <w:pPr>
              <w:spacing w:after="30" w:line="246" w:lineRule="auto"/>
            </w:pPr>
            <w:r>
              <w:rPr>
                <w:rFonts w:ascii="Arial" w:hAnsi="Arial" w:eastAsia="Arial" w:cs="Arial"/>
                <w:sz w:val="21"/>
                <w:szCs w:val="21"/>
              </w:rPr>
              <w:t>2–12 min</w:t>
            </w:r>
          </w:p>
        </w:tc>
        <w:tc>
          <w:tcPr>
            <w:tcW w:w="5781" w:type="dxa"/>
            <w:shd w:val="clear" w:color="auto" w:fill="F4F6F8"/>
            <w:tcMar>
              <w:top w:w="100" w:type="dxa"/>
              <w:left w:w="100" w:type="dxa"/>
              <w:bottom w:w="100" w:type="dxa"/>
              <w:right w:w="100" w:type="dxa"/>
            </w:tcMar>
            <w:vAlign w:val="center"/>
          </w:tcPr>
          <w:p w14:paraId="363EDAB7">
            <w:pPr>
              <w:spacing w:after="30" w:line="246" w:lineRule="auto"/>
            </w:pPr>
            <w:r>
              <w:rPr>
                <w:rFonts w:ascii="Arial" w:hAnsi="Arial" w:eastAsia="Arial" w:cs="Arial"/>
                <w:sz w:val="21"/>
                <w:szCs w:val="21"/>
              </w:rPr>
              <w:t>Complete the first consultation naturally</w:t>
            </w:r>
          </w:p>
        </w:tc>
        <w:tc>
          <w:tcPr>
            <w:tcW w:w="1376" w:type="dxa"/>
            <w:shd w:val="clear" w:color="auto" w:fill="F4F6F8"/>
            <w:tcMar>
              <w:top w:w="100" w:type="dxa"/>
              <w:left w:w="100" w:type="dxa"/>
              <w:bottom w:w="100" w:type="dxa"/>
              <w:right w:w="100" w:type="dxa"/>
            </w:tcMar>
            <w:vAlign w:val="center"/>
          </w:tcPr>
          <w:p w14:paraId="42C3AF42">
            <w:pPr>
              <w:spacing w:after="30" w:line="246" w:lineRule="auto"/>
            </w:pPr>
            <w:r>
              <w:rPr>
                <w:rFonts w:ascii="Arial" w:hAnsi="Arial" w:eastAsia="Arial" w:cs="Arial"/>
                <w:sz w:val="21"/>
                <w:szCs w:val="21"/>
              </w:rPr>
              <w:t>10 min</w:t>
            </w:r>
          </w:p>
        </w:tc>
      </w:tr>
      <w:tr w14:paraId="20DC5BD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2203" w:type="dxa"/>
            <w:shd w:val="clear" w:color="auto" w:fill="FFFFFF"/>
            <w:tcMar>
              <w:top w:w="100" w:type="dxa"/>
              <w:left w:w="100" w:type="dxa"/>
              <w:bottom w:w="100" w:type="dxa"/>
              <w:right w:w="100" w:type="dxa"/>
            </w:tcMar>
            <w:vAlign w:val="center"/>
          </w:tcPr>
          <w:p w14:paraId="3F4707ED">
            <w:pPr>
              <w:spacing w:after="30" w:line="246" w:lineRule="auto"/>
            </w:pPr>
            <w:r>
              <w:rPr>
                <w:rFonts w:ascii="Arial" w:hAnsi="Arial" w:eastAsia="Arial" w:cs="Arial"/>
                <w:sz w:val="21"/>
                <w:szCs w:val="21"/>
              </w:rPr>
              <w:t>12–13 min</w:t>
            </w:r>
          </w:p>
        </w:tc>
        <w:tc>
          <w:tcPr>
            <w:tcW w:w="5781" w:type="dxa"/>
            <w:shd w:val="clear" w:color="auto" w:fill="FFFFFF"/>
            <w:tcMar>
              <w:top w:w="100" w:type="dxa"/>
              <w:left w:w="100" w:type="dxa"/>
              <w:bottom w:w="100" w:type="dxa"/>
              <w:right w:w="100" w:type="dxa"/>
            </w:tcMar>
            <w:vAlign w:val="center"/>
          </w:tcPr>
          <w:p w14:paraId="18E706EE">
            <w:pPr>
              <w:spacing w:after="30" w:line="246" w:lineRule="auto"/>
            </w:pPr>
            <w:r>
              <w:rPr>
                <w:rFonts w:ascii="Arial" w:hAnsi="Arial" w:eastAsia="Arial" w:cs="Arial"/>
                <w:sz w:val="21"/>
                <w:szCs w:val="21"/>
              </w:rPr>
              <w:t>End and clear the session; switch stations</w:t>
            </w:r>
          </w:p>
        </w:tc>
        <w:tc>
          <w:tcPr>
            <w:tcW w:w="1376" w:type="dxa"/>
            <w:shd w:val="clear" w:color="auto" w:fill="FFFFFF"/>
            <w:tcMar>
              <w:top w:w="100" w:type="dxa"/>
              <w:left w:w="100" w:type="dxa"/>
              <w:bottom w:w="100" w:type="dxa"/>
              <w:right w:w="100" w:type="dxa"/>
            </w:tcMar>
            <w:vAlign w:val="center"/>
          </w:tcPr>
          <w:p w14:paraId="4C81196B">
            <w:pPr>
              <w:spacing w:after="30" w:line="246" w:lineRule="auto"/>
            </w:pPr>
            <w:r>
              <w:rPr>
                <w:rFonts w:ascii="Arial" w:hAnsi="Arial" w:eastAsia="Arial" w:cs="Arial"/>
                <w:sz w:val="21"/>
                <w:szCs w:val="21"/>
              </w:rPr>
              <w:t>1 min</w:t>
            </w:r>
          </w:p>
        </w:tc>
      </w:tr>
      <w:tr w14:paraId="5F9FE7B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2203" w:type="dxa"/>
            <w:shd w:val="clear" w:color="auto" w:fill="F4F6F8"/>
            <w:tcMar>
              <w:top w:w="100" w:type="dxa"/>
              <w:left w:w="100" w:type="dxa"/>
              <w:bottom w:w="100" w:type="dxa"/>
              <w:right w:w="100" w:type="dxa"/>
            </w:tcMar>
            <w:vAlign w:val="center"/>
          </w:tcPr>
          <w:p w14:paraId="48786B88">
            <w:pPr>
              <w:spacing w:after="30" w:line="246" w:lineRule="auto"/>
            </w:pPr>
            <w:r>
              <w:rPr>
                <w:rFonts w:ascii="Arial" w:hAnsi="Arial" w:eastAsia="Arial" w:cs="Arial"/>
                <w:sz w:val="21"/>
                <w:szCs w:val="21"/>
              </w:rPr>
              <w:t>13–15 min</w:t>
            </w:r>
          </w:p>
        </w:tc>
        <w:tc>
          <w:tcPr>
            <w:tcW w:w="5781" w:type="dxa"/>
            <w:shd w:val="clear" w:color="auto" w:fill="F4F6F8"/>
            <w:tcMar>
              <w:top w:w="100" w:type="dxa"/>
              <w:left w:w="100" w:type="dxa"/>
              <w:bottom w:w="100" w:type="dxa"/>
              <w:right w:w="100" w:type="dxa"/>
            </w:tcMar>
            <w:vAlign w:val="center"/>
          </w:tcPr>
          <w:p w14:paraId="367DF154">
            <w:pPr>
              <w:spacing w:after="30" w:line="246" w:lineRule="auto"/>
            </w:pPr>
            <w:r>
              <w:rPr>
                <w:rFonts w:ascii="Arial" w:hAnsi="Arial" w:eastAsia="Arial" w:cs="Arial"/>
                <w:sz w:val="21"/>
                <w:szCs w:val="21"/>
              </w:rPr>
              <w:t>Read the second station's task and permitted materials</w:t>
            </w:r>
          </w:p>
        </w:tc>
        <w:tc>
          <w:tcPr>
            <w:tcW w:w="1376" w:type="dxa"/>
            <w:shd w:val="clear" w:color="auto" w:fill="F4F6F8"/>
            <w:tcMar>
              <w:top w:w="100" w:type="dxa"/>
              <w:left w:w="100" w:type="dxa"/>
              <w:bottom w:w="100" w:type="dxa"/>
              <w:right w:w="100" w:type="dxa"/>
            </w:tcMar>
            <w:vAlign w:val="center"/>
          </w:tcPr>
          <w:p w14:paraId="71CBD7EC">
            <w:pPr>
              <w:spacing w:after="30" w:line="246" w:lineRule="auto"/>
            </w:pPr>
            <w:r>
              <w:rPr>
                <w:rFonts w:ascii="Arial" w:hAnsi="Arial" w:eastAsia="Arial" w:cs="Arial"/>
                <w:sz w:val="21"/>
                <w:szCs w:val="21"/>
              </w:rPr>
              <w:t>2 min</w:t>
            </w:r>
          </w:p>
        </w:tc>
      </w:tr>
      <w:tr w14:paraId="7361626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2203" w:type="dxa"/>
            <w:shd w:val="clear" w:color="auto" w:fill="FFFFFF"/>
            <w:tcMar>
              <w:top w:w="100" w:type="dxa"/>
              <w:left w:w="100" w:type="dxa"/>
              <w:bottom w:w="100" w:type="dxa"/>
              <w:right w:w="100" w:type="dxa"/>
            </w:tcMar>
            <w:vAlign w:val="center"/>
          </w:tcPr>
          <w:p w14:paraId="3A0699BE">
            <w:pPr>
              <w:spacing w:after="30" w:line="246" w:lineRule="auto"/>
            </w:pPr>
            <w:r>
              <w:rPr>
                <w:rFonts w:ascii="Arial" w:hAnsi="Arial" w:eastAsia="Arial" w:cs="Arial"/>
                <w:sz w:val="21"/>
                <w:szCs w:val="21"/>
              </w:rPr>
              <w:t>15–25 min</w:t>
            </w:r>
          </w:p>
        </w:tc>
        <w:tc>
          <w:tcPr>
            <w:tcW w:w="5781" w:type="dxa"/>
            <w:shd w:val="clear" w:color="auto" w:fill="FFFFFF"/>
            <w:tcMar>
              <w:top w:w="100" w:type="dxa"/>
              <w:left w:w="100" w:type="dxa"/>
              <w:bottom w:w="100" w:type="dxa"/>
              <w:right w:w="100" w:type="dxa"/>
            </w:tcMar>
            <w:vAlign w:val="center"/>
          </w:tcPr>
          <w:p w14:paraId="4B5873B9">
            <w:pPr>
              <w:spacing w:after="30" w:line="246" w:lineRule="auto"/>
            </w:pPr>
            <w:r>
              <w:rPr>
                <w:rFonts w:ascii="Arial" w:hAnsi="Arial" w:eastAsia="Arial" w:cs="Arial"/>
                <w:sz w:val="21"/>
                <w:szCs w:val="21"/>
              </w:rPr>
              <w:t>Complete the second consultation naturally</w:t>
            </w:r>
          </w:p>
        </w:tc>
        <w:tc>
          <w:tcPr>
            <w:tcW w:w="1376" w:type="dxa"/>
            <w:shd w:val="clear" w:color="auto" w:fill="FFFFFF"/>
            <w:tcMar>
              <w:top w:w="100" w:type="dxa"/>
              <w:left w:w="100" w:type="dxa"/>
              <w:bottom w:w="100" w:type="dxa"/>
              <w:right w:w="100" w:type="dxa"/>
            </w:tcMar>
            <w:vAlign w:val="center"/>
          </w:tcPr>
          <w:p w14:paraId="01231752">
            <w:pPr>
              <w:spacing w:after="30" w:line="246" w:lineRule="auto"/>
            </w:pPr>
            <w:r>
              <w:rPr>
                <w:rFonts w:ascii="Arial" w:hAnsi="Arial" w:eastAsia="Arial" w:cs="Arial"/>
                <w:sz w:val="21"/>
                <w:szCs w:val="21"/>
              </w:rPr>
              <w:t>10 min</w:t>
            </w:r>
          </w:p>
        </w:tc>
      </w:tr>
      <w:tr w14:paraId="2CA5B49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2203" w:type="dxa"/>
            <w:shd w:val="clear" w:color="auto" w:fill="F4F6F8"/>
            <w:tcMar>
              <w:top w:w="100" w:type="dxa"/>
              <w:left w:w="100" w:type="dxa"/>
              <w:bottom w:w="100" w:type="dxa"/>
              <w:right w:w="100" w:type="dxa"/>
            </w:tcMar>
            <w:vAlign w:val="center"/>
          </w:tcPr>
          <w:p w14:paraId="4455BD9C">
            <w:pPr>
              <w:spacing w:after="30" w:line="246" w:lineRule="auto"/>
            </w:pPr>
            <w:r>
              <w:rPr>
                <w:rFonts w:ascii="Arial" w:hAnsi="Arial" w:eastAsia="Arial" w:cs="Arial"/>
                <w:sz w:val="21"/>
                <w:szCs w:val="21"/>
              </w:rPr>
              <w:t>25–27 min</w:t>
            </w:r>
          </w:p>
        </w:tc>
        <w:tc>
          <w:tcPr>
            <w:tcW w:w="5781" w:type="dxa"/>
            <w:shd w:val="clear" w:color="auto" w:fill="F4F6F8"/>
            <w:tcMar>
              <w:top w:w="100" w:type="dxa"/>
              <w:left w:w="100" w:type="dxa"/>
              <w:bottom w:w="100" w:type="dxa"/>
              <w:right w:w="100" w:type="dxa"/>
            </w:tcMar>
            <w:vAlign w:val="center"/>
          </w:tcPr>
          <w:p w14:paraId="5E41C6F0">
            <w:pPr>
              <w:spacing w:after="30" w:line="246" w:lineRule="auto"/>
            </w:pPr>
            <w:r>
              <w:rPr>
                <w:rFonts w:ascii="Arial" w:hAnsi="Arial" w:eastAsia="Arial" w:cs="Arial"/>
                <w:sz w:val="21"/>
                <w:szCs w:val="21"/>
              </w:rPr>
              <w:t>Complete Appendix C before viewing feedback</w:t>
            </w:r>
          </w:p>
        </w:tc>
        <w:tc>
          <w:tcPr>
            <w:tcW w:w="1376" w:type="dxa"/>
            <w:shd w:val="clear" w:color="auto" w:fill="F4F6F8"/>
            <w:tcMar>
              <w:top w:w="100" w:type="dxa"/>
              <w:left w:w="100" w:type="dxa"/>
              <w:bottom w:w="100" w:type="dxa"/>
              <w:right w:w="100" w:type="dxa"/>
            </w:tcMar>
            <w:vAlign w:val="center"/>
          </w:tcPr>
          <w:p w14:paraId="569E59A2">
            <w:pPr>
              <w:spacing w:after="30" w:line="246" w:lineRule="auto"/>
            </w:pPr>
            <w:r>
              <w:rPr>
                <w:rFonts w:ascii="Arial" w:hAnsi="Arial" w:eastAsia="Arial" w:cs="Arial"/>
                <w:sz w:val="21"/>
                <w:szCs w:val="21"/>
              </w:rPr>
              <w:t>2 min</w:t>
            </w:r>
          </w:p>
        </w:tc>
      </w:tr>
    </w:tbl>
    <w:p w14:paraId="097D540B">
      <w:pPr>
        <w:spacing w:after="60" w:line="20" w:lineRule="exact"/>
        <w:rPr>
          <w:sz w:val="2"/>
        </w:rPr>
      </w:pPr>
    </w:p>
    <w:p w14:paraId="599AC313">
      <w:pPr>
        <w:spacing w:after="120" w:line="276" w:lineRule="auto"/>
      </w:pPr>
      <w:r>
        <w:rPr>
          <w:rFonts w:ascii="Arial" w:hAnsi="Arial" w:eastAsia="Arial" w:cs="Arial"/>
          <w:sz w:val="24"/>
          <w:szCs w:val="24"/>
        </w:rPr>
        <w:t>In the table below, Conv. denotes conventional AI and EGJ denotes the proposed method. Participants will be randomly assigned to the numbered allocations after enrolment. The two students in each batch complete the same stations in the same order, but use the methods in opposite order. The devices will be separated and students will wear headphones.</w:t>
      </w:r>
    </w:p>
    <w:tbl>
      <w:tblPr>
        <w:tblStyle w:val="32"/>
        <w:tblW w:w="9360"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 w:type="dxa"/>
          <w:bottom w:w="0" w:type="dxa"/>
          <w:right w:w="10" w:type="dxa"/>
        </w:tblCellMar>
      </w:tblPr>
      <w:tblGrid>
        <w:gridCol w:w="2313"/>
        <w:gridCol w:w="3524"/>
        <w:gridCol w:w="3524"/>
      </w:tblGrid>
      <w:tr w14:paraId="3D394B6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tblHeader/>
          <w:jc w:val="center"/>
        </w:trPr>
        <w:tc>
          <w:tcPr>
            <w:tcW w:w="2313" w:type="dxa"/>
            <w:shd w:val="clear" w:color="auto" w:fill="E9EEF2"/>
            <w:tcMar>
              <w:top w:w="100" w:type="dxa"/>
              <w:left w:w="100" w:type="dxa"/>
              <w:bottom w:w="100" w:type="dxa"/>
              <w:right w:w="100" w:type="dxa"/>
            </w:tcMar>
            <w:vAlign w:val="center"/>
          </w:tcPr>
          <w:p w14:paraId="3B411245">
            <w:pPr>
              <w:keepNext/>
              <w:spacing w:after="30" w:line="246" w:lineRule="auto"/>
              <w:rPr>
                <w:b w:val="0"/>
                <w:bCs/>
                <w:color w:val="FF0000"/>
              </w:rPr>
            </w:pPr>
            <w:r>
              <w:rPr>
                <w:rFonts w:ascii="Arial" w:hAnsi="Arial" w:eastAsia="Arial" w:cs="Arial"/>
                <w:b w:val="0"/>
                <w:bCs/>
                <w:color w:val="FF0000"/>
                <w:sz w:val="21"/>
                <w:szCs w:val="21"/>
              </w:rPr>
              <w:t>Batch and time</w:t>
            </w:r>
          </w:p>
        </w:tc>
        <w:tc>
          <w:tcPr>
            <w:tcW w:w="3524" w:type="dxa"/>
            <w:shd w:val="clear" w:color="auto" w:fill="E9EEF2"/>
            <w:tcMar>
              <w:top w:w="100" w:type="dxa"/>
              <w:left w:w="100" w:type="dxa"/>
              <w:bottom w:w="100" w:type="dxa"/>
              <w:right w:w="100" w:type="dxa"/>
            </w:tcMar>
            <w:vAlign w:val="center"/>
          </w:tcPr>
          <w:p w14:paraId="64C42E39">
            <w:pPr>
              <w:keepNext/>
              <w:spacing w:after="30" w:line="246" w:lineRule="auto"/>
              <w:rPr>
                <w:b w:val="0"/>
                <w:bCs/>
                <w:color w:val="FF0000"/>
              </w:rPr>
            </w:pPr>
            <w:r>
              <w:rPr>
                <w:rFonts w:ascii="Arial" w:hAnsi="Arial" w:eastAsia="Arial" w:cs="Arial"/>
                <w:b w:val="0"/>
                <w:bCs/>
                <w:color w:val="FF0000"/>
                <w:sz w:val="21"/>
                <w:szCs w:val="21"/>
              </w:rPr>
              <w:t>Student 1</w:t>
            </w:r>
          </w:p>
        </w:tc>
        <w:tc>
          <w:tcPr>
            <w:tcW w:w="3524" w:type="dxa"/>
            <w:shd w:val="clear" w:color="auto" w:fill="E9EEF2"/>
            <w:tcMar>
              <w:top w:w="100" w:type="dxa"/>
              <w:left w:w="100" w:type="dxa"/>
              <w:bottom w:w="100" w:type="dxa"/>
              <w:right w:w="100" w:type="dxa"/>
            </w:tcMar>
            <w:vAlign w:val="center"/>
          </w:tcPr>
          <w:p w14:paraId="5E73AFC2">
            <w:pPr>
              <w:keepNext/>
              <w:spacing w:after="30" w:line="246" w:lineRule="auto"/>
              <w:rPr>
                <w:b w:val="0"/>
                <w:bCs/>
                <w:color w:val="FF0000"/>
              </w:rPr>
            </w:pPr>
            <w:r>
              <w:rPr>
                <w:rFonts w:ascii="Arial" w:hAnsi="Arial" w:eastAsia="Arial" w:cs="Arial"/>
                <w:b w:val="0"/>
                <w:bCs/>
                <w:color w:val="FF0000"/>
                <w:sz w:val="21"/>
                <w:szCs w:val="21"/>
              </w:rPr>
              <w:t>Student 2</w:t>
            </w:r>
          </w:p>
        </w:tc>
      </w:tr>
      <w:tr w14:paraId="49D6CEB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2313" w:type="dxa"/>
            <w:shd w:val="clear" w:color="auto" w:fill="FFFFFF"/>
            <w:tcMar>
              <w:top w:w="100" w:type="dxa"/>
              <w:left w:w="100" w:type="dxa"/>
              <w:bottom w:w="100" w:type="dxa"/>
              <w:right w:w="100" w:type="dxa"/>
            </w:tcMar>
            <w:vAlign w:val="center"/>
          </w:tcPr>
          <w:p w14:paraId="2CC9AE41">
            <w:pPr>
              <w:spacing w:after="30" w:line="246" w:lineRule="auto"/>
              <w:rPr>
                <w:b w:val="0"/>
                <w:bCs/>
                <w:color w:val="FF0000"/>
              </w:rPr>
            </w:pPr>
            <w:r>
              <w:rPr>
                <w:rFonts w:ascii="Arial" w:hAnsi="Arial" w:eastAsia="Arial" w:cs="Arial"/>
                <w:b w:val="0"/>
                <w:bCs/>
                <w:color w:val="FF0000"/>
                <w:sz w:val="21"/>
                <w:szCs w:val="21"/>
              </w:rPr>
              <w:t>1 09:40–10:07</w:t>
            </w:r>
          </w:p>
        </w:tc>
        <w:tc>
          <w:tcPr>
            <w:tcW w:w="3524" w:type="dxa"/>
            <w:shd w:val="clear" w:color="auto" w:fill="FFFFFF"/>
            <w:tcMar>
              <w:top w:w="100" w:type="dxa"/>
              <w:left w:w="100" w:type="dxa"/>
              <w:bottom w:w="100" w:type="dxa"/>
              <w:right w:w="100" w:type="dxa"/>
            </w:tcMar>
            <w:vAlign w:val="center"/>
          </w:tcPr>
          <w:p w14:paraId="2CD020AD">
            <w:pPr>
              <w:spacing w:after="30" w:line="246" w:lineRule="auto"/>
              <w:rPr>
                <w:b w:val="0"/>
                <w:bCs/>
                <w:color w:val="FF0000"/>
              </w:rPr>
            </w:pPr>
            <w:r>
              <w:rPr>
                <w:rFonts w:ascii="Arial" w:hAnsi="Arial" w:eastAsia="Arial" w:cs="Arial"/>
                <w:b w:val="0"/>
                <w:bCs/>
                <w:color w:val="FF0000"/>
                <w:sz w:val="21"/>
                <w:szCs w:val="21"/>
              </w:rPr>
              <w:t>01 Onychomycosis (Conv.) → Diuretics (EGJ)</w:t>
            </w:r>
          </w:p>
        </w:tc>
        <w:tc>
          <w:tcPr>
            <w:tcW w:w="3524" w:type="dxa"/>
            <w:shd w:val="clear" w:color="auto" w:fill="FFFFFF"/>
            <w:tcMar>
              <w:top w:w="100" w:type="dxa"/>
              <w:left w:w="100" w:type="dxa"/>
              <w:bottom w:w="100" w:type="dxa"/>
              <w:right w:w="100" w:type="dxa"/>
            </w:tcMar>
            <w:vAlign w:val="center"/>
          </w:tcPr>
          <w:p w14:paraId="6774DAD8">
            <w:pPr>
              <w:spacing w:after="30" w:line="246" w:lineRule="auto"/>
              <w:rPr>
                <w:b w:val="0"/>
                <w:bCs/>
                <w:color w:val="FF0000"/>
              </w:rPr>
            </w:pPr>
            <w:r>
              <w:rPr>
                <w:rFonts w:ascii="Arial" w:hAnsi="Arial" w:eastAsia="Arial" w:cs="Arial"/>
                <w:b w:val="0"/>
                <w:bCs/>
                <w:color w:val="FF0000"/>
                <w:sz w:val="21"/>
                <w:szCs w:val="21"/>
              </w:rPr>
              <w:t>02 Onychomycosis (EGJ) → Diuretics (Conv.)</w:t>
            </w:r>
          </w:p>
        </w:tc>
      </w:tr>
      <w:tr w14:paraId="6842848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2313" w:type="dxa"/>
            <w:shd w:val="clear" w:color="auto" w:fill="F4F6F8"/>
            <w:tcMar>
              <w:top w:w="100" w:type="dxa"/>
              <w:left w:w="100" w:type="dxa"/>
              <w:bottom w:w="100" w:type="dxa"/>
              <w:right w:w="100" w:type="dxa"/>
            </w:tcMar>
            <w:vAlign w:val="center"/>
          </w:tcPr>
          <w:p w14:paraId="4696FBAD">
            <w:pPr>
              <w:spacing w:after="30" w:line="246" w:lineRule="auto"/>
              <w:rPr>
                <w:b w:val="0"/>
                <w:bCs/>
                <w:color w:val="FF0000"/>
              </w:rPr>
            </w:pPr>
            <w:r>
              <w:rPr>
                <w:rFonts w:ascii="Arial" w:hAnsi="Arial" w:eastAsia="Arial" w:cs="Arial"/>
                <w:b w:val="0"/>
                <w:bCs/>
                <w:color w:val="FF0000"/>
                <w:sz w:val="21"/>
                <w:szCs w:val="21"/>
              </w:rPr>
              <w:t>2 10:07–10:34</w:t>
            </w:r>
          </w:p>
        </w:tc>
        <w:tc>
          <w:tcPr>
            <w:tcW w:w="3524" w:type="dxa"/>
            <w:shd w:val="clear" w:color="auto" w:fill="F4F6F8"/>
            <w:tcMar>
              <w:top w:w="100" w:type="dxa"/>
              <w:left w:w="100" w:type="dxa"/>
              <w:bottom w:w="100" w:type="dxa"/>
              <w:right w:w="100" w:type="dxa"/>
            </w:tcMar>
            <w:vAlign w:val="center"/>
          </w:tcPr>
          <w:p w14:paraId="7F1472A5">
            <w:pPr>
              <w:spacing w:after="30" w:line="246" w:lineRule="auto"/>
              <w:rPr>
                <w:b w:val="0"/>
                <w:bCs/>
                <w:color w:val="FF0000"/>
              </w:rPr>
            </w:pPr>
            <w:r>
              <w:rPr>
                <w:rFonts w:ascii="Arial" w:hAnsi="Arial" w:eastAsia="Arial" w:cs="Arial"/>
                <w:b w:val="0"/>
                <w:bCs/>
                <w:color w:val="FF0000"/>
                <w:sz w:val="21"/>
                <w:szCs w:val="21"/>
              </w:rPr>
              <w:t>03 MTX (EGJ) → Migraine (Conv.)</w:t>
            </w:r>
          </w:p>
        </w:tc>
        <w:tc>
          <w:tcPr>
            <w:tcW w:w="3524" w:type="dxa"/>
            <w:shd w:val="clear" w:color="auto" w:fill="F4F6F8"/>
            <w:tcMar>
              <w:top w:w="100" w:type="dxa"/>
              <w:left w:w="100" w:type="dxa"/>
              <w:bottom w:w="100" w:type="dxa"/>
              <w:right w:w="100" w:type="dxa"/>
            </w:tcMar>
            <w:vAlign w:val="center"/>
          </w:tcPr>
          <w:p w14:paraId="4F0F59CD">
            <w:pPr>
              <w:spacing w:after="30" w:line="246" w:lineRule="auto"/>
              <w:rPr>
                <w:b w:val="0"/>
                <w:bCs/>
                <w:color w:val="FF0000"/>
              </w:rPr>
            </w:pPr>
            <w:r>
              <w:rPr>
                <w:rFonts w:ascii="Arial" w:hAnsi="Arial" w:eastAsia="Arial" w:cs="Arial"/>
                <w:b w:val="0"/>
                <w:bCs/>
                <w:color w:val="FF0000"/>
                <w:sz w:val="21"/>
                <w:szCs w:val="21"/>
              </w:rPr>
              <w:t>04 MTX (Conv.) → Migraine (EGJ)</w:t>
            </w:r>
          </w:p>
        </w:tc>
      </w:tr>
      <w:tr w14:paraId="41F529A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2313" w:type="dxa"/>
            <w:shd w:val="clear" w:color="auto" w:fill="FFFFFF"/>
            <w:tcMar>
              <w:top w:w="100" w:type="dxa"/>
              <w:left w:w="100" w:type="dxa"/>
              <w:bottom w:w="100" w:type="dxa"/>
              <w:right w:w="100" w:type="dxa"/>
            </w:tcMar>
            <w:vAlign w:val="center"/>
          </w:tcPr>
          <w:p w14:paraId="1732C201">
            <w:pPr>
              <w:spacing w:after="30" w:line="246" w:lineRule="auto"/>
              <w:rPr>
                <w:b w:val="0"/>
                <w:bCs/>
                <w:color w:val="FF0000"/>
              </w:rPr>
            </w:pPr>
            <w:r>
              <w:rPr>
                <w:rFonts w:ascii="Arial" w:hAnsi="Arial" w:eastAsia="Arial" w:cs="Arial"/>
                <w:b w:val="0"/>
                <w:bCs/>
                <w:color w:val="FF0000"/>
                <w:sz w:val="21"/>
                <w:szCs w:val="21"/>
              </w:rPr>
              <w:t>3 10:34–11:01</w:t>
            </w:r>
          </w:p>
        </w:tc>
        <w:tc>
          <w:tcPr>
            <w:tcW w:w="3524" w:type="dxa"/>
            <w:shd w:val="clear" w:color="auto" w:fill="FFFFFF"/>
            <w:tcMar>
              <w:top w:w="100" w:type="dxa"/>
              <w:left w:w="100" w:type="dxa"/>
              <w:bottom w:w="100" w:type="dxa"/>
              <w:right w:w="100" w:type="dxa"/>
            </w:tcMar>
            <w:vAlign w:val="center"/>
          </w:tcPr>
          <w:p w14:paraId="77D9CA3E">
            <w:pPr>
              <w:spacing w:after="30" w:line="246" w:lineRule="auto"/>
              <w:rPr>
                <w:b w:val="0"/>
                <w:bCs/>
                <w:color w:val="FF0000"/>
              </w:rPr>
            </w:pPr>
            <w:r>
              <w:rPr>
                <w:rFonts w:ascii="Arial" w:hAnsi="Arial" w:eastAsia="Arial" w:cs="Arial"/>
                <w:b w:val="0"/>
                <w:bCs/>
                <w:color w:val="FF0000"/>
                <w:sz w:val="21"/>
                <w:szCs w:val="21"/>
              </w:rPr>
              <w:t>05 Diuretics (Conv.) → Migraine (EGJ)</w:t>
            </w:r>
          </w:p>
        </w:tc>
        <w:tc>
          <w:tcPr>
            <w:tcW w:w="3524" w:type="dxa"/>
            <w:shd w:val="clear" w:color="auto" w:fill="FFFFFF"/>
            <w:tcMar>
              <w:top w:w="100" w:type="dxa"/>
              <w:left w:w="100" w:type="dxa"/>
              <w:bottom w:w="100" w:type="dxa"/>
              <w:right w:w="100" w:type="dxa"/>
            </w:tcMar>
            <w:vAlign w:val="center"/>
          </w:tcPr>
          <w:p w14:paraId="678E2BFE">
            <w:pPr>
              <w:spacing w:after="30" w:line="246" w:lineRule="auto"/>
              <w:rPr>
                <w:b w:val="0"/>
                <w:bCs/>
                <w:color w:val="FF0000"/>
              </w:rPr>
            </w:pPr>
            <w:r>
              <w:rPr>
                <w:rFonts w:ascii="Arial" w:hAnsi="Arial" w:eastAsia="Arial" w:cs="Arial"/>
                <w:b w:val="0"/>
                <w:bCs/>
                <w:color w:val="FF0000"/>
                <w:sz w:val="21"/>
                <w:szCs w:val="21"/>
              </w:rPr>
              <w:t>06 Diuretics (EGJ) → Migraine (Conv.)</w:t>
            </w:r>
          </w:p>
        </w:tc>
      </w:tr>
      <w:tr w14:paraId="111253F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2313" w:type="dxa"/>
            <w:shd w:val="clear" w:color="auto" w:fill="F4F6F8"/>
            <w:tcMar>
              <w:top w:w="100" w:type="dxa"/>
              <w:left w:w="100" w:type="dxa"/>
              <w:bottom w:w="100" w:type="dxa"/>
              <w:right w:w="100" w:type="dxa"/>
            </w:tcMar>
            <w:vAlign w:val="center"/>
          </w:tcPr>
          <w:p w14:paraId="4BF224B2">
            <w:pPr>
              <w:spacing w:after="30" w:line="246" w:lineRule="auto"/>
              <w:rPr>
                <w:b w:val="0"/>
                <w:bCs/>
                <w:color w:val="FF0000"/>
              </w:rPr>
            </w:pPr>
            <w:r>
              <w:rPr>
                <w:rFonts w:ascii="Arial" w:hAnsi="Arial" w:eastAsia="Arial" w:cs="Arial"/>
                <w:b w:val="0"/>
                <w:bCs/>
                <w:color w:val="FF0000"/>
                <w:sz w:val="21"/>
                <w:szCs w:val="21"/>
              </w:rPr>
              <w:t>4 11:01–11:28</w:t>
            </w:r>
          </w:p>
        </w:tc>
        <w:tc>
          <w:tcPr>
            <w:tcW w:w="3524" w:type="dxa"/>
            <w:shd w:val="clear" w:color="auto" w:fill="F4F6F8"/>
            <w:tcMar>
              <w:top w:w="100" w:type="dxa"/>
              <w:left w:w="100" w:type="dxa"/>
              <w:bottom w:w="100" w:type="dxa"/>
              <w:right w:w="100" w:type="dxa"/>
            </w:tcMar>
            <w:vAlign w:val="center"/>
          </w:tcPr>
          <w:p w14:paraId="4F674F8E">
            <w:pPr>
              <w:spacing w:after="30" w:line="246" w:lineRule="auto"/>
              <w:rPr>
                <w:b w:val="0"/>
                <w:bCs/>
                <w:color w:val="FF0000"/>
              </w:rPr>
            </w:pPr>
            <w:r>
              <w:rPr>
                <w:rFonts w:ascii="Arial" w:hAnsi="Arial" w:eastAsia="Arial" w:cs="Arial"/>
                <w:b w:val="0"/>
                <w:bCs/>
                <w:color w:val="FF0000"/>
                <w:sz w:val="21"/>
                <w:szCs w:val="21"/>
              </w:rPr>
              <w:t>07 Onychomycosis (EGJ) → MTX (Conv.)</w:t>
            </w:r>
          </w:p>
        </w:tc>
        <w:tc>
          <w:tcPr>
            <w:tcW w:w="3524" w:type="dxa"/>
            <w:shd w:val="clear" w:color="auto" w:fill="F4F6F8"/>
            <w:tcMar>
              <w:top w:w="100" w:type="dxa"/>
              <w:left w:w="100" w:type="dxa"/>
              <w:bottom w:w="100" w:type="dxa"/>
              <w:right w:w="100" w:type="dxa"/>
            </w:tcMar>
            <w:vAlign w:val="center"/>
          </w:tcPr>
          <w:p w14:paraId="2B150D7C">
            <w:pPr>
              <w:spacing w:after="30" w:line="246" w:lineRule="auto"/>
              <w:rPr>
                <w:b w:val="0"/>
                <w:bCs/>
                <w:color w:val="FF0000"/>
              </w:rPr>
            </w:pPr>
            <w:r>
              <w:rPr>
                <w:rFonts w:ascii="Arial" w:hAnsi="Arial" w:eastAsia="Arial" w:cs="Arial"/>
                <w:b w:val="0"/>
                <w:bCs/>
                <w:color w:val="FF0000"/>
                <w:sz w:val="21"/>
                <w:szCs w:val="21"/>
              </w:rPr>
              <w:t>08 Onychomycosis (Conv.) → MTX (EGJ)</w:t>
            </w:r>
          </w:p>
        </w:tc>
      </w:tr>
      <w:tr w14:paraId="0AFA9BC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2313" w:type="dxa"/>
            <w:shd w:val="clear" w:color="auto" w:fill="FFFFFF"/>
            <w:tcMar>
              <w:top w:w="100" w:type="dxa"/>
              <w:left w:w="100" w:type="dxa"/>
              <w:bottom w:w="100" w:type="dxa"/>
              <w:right w:w="100" w:type="dxa"/>
            </w:tcMar>
            <w:vAlign w:val="center"/>
          </w:tcPr>
          <w:p w14:paraId="712BA343">
            <w:pPr>
              <w:spacing w:after="30" w:line="246" w:lineRule="auto"/>
              <w:rPr>
                <w:b w:val="0"/>
                <w:bCs/>
                <w:color w:val="FF0000"/>
              </w:rPr>
            </w:pPr>
            <w:r>
              <w:rPr>
                <w:rFonts w:ascii="Arial" w:hAnsi="Arial" w:eastAsia="Arial" w:cs="Arial"/>
                <w:b w:val="0"/>
                <w:bCs/>
                <w:color w:val="FF0000"/>
                <w:sz w:val="21"/>
                <w:szCs w:val="21"/>
              </w:rPr>
              <w:t>5 11:28–11:55</w:t>
            </w:r>
          </w:p>
        </w:tc>
        <w:tc>
          <w:tcPr>
            <w:tcW w:w="3524" w:type="dxa"/>
            <w:shd w:val="clear" w:color="auto" w:fill="FFFFFF"/>
            <w:tcMar>
              <w:top w:w="100" w:type="dxa"/>
              <w:left w:w="100" w:type="dxa"/>
              <w:bottom w:w="100" w:type="dxa"/>
              <w:right w:w="100" w:type="dxa"/>
            </w:tcMar>
            <w:vAlign w:val="center"/>
          </w:tcPr>
          <w:p w14:paraId="69ED9E36">
            <w:pPr>
              <w:spacing w:after="30" w:line="246" w:lineRule="auto"/>
              <w:rPr>
                <w:b w:val="0"/>
                <w:bCs/>
                <w:color w:val="FF0000"/>
              </w:rPr>
            </w:pPr>
            <w:r>
              <w:rPr>
                <w:rFonts w:ascii="Arial" w:hAnsi="Arial" w:eastAsia="Arial" w:cs="Arial"/>
                <w:b w:val="0"/>
                <w:bCs/>
                <w:color w:val="FF0000"/>
                <w:sz w:val="21"/>
                <w:szCs w:val="21"/>
              </w:rPr>
              <w:t>09 Diuretics (Conv.) → Onychomycosis (EGJ)</w:t>
            </w:r>
          </w:p>
        </w:tc>
        <w:tc>
          <w:tcPr>
            <w:tcW w:w="3524" w:type="dxa"/>
            <w:shd w:val="clear" w:color="auto" w:fill="FFFFFF"/>
            <w:tcMar>
              <w:top w:w="100" w:type="dxa"/>
              <w:left w:w="100" w:type="dxa"/>
              <w:bottom w:w="100" w:type="dxa"/>
              <w:right w:w="100" w:type="dxa"/>
            </w:tcMar>
            <w:vAlign w:val="center"/>
          </w:tcPr>
          <w:p w14:paraId="3282C258">
            <w:pPr>
              <w:spacing w:after="30" w:line="246" w:lineRule="auto"/>
              <w:rPr>
                <w:b w:val="0"/>
                <w:bCs/>
                <w:color w:val="FF0000"/>
              </w:rPr>
            </w:pPr>
            <w:r>
              <w:rPr>
                <w:rFonts w:ascii="Arial" w:hAnsi="Arial" w:eastAsia="Arial" w:cs="Arial"/>
                <w:b w:val="0"/>
                <w:bCs/>
                <w:color w:val="FF0000"/>
                <w:sz w:val="21"/>
                <w:szCs w:val="21"/>
              </w:rPr>
              <w:t>10 Diuretics (EGJ) → Onychomycosis (Conv.)</w:t>
            </w:r>
          </w:p>
        </w:tc>
      </w:tr>
      <w:tr w14:paraId="7854903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2313" w:type="dxa"/>
            <w:shd w:val="clear" w:color="auto" w:fill="F4F6F8"/>
            <w:tcMar>
              <w:top w:w="100" w:type="dxa"/>
              <w:left w:w="100" w:type="dxa"/>
              <w:bottom w:w="100" w:type="dxa"/>
              <w:right w:w="100" w:type="dxa"/>
            </w:tcMar>
            <w:vAlign w:val="center"/>
          </w:tcPr>
          <w:p w14:paraId="1D6AF5B7">
            <w:pPr>
              <w:spacing w:after="30" w:line="246" w:lineRule="auto"/>
              <w:rPr>
                <w:b w:val="0"/>
                <w:bCs/>
                <w:color w:val="FF0000"/>
              </w:rPr>
            </w:pPr>
            <w:r>
              <w:rPr>
                <w:rFonts w:ascii="Arial" w:hAnsi="Arial" w:eastAsia="Arial" w:cs="Arial"/>
                <w:b w:val="0"/>
                <w:bCs/>
                <w:color w:val="FF0000"/>
                <w:sz w:val="21"/>
                <w:szCs w:val="21"/>
              </w:rPr>
              <w:t>6 11:55–12:22</w:t>
            </w:r>
          </w:p>
        </w:tc>
        <w:tc>
          <w:tcPr>
            <w:tcW w:w="3524" w:type="dxa"/>
            <w:shd w:val="clear" w:color="auto" w:fill="F4F6F8"/>
            <w:tcMar>
              <w:top w:w="100" w:type="dxa"/>
              <w:left w:w="100" w:type="dxa"/>
              <w:bottom w:w="100" w:type="dxa"/>
              <w:right w:w="100" w:type="dxa"/>
            </w:tcMar>
            <w:vAlign w:val="center"/>
          </w:tcPr>
          <w:p w14:paraId="1B875F3A">
            <w:pPr>
              <w:spacing w:after="30" w:line="246" w:lineRule="auto"/>
              <w:rPr>
                <w:b w:val="0"/>
                <w:bCs/>
                <w:color w:val="FF0000"/>
              </w:rPr>
            </w:pPr>
            <w:r>
              <w:rPr>
                <w:rFonts w:ascii="Arial" w:hAnsi="Arial" w:eastAsia="Arial" w:cs="Arial"/>
                <w:b w:val="0"/>
                <w:bCs/>
                <w:color w:val="FF0000"/>
                <w:sz w:val="21"/>
                <w:szCs w:val="21"/>
              </w:rPr>
              <w:t>11 Migraine (EGJ) → MTX (Conv.)</w:t>
            </w:r>
          </w:p>
        </w:tc>
        <w:tc>
          <w:tcPr>
            <w:tcW w:w="3524" w:type="dxa"/>
            <w:shd w:val="clear" w:color="auto" w:fill="F4F6F8"/>
            <w:tcMar>
              <w:top w:w="100" w:type="dxa"/>
              <w:left w:w="100" w:type="dxa"/>
              <w:bottom w:w="100" w:type="dxa"/>
              <w:right w:w="100" w:type="dxa"/>
            </w:tcMar>
            <w:vAlign w:val="center"/>
          </w:tcPr>
          <w:p w14:paraId="709B8F69">
            <w:pPr>
              <w:spacing w:after="30" w:line="246" w:lineRule="auto"/>
              <w:rPr>
                <w:b w:val="0"/>
                <w:bCs/>
                <w:color w:val="FF0000"/>
              </w:rPr>
            </w:pPr>
            <w:r>
              <w:rPr>
                <w:rFonts w:ascii="Arial" w:hAnsi="Arial" w:eastAsia="Arial" w:cs="Arial"/>
                <w:b w:val="0"/>
                <w:bCs/>
                <w:color w:val="FF0000"/>
                <w:sz w:val="21"/>
                <w:szCs w:val="21"/>
              </w:rPr>
              <w:t>12 Migraine (Conv.) → MTX (EGJ)</w:t>
            </w:r>
          </w:p>
        </w:tc>
      </w:tr>
      <w:tr w14:paraId="43748AC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2313" w:type="dxa"/>
            <w:shd w:val="clear" w:color="auto" w:fill="FFFFFF"/>
            <w:tcMar>
              <w:top w:w="100" w:type="dxa"/>
              <w:left w:w="100" w:type="dxa"/>
              <w:bottom w:w="100" w:type="dxa"/>
              <w:right w:w="100" w:type="dxa"/>
            </w:tcMar>
            <w:vAlign w:val="center"/>
          </w:tcPr>
          <w:p w14:paraId="4DA2057E">
            <w:pPr>
              <w:spacing w:after="30" w:line="246" w:lineRule="auto"/>
              <w:rPr>
                <w:b w:val="0"/>
                <w:bCs/>
                <w:color w:val="FF0000"/>
              </w:rPr>
            </w:pPr>
            <w:r>
              <w:rPr>
                <w:rFonts w:ascii="Arial" w:hAnsi="Arial" w:eastAsia="Arial" w:cs="Arial"/>
                <w:b w:val="0"/>
                <w:bCs/>
                <w:color w:val="FF0000"/>
                <w:sz w:val="21"/>
                <w:szCs w:val="21"/>
              </w:rPr>
              <w:t>7 12:22–12:49</w:t>
            </w:r>
          </w:p>
        </w:tc>
        <w:tc>
          <w:tcPr>
            <w:tcW w:w="3524" w:type="dxa"/>
            <w:shd w:val="clear" w:color="auto" w:fill="FFFFFF"/>
            <w:tcMar>
              <w:top w:w="100" w:type="dxa"/>
              <w:left w:w="100" w:type="dxa"/>
              <w:bottom w:w="100" w:type="dxa"/>
              <w:right w:w="100" w:type="dxa"/>
            </w:tcMar>
            <w:vAlign w:val="center"/>
          </w:tcPr>
          <w:p w14:paraId="48ADEB4E">
            <w:pPr>
              <w:spacing w:after="30" w:line="246" w:lineRule="auto"/>
              <w:rPr>
                <w:b w:val="0"/>
                <w:bCs/>
                <w:color w:val="FF0000"/>
              </w:rPr>
            </w:pPr>
            <w:r>
              <w:rPr>
                <w:rFonts w:ascii="Arial" w:hAnsi="Arial" w:eastAsia="Arial" w:cs="Arial"/>
                <w:b w:val="0"/>
                <w:bCs/>
                <w:color w:val="FF0000"/>
                <w:sz w:val="21"/>
                <w:szCs w:val="21"/>
              </w:rPr>
              <w:t>13 Migraine (Conv.) → Diuretics (EGJ)</w:t>
            </w:r>
          </w:p>
        </w:tc>
        <w:tc>
          <w:tcPr>
            <w:tcW w:w="3524" w:type="dxa"/>
            <w:shd w:val="clear" w:color="auto" w:fill="FFFFFF"/>
            <w:tcMar>
              <w:top w:w="100" w:type="dxa"/>
              <w:left w:w="100" w:type="dxa"/>
              <w:bottom w:w="100" w:type="dxa"/>
              <w:right w:w="100" w:type="dxa"/>
            </w:tcMar>
            <w:vAlign w:val="center"/>
          </w:tcPr>
          <w:p w14:paraId="03C25BC1">
            <w:pPr>
              <w:spacing w:after="30" w:line="246" w:lineRule="auto"/>
              <w:rPr>
                <w:b w:val="0"/>
                <w:bCs/>
                <w:color w:val="FF0000"/>
              </w:rPr>
            </w:pPr>
            <w:r>
              <w:rPr>
                <w:rFonts w:ascii="Arial" w:hAnsi="Arial" w:eastAsia="Arial" w:cs="Arial"/>
                <w:b w:val="0"/>
                <w:bCs/>
                <w:color w:val="FF0000"/>
                <w:sz w:val="21"/>
                <w:szCs w:val="21"/>
              </w:rPr>
              <w:t>14 Migraine (EGJ) → Diuretics (Conv.)</w:t>
            </w:r>
          </w:p>
        </w:tc>
      </w:tr>
      <w:tr w14:paraId="40FBF73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2313" w:type="dxa"/>
            <w:shd w:val="clear" w:color="auto" w:fill="F4F6F8"/>
            <w:tcMar>
              <w:top w:w="100" w:type="dxa"/>
              <w:left w:w="100" w:type="dxa"/>
              <w:bottom w:w="100" w:type="dxa"/>
              <w:right w:w="100" w:type="dxa"/>
            </w:tcMar>
            <w:vAlign w:val="center"/>
          </w:tcPr>
          <w:p w14:paraId="729086AD">
            <w:pPr>
              <w:spacing w:after="30" w:line="246" w:lineRule="auto"/>
              <w:rPr>
                <w:b w:val="0"/>
                <w:bCs/>
                <w:color w:val="FF0000"/>
              </w:rPr>
            </w:pPr>
            <w:r>
              <w:rPr>
                <w:rFonts w:ascii="Arial" w:hAnsi="Arial" w:eastAsia="Arial" w:cs="Arial"/>
                <w:b w:val="0"/>
                <w:bCs/>
                <w:color w:val="FF0000"/>
                <w:sz w:val="21"/>
                <w:szCs w:val="21"/>
              </w:rPr>
              <w:t>8 12:49–13:16</w:t>
            </w:r>
          </w:p>
        </w:tc>
        <w:tc>
          <w:tcPr>
            <w:tcW w:w="3524" w:type="dxa"/>
            <w:shd w:val="clear" w:color="auto" w:fill="F4F6F8"/>
            <w:tcMar>
              <w:top w:w="100" w:type="dxa"/>
              <w:left w:w="100" w:type="dxa"/>
              <w:bottom w:w="100" w:type="dxa"/>
              <w:right w:w="100" w:type="dxa"/>
            </w:tcMar>
            <w:vAlign w:val="center"/>
          </w:tcPr>
          <w:p w14:paraId="45F271E7">
            <w:pPr>
              <w:spacing w:after="30" w:line="246" w:lineRule="auto"/>
              <w:rPr>
                <w:b w:val="0"/>
                <w:bCs/>
                <w:color w:val="FF0000"/>
              </w:rPr>
            </w:pPr>
            <w:r>
              <w:rPr>
                <w:rFonts w:ascii="Arial" w:hAnsi="Arial" w:eastAsia="Arial" w:cs="Arial"/>
                <w:b w:val="0"/>
                <w:bCs/>
                <w:color w:val="FF0000"/>
                <w:sz w:val="21"/>
                <w:szCs w:val="21"/>
              </w:rPr>
              <w:t>15 MTX (EGJ) → Onychomycosis (Conv.)</w:t>
            </w:r>
          </w:p>
        </w:tc>
        <w:tc>
          <w:tcPr>
            <w:tcW w:w="3524" w:type="dxa"/>
            <w:shd w:val="clear" w:color="auto" w:fill="F4F6F8"/>
            <w:tcMar>
              <w:top w:w="100" w:type="dxa"/>
              <w:left w:w="100" w:type="dxa"/>
              <w:bottom w:w="100" w:type="dxa"/>
              <w:right w:w="100" w:type="dxa"/>
            </w:tcMar>
            <w:vAlign w:val="center"/>
          </w:tcPr>
          <w:p w14:paraId="75A91C87">
            <w:pPr>
              <w:spacing w:after="30" w:line="246" w:lineRule="auto"/>
              <w:rPr>
                <w:b w:val="0"/>
                <w:bCs/>
                <w:color w:val="FF0000"/>
              </w:rPr>
            </w:pPr>
            <w:r>
              <w:rPr>
                <w:rFonts w:ascii="Arial" w:hAnsi="Arial" w:eastAsia="Arial" w:cs="Arial"/>
                <w:b w:val="0"/>
                <w:bCs/>
                <w:color w:val="FF0000"/>
                <w:sz w:val="21"/>
                <w:szCs w:val="21"/>
              </w:rPr>
              <w:t>16 MTX (Conv.) → Onychomycosis (EGJ)</w:t>
            </w:r>
          </w:p>
        </w:tc>
      </w:tr>
    </w:tbl>
    <w:p w14:paraId="38E2FF17">
      <w:pPr>
        <w:spacing w:after="60" w:line="20" w:lineRule="exact"/>
        <w:rPr>
          <w:sz w:val="2"/>
        </w:rPr>
      </w:pPr>
    </w:p>
    <w:p w14:paraId="723C3CD9">
      <w:pPr>
        <w:spacing w:after="120" w:line="276" w:lineRule="auto"/>
      </w:pPr>
      <w:r>
        <w:rPr>
          <w:rFonts w:ascii="Arial" w:hAnsi="Arial" w:eastAsia="Arial" w:cs="Arial"/>
          <w:sz w:val="24"/>
          <w:szCs w:val="24"/>
        </w:rPr>
        <w:t>Each station has eight sessions, four per method. Each combination of station, method and first/second position has two sessions. The AI plays the doctor in the onychomycosis and migraine stations. In the diuretic and MTX stations, it plays the patient or family member specified by the School. If the trial run shows that reading or questionnaire completion takes longer, we will use 12 students in six 35-minute batches, from 09:40 to 13:10, leaving a 20-minute buffer. This choice will be made before the activity rather than shortening consultations on the day.</w:t>
      </w:r>
    </w:p>
    <w:p w14:paraId="744B21B1">
      <w:pPr>
        <w:pStyle w:val="3"/>
        <w:pageBreakBefore w:val="0"/>
        <w:spacing w:after="120" w:line="276" w:lineRule="auto"/>
      </w:pPr>
      <w:r>
        <w:rPr>
          <w:rFonts w:ascii="Arial" w:hAnsi="Arial" w:eastAsia="Arial" w:cs="Arial"/>
          <w:sz w:val="26"/>
          <w:szCs w:val="26"/>
        </w:rPr>
        <w:t>6 Preparation and Responsibilities</w:t>
      </w:r>
    </w:p>
    <w:tbl>
      <w:tblPr>
        <w:tblStyle w:val="32"/>
        <w:tblW w:w="9360"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 w:type="dxa"/>
          <w:bottom w:w="0" w:type="dxa"/>
          <w:right w:w="10" w:type="dxa"/>
        </w:tblCellMar>
      </w:tblPr>
      <w:tblGrid>
        <w:gridCol w:w="1322"/>
        <w:gridCol w:w="3083"/>
        <w:gridCol w:w="3083"/>
        <w:gridCol w:w="1872"/>
      </w:tblGrid>
      <w:tr w14:paraId="1C552C8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tblHeader/>
          <w:jc w:val="center"/>
        </w:trPr>
        <w:tc>
          <w:tcPr>
            <w:tcW w:w="1322" w:type="dxa"/>
            <w:shd w:val="clear" w:color="auto" w:fill="E9EEF2"/>
            <w:tcMar>
              <w:top w:w="100" w:type="dxa"/>
              <w:left w:w="100" w:type="dxa"/>
              <w:bottom w:w="100" w:type="dxa"/>
              <w:right w:w="100" w:type="dxa"/>
            </w:tcMar>
            <w:vAlign w:val="center"/>
          </w:tcPr>
          <w:p w14:paraId="380D9543">
            <w:pPr>
              <w:keepNext/>
              <w:spacing w:after="30" w:line="246" w:lineRule="auto"/>
            </w:pPr>
            <w:r>
              <w:rPr>
                <w:rFonts w:ascii="Arial" w:hAnsi="Arial" w:eastAsia="Arial" w:cs="Arial"/>
                <w:b/>
                <w:color w:val="000000"/>
                <w:sz w:val="21"/>
                <w:szCs w:val="21"/>
              </w:rPr>
              <w:t>Stage</w:t>
            </w:r>
          </w:p>
        </w:tc>
        <w:tc>
          <w:tcPr>
            <w:tcW w:w="3083" w:type="dxa"/>
            <w:shd w:val="clear" w:color="auto" w:fill="E9EEF2"/>
            <w:tcMar>
              <w:top w:w="100" w:type="dxa"/>
              <w:left w:w="100" w:type="dxa"/>
              <w:bottom w:w="100" w:type="dxa"/>
              <w:right w:w="100" w:type="dxa"/>
            </w:tcMar>
            <w:vAlign w:val="center"/>
          </w:tcPr>
          <w:p w14:paraId="69DA986B">
            <w:pPr>
              <w:keepNext/>
              <w:spacing w:after="30" w:line="246" w:lineRule="auto"/>
            </w:pPr>
            <w:r>
              <w:rPr>
                <w:rFonts w:ascii="Arial" w:hAnsi="Arial" w:eastAsia="Arial" w:cs="Arial"/>
                <w:b/>
                <w:color w:val="000000"/>
                <w:sz w:val="21"/>
                <w:szCs w:val="21"/>
              </w:rPr>
              <w:t>Research team</w:t>
            </w:r>
          </w:p>
        </w:tc>
        <w:tc>
          <w:tcPr>
            <w:tcW w:w="3083" w:type="dxa"/>
            <w:shd w:val="clear" w:color="auto" w:fill="E9EEF2"/>
            <w:tcMar>
              <w:top w:w="100" w:type="dxa"/>
              <w:left w:w="100" w:type="dxa"/>
              <w:bottom w:w="100" w:type="dxa"/>
              <w:right w:w="100" w:type="dxa"/>
            </w:tcMar>
            <w:vAlign w:val="center"/>
          </w:tcPr>
          <w:p w14:paraId="67060067">
            <w:pPr>
              <w:keepNext/>
              <w:spacing w:after="30" w:line="246" w:lineRule="auto"/>
            </w:pPr>
            <w:r>
              <w:rPr>
                <w:rFonts w:ascii="Arial" w:hAnsi="Arial" w:eastAsia="Arial" w:cs="Arial"/>
                <w:b/>
                <w:color w:val="000000"/>
                <w:sz w:val="21"/>
                <w:szCs w:val="21"/>
              </w:rPr>
              <w:t>Professor Zhang or designated faculty member</w:t>
            </w:r>
          </w:p>
        </w:tc>
        <w:tc>
          <w:tcPr>
            <w:tcW w:w="1872" w:type="dxa"/>
            <w:shd w:val="clear" w:color="auto" w:fill="E9EEF2"/>
            <w:tcMar>
              <w:top w:w="100" w:type="dxa"/>
              <w:left w:w="100" w:type="dxa"/>
              <w:bottom w:w="100" w:type="dxa"/>
              <w:right w:w="100" w:type="dxa"/>
            </w:tcMar>
            <w:vAlign w:val="center"/>
          </w:tcPr>
          <w:p w14:paraId="100D110A">
            <w:pPr>
              <w:keepNext/>
              <w:spacing w:after="30" w:line="246" w:lineRule="auto"/>
            </w:pPr>
            <w:r>
              <w:rPr>
                <w:rFonts w:ascii="Arial" w:hAnsi="Arial" w:eastAsia="Arial" w:cs="Arial"/>
                <w:b/>
                <w:color w:val="000000"/>
                <w:sz w:val="21"/>
                <w:szCs w:val="21"/>
              </w:rPr>
              <w:t>Students</w:t>
            </w:r>
          </w:p>
        </w:tc>
      </w:tr>
      <w:tr w14:paraId="14BB265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1322" w:type="dxa"/>
            <w:shd w:val="clear" w:color="auto" w:fill="FFFFFF"/>
            <w:tcMar>
              <w:top w:w="100" w:type="dxa"/>
              <w:left w:w="100" w:type="dxa"/>
              <w:bottom w:w="100" w:type="dxa"/>
              <w:right w:w="100" w:type="dxa"/>
            </w:tcMar>
            <w:vAlign w:val="center"/>
          </w:tcPr>
          <w:p w14:paraId="41A6676E">
            <w:pPr>
              <w:spacing w:after="30" w:line="246" w:lineRule="auto"/>
            </w:pPr>
            <w:r>
              <w:rPr>
                <w:rFonts w:ascii="Arial" w:hAnsi="Arial" w:eastAsia="Arial" w:cs="Arial"/>
                <w:sz w:val="21"/>
                <w:szCs w:val="21"/>
              </w:rPr>
              <w:t>5–6 October</w:t>
            </w:r>
          </w:p>
        </w:tc>
        <w:tc>
          <w:tcPr>
            <w:tcW w:w="3083" w:type="dxa"/>
            <w:shd w:val="clear" w:color="auto" w:fill="FFFFFF"/>
            <w:tcMar>
              <w:top w:w="100" w:type="dxa"/>
              <w:left w:w="100" w:type="dxa"/>
              <w:bottom w:w="100" w:type="dxa"/>
              <w:right w:w="100" w:type="dxa"/>
            </w:tcMar>
            <w:vAlign w:val="center"/>
          </w:tcPr>
          <w:p w14:paraId="26F2D3EB">
            <w:pPr>
              <w:spacing w:after="30" w:line="246" w:lineRule="auto"/>
            </w:pPr>
            <w:r>
              <w:rPr>
                <w:rFonts w:ascii="Arial" w:hAnsi="Arial" w:eastAsia="Arial" w:cs="Arial"/>
                <w:sz w:val="21"/>
                <w:szCs w:val="21"/>
              </w:rPr>
              <w:t>Freeze both method versions, task sheets and allocations; trial all four stations; prepare anonymised records and the forms in this document.</w:t>
            </w:r>
          </w:p>
        </w:tc>
        <w:tc>
          <w:tcPr>
            <w:tcW w:w="3083" w:type="dxa"/>
            <w:shd w:val="clear" w:color="auto" w:fill="FFFFFF"/>
            <w:tcMar>
              <w:top w:w="100" w:type="dxa"/>
              <w:left w:w="100" w:type="dxa"/>
              <w:bottom w:w="100" w:type="dxa"/>
              <w:right w:w="100" w:type="dxa"/>
            </w:tcMar>
            <w:vAlign w:val="center"/>
          </w:tcPr>
          <w:p w14:paraId="2D989D80">
            <w:pPr>
              <w:spacing w:after="30" w:line="246" w:lineRule="auto"/>
            </w:pPr>
            <w:r>
              <w:rPr>
                <w:rFonts w:ascii="Arial" w:hAnsi="Arial" w:eastAsia="Arial" w:cs="Arial"/>
                <w:sz w:val="21"/>
                <w:szCs w:val="21"/>
              </w:rPr>
              <w:t>Check that the original requirements have been transcribed correctly and clarify undefined consequences of corrections or system intervention. Use two trial records to measure form-completion time.</w:t>
            </w:r>
          </w:p>
        </w:tc>
        <w:tc>
          <w:tcPr>
            <w:tcW w:w="1872" w:type="dxa"/>
            <w:shd w:val="clear" w:color="auto" w:fill="FFFFFF"/>
            <w:tcMar>
              <w:top w:w="100" w:type="dxa"/>
              <w:left w:w="100" w:type="dxa"/>
              <w:bottom w:w="100" w:type="dxa"/>
              <w:right w:w="100" w:type="dxa"/>
            </w:tcMar>
            <w:vAlign w:val="center"/>
          </w:tcPr>
          <w:p w14:paraId="526A9DA4">
            <w:pPr>
              <w:spacing w:after="30" w:line="246" w:lineRule="auto"/>
            </w:pPr>
            <w:r>
              <w:rPr>
                <w:rFonts w:ascii="Arial" w:hAnsi="Arial" w:eastAsia="Arial" w:cs="Arial"/>
                <w:sz w:val="21"/>
                <w:szCs w:val="21"/>
              </w:rPr>
              <w:t>Read the study information and operating instructions beforehand. No answer script is required.</w:t>
            </w:r>
          </w:p>
        </w:tc>
      </w:tr>
      <w:tr w14:paraId="07CB0BA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1322" w:type="dxa"/>
            <w:shd w:val="clear" w:color="auto" w:fill="F4F6F8"/>
            <w:tcMar>
              <w:top w:w="100" w:type="dxa"/>
              <w:left w:w="100" w:type="dxa"/>
              <w:bottom w:w="100" w:type="dxa"/>
              <w:right w:w="100" w:type="dxa"/>
            </w:tcMar>
            <w:vAlign w:val="center"/>
          </w:tcPr>
          <w:p w14:paraId="10824B4E">
            <w:pPr>
              <w:spacing w:after="30" w:line="246" w:lineRule="auto"/>
            </w:pPr>
            <w:r>
              <w:rPr>
                <w:rFonts w:ascii="Arial" w:hAnsi="Arial" w:eastAsia="Arial" w:cs="Arial"/>
                <w:sz w:val="21"/>
                <w:szCs w:val="21"/>
              </w:rPr>
              <w:t>Morning of 7 October</w:t>
            </w:r>
          </w:p>
        </w:tc>
        <w:tc>
          <w:tcPr>
            <w:tcW w:w="3083" w:type="dxa"/>
            <w:shd w:val="clear" w:color="auto" w:fill="F4F6F8"/>
            <w:tcMar>
              <w:top w:w="100" w:type="dxa"/>
              <w:left w:w="100" w:type="dxa"/>
              <w:bottom w:w="100" w:type="dxa"/>
              <w:right w:w="100" w:type="dxa"/>
            </w:tcMar>
            <w:vAlign w:val="center"/>
          </w:tcPr>
          <w:p w14:paraId="791BE4CB">
            <w:pPr>
              <w:spacing w:after="30" w:line="246" w:lineRule="auto"/>
            </w:pPr>
            <w:r>
              <w:rPr>
                <w:rFonts w:ascii="Arial" w:hAnsi="Arial" w:eastAsia="Arial" w:cs="Arial"/>
                <w:sz w:val="21"/>
                <w:szCs w:val="21"/>
              </w:rPr>
              <w:t>Manage the two devices, reading periods, station changes and recordings. Provide technical assistance only, and record interruptions and prompts actually delivered.</w:t>
            </w:r>
          </w:p>
        </w:tc>
        <w:tc>
          <w:tcPr>
            <w:tcW w:w="3083" w:type="dxa"/>
            <w:shd w:val="clear" w:color="auto" w:fill="F4F6F8"/>
            <w:tcMar>
              <w:top w:w="100" w:type="dxa"/>
              <w:left w:w="100" w:type="dxa"/>
              <w:bottom w:w="100" w:type="dxa"/>
              <w:right w:w="100" w:type="dxa"/>
            </w:tcMar>
            <w:vAlign w:val="center"/>
          </w:tcPr>
          <w:p w14:paraId="4095D8EF">
            <w:pPr>
              <w:spacing w:after="30" w:line="246" w:lineRule="auto"/>
            </w:pPr>
            <w:r>
              <w:rPr>
                <w:rFonts w:ascii="Arial" w:hAnsi="Arial" w:eastAsia="Arial" w:cs="Arial"/>
                <w:sz w:val="21"/>
                <w:szCs w:val="21"/>
              </w:rPr>
              <w:t>Observe selected parts of the activity and note educational issues. There is no requirement to assess every consultation during the event.</w:t>
            </w:r>
          </w:p>
        </w:tc>
        <w:tc>
          <w:tcPr>
            <w:tcW w:w="1872" w:type="dxa"/>
            <w:shd w:val="clear" w:color="auto" w:fill="F4F6F8"/>
            <w:tcMar>
              <w:top w:w="100" w:type="dxa"/>
              <w:left w:w="100" w:type="dxa"/>
              <w:bottom w:w="100" w:type="dxa"/>
              <w:right w:w="100" w:type="dxa"/>
            </w:tcMar>
            <w:vAlign w:val="center"/>
          </w:tcPr>
          <w:p w14:paraId="1737529E">
            <w:pPr>
              <w:spacing w:after="30" w:line="246" w:lineRule="auto"/>
            </w:pPr>
            <w:r>
              <w:rPr>
                <w:rFonts w:ascii="Arial" w:hAnsi="Arial" w:eastAsia="Arial" w:cs="Arial"/>
                <w:sz w:val="21"/>
                <w:szCs w:val="21"/>
              </w:rPr>
              <w:t>Complete two different stations, asking questions, explaining and correcting naturally. Complete the questionnaire before viewing feedback.</w:t>
            </w:r>
          </w:p>
        </w:tc>
      </w:tr>
      <w:tr w14:paraId="04648DA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1322" w:type="dxa"/>
            <w:shd w:val="clear" w:color="auto" w:fill="FFFFFF"/>
            <w:tcMar>
              <w:top w:w="100" w:type="dxa"/>
              <w:left w:w="100" w:type="dxa"/>
              <w:bottom w:w="100" w:type="dxa"/>
              <w:right w:w="100" w:type="dxa"/>
            </w:tcMar>
            <w:vAlign w:val="center"/>
          </w:tcPr>
          <w:p w14:paraId="42BDB517">
            <w:pPr>
              <w:spacing w:after="30" w:line="246" w:lineRule="auto"/>
            </w:pPr>
            <w:r>
              <w:rPr>
                <w:rFonts w:ascii="Arial" w:hAnsi="Arial" w:eastAsia="Arial" w:cs="Arial"/>
                <w:sz w:val="21"/>
                <w:szCs w:val="21"/>
              </w:rPr>
              <w:t>8–10 October</w:t>
            </w:r>
          </w:p>
        </w:tc>
        <w:tc>
          <w:tcPr>
            <w:tcW w:w="3083" w:type="dxa"/>
            <w:shd w:val="clear" w:color="auto" w:fill="FFFFFF"/>
            <w:tcMar>
              <w:top w:w="100" w:type="dxa"/>
              <w:left w:w="100" w:type="dxa"/>
              <w:bottom w:w="100" w:type="dxa"/>
              <w:right w:w="100" w:type="dxa"/>
            </w:tcMar>
            <w:vAlign w:val="center"/>
          </w:tcPr>
          <w:p w14:paraId="20E60469">
            <w:pPr>
              <w:spacing w:after="30" w:line="246" w:lineRule="auto"/>
            </w:pPr>
            <w:r>
              <w:rPr>
                <w:rFonts w:ascii="Arial" w:hAnsi="Arial" w:eastAsia="Arial" w:cs="Arial"/>
                <w:sz w:val="21"/>
                <w:szCs w:val="21"/>
              </w:rPr>
              <w:t>Check and anonymise transcripts; provide audio locators; run both assessment methods and calculate the outcomes.</w:t>
            </w:r>
          </w:p>
        </w:tc>
        <w:tc>
          <w:tcPr>
            <w:tcW w:w="3083" w:type="dxa"/>
            <w:shd w:val="clear" w:color="auto" w:fill="FFFFFF"/>
            <w:tcMar>
              <w:top w:w="100" w:type="dxa"/>
              <w:left w:w="100" w:type="dxa"/>
              <w:bottom w:w="100" w:type="dxa"/>
              <w:right w:w="100" w:type="dxa"/>
            </w:tcMar>
            <w:vAlign w:val="center"/>
          </w:tcPr>
          <w:p w14:paraId="37F6FE8F">
            <w:pPr>
              <w:spacing w:after="30" w:line="246" w:lineRule="auto"/>
            </w:pPr>
            <w:r>
              <w:rPr>
                <w:rFonts w:ascii="Arial" w:hAnsi="Arial" w:eastAsia="Arial" w:cs="Arial"/>
                <w:sz w:val="21"/>
                <w:szCs w:val="21"/>
              </w:rPr>
              <w:t>Complete Appendices A and B independently before viewing differences between the systems. Complete Appendix D on educational use.</w:t>
            </w:r>
          </w:p>
        </w:tc>
        <w:tc>
          <w:tcPr>
            <w:tcW w:w="1872" w:type="dxa"/>
            <w:shd w:val="clear" w:color="auto" w:fill="FFFFFF"/>
            <w:tcMar>
              <w:top w:w="100" w:type="dxa"/>
              <w:left w:w="100" w:type="dxa"/>
              <w:bottom w:w="100" w:type="dxa"/>
              <w:right w:w="100" w:type="dxa"/>
            </w:tcMar>
            <w:vAlign w:val="center"/>
          </w:tcPr>
          <w:p w14:paraId="79CB556E">
            <w:pPr>
              <w:spacing w:after="30" w:line="246" w:lineRule="auto"/>
            </w:pPr>
            <w:r>
              <w:rPr>
                <w:rFonts w:ascii="Arial" w:hAnsi="Arial" w:eastAsia="Arial" w:cs="Arial"/>
                <w:sz w:val="21"/>
                <w:szCs w:val="21"/>
              </w:rPr>
              <w:t>Provide further comments voluntarily if requested. The original consultation record will not be altered.</w:t>
            </w:r>
          </w:p>
        </w:tc>
      </w:tr>
    </w:tbl>
    <w:p w14:paraId="093A2DC3">
      <w:pPr>
        <w:spacing w:after="60" w:line="20" w:lineRule="exact"/>
        <w:rPr>
          <w:sz w:val="2"/>
        </w:rPr>
      </w:pPr>
    </w:p>
    <w:p w14:paraId="0CA69FBB">
      <w:pPr>
        <w:spacing w:after="120" w:line="276" w:lineRule="auto"/>
      </w:pPr>
      <w:r>
        <w:rPr>
          <w:rFonts w:ascii="Arial" w:hAnsi="Arial" w:eastAsia="Arial" w:cs="Arial"/>
          <w:sz w:val="24"/>
          <w:szCs w:val="24"/>
        </w:rPr>
        <w:t>Each consultation requires only one faculty reference assessment, against which both methods are compared; faculty need not assess the same student performance twice. Appendix A includes all five categories of role requirements. Each row asks for an utterance or timestamp and a brief justification. The research team may enter the locators beforehand but must not prefill faculty decisions. Neither the role form nor the assessment form requires faculty to enter graph nodes or programming codes.</w:t>
      </w:r>
    </w:p>
    <w:p w14:paraId="1F39664B">
      <w:pPr>
        <w:spacing w:after="120" w:line="276" w:lineRule="auto"/>
      </w:pPr>
      <w:r>
        <w:rPr>
          <w:rFonts w:ascii="Arial" w:hAnsi="Arial" w:eastAsia="Arial" w:cs="Arial"/>
          <w:sz w:val="24"/>
          <w:szCs w:val="24"/>
        </w:rPr>
        <w:t>If the primary faculty reviewer examines all 32 sessions, an estimated 7–10 minutes per session gives approximately 4–5.5 hours. Reviewing the 64 same-input role responses with item-level reasons, at an estimated 2–4 minutes each, adds approximately 2–4.5 hours. Including calibration and checks, full review is expected to require about 7–11 hours, spread over the days after the activity. These are workload estimates to be tested with two trial records, not an expectation that all review can be completed during the morning.</w:t>
      </w:r>
    </w:p>
    <w:p w14:paraId="711E440F">
      <w:pPr>
        <w:spacing w:after="120" w:line="276" w:lineRule="auto"/>
      </w:pPr>
      <w:r>
        <w:rPr>
          <w:rFonts w:ascii="Arial" w:hAnsi="Arial" w:eastAsia="Arial" w:cs="Arial"/>
          <w:sz w:val="24"/>
          <w:szCs w:val="24"/>
        </w:rPr>
        <w:t>A minimum review plan better suited to the available resources is to preselect 16 sessions: one per student, four per station, two per method within each station, with balanced first/second positions. This yields eight live role records per method, 16 same-input response pairs and up to 64 assessment items. The estimated workload is 4–6 hours, with verbatim locators entered by the team to reduce searching. Other records will be retained but will not enter the faculty-referenced accuracy denominator. If a second faculty reviewer is available, a subset of eight sessions will also be preselected for independent reassessment.</w:t>
      </w:r>
      <w:r>
        <w:fldChar w:fldCharType="begin"/>
      </w:r>
      <w:r>
        <w:instrText xml:space="preserve"> HYPERLINK \l "ref_R20" \h </w:instrText>
      </w:r>
      <w:r>
        <w:fldChar w:fldCharType="separate"/>
      </w:r>
      <w:r>
        <w:rPr>
          <w:rFonts w:ascii="Arial" w:hAnsi="Arial" w:eastAsia="Arial" w:cs="Arial"/>
          <w:color w:val="184E7B"/>
          <w:sz w:val="20"/>
          <w:szCs w:val="20"/>
          <w:u w:val="single"/>
        </w:rPr>
        <w:t>[12]</w:t>
      </w:r>
      <w:r>
        <w:rPr>
          <w:rFonts w:ascii="Arial" w:hAnsi="Arial" w:eastAsia="Arial" w:cs="Arial"/>
          <w:color w:val="184E7B"/>
          <w:sz w:val="20"/>
          <w:szCs w:val="20"/>
          <w:u w:val="single"/>
        </w:rPr>
        <w:fldChar w:fldCharType="end"/>
      </w:r>
      <w:r>
        <w:fldChar w:fldCharType="begin"/>
      </w:r>
      <w:r>
        <w:instrText xml:space="preserve"> HYPERLINK \l "ref_R29" \h </w:instrText>
      </w:r>
      <w:r>
        <w:fldChar w:fldCharType="separate"/>
      </w:r>
      <w:r>
        <w:rPr>
          <w:rFonts w:ascii="Arial" w:hAnsi="Arial" w:eastAsia="Arial" w:cs="Arial"/>
          <w:color w:val="184E7B"/>
          <w:sz w:val="20"/>
          <w:szCs w:val="20"/>
          <w:u w:val="single"/>
        </w:rPr>
        <w:t>[14]</w:t>
      </w:r>
      <w:r>
        <w:rPr>
          <w:rFonts w:ascii="Arial" w:hAnsi="Arial" w:eastAsia="Arial" w:cs="Arial"/>
          <w:color w:val="184E7B"/>
          <w:sz w:val="20"/>
          <w:szCs w:val="20"/>
          <w:u w:val="single"/>
        </w:rPr>
        <w:fldChar w:fldCharType="end"/>
      </w:r>
    </w:p>
    <w:p w14:paraId="4A3C18FE">
      <w:pPr>
        <w:pStyle w:val="4"/>
        <w:spacing w:after="120" w:line="276" w:lineRule="auto"/>
      </w:pPr>
      <w:r>
        <w:rPr>
          <w:rFonts w:ascii="Arial" w:hAnsi="Arial" w:eastAsia="Arial" w:cs="Arial"/>
          <w:sz w:val="24"/>
          <w:szCs w:val="24"/>
        </w:rPr>
        <w:t>6.1 Standard Student Instructions and Required Records</w:t>
      </w:r>
    </w:p>
    <w:p w14:paraId="13443AC3">
      <w:pPr>
        <w:spacing w:after="120" w:line="276" w:lineRule="auto"/>
      </w:pPr>
      <w:r>
        <w:rPr>
          <w:rFonts w:ascii="Arial" w:hAnsi="Arial" w:eastAsia="Arial" w:cs="Arial"/>
          <w:sz w:val="24"/>
          <w:szCs w:val="24"/>
        </w:rPr>
        <w:t>Students will first read the station task and permitted materials, then conduct the consultation as they normally would. The activity will not count towards course grades, and feedback will not be shown between stations. Research assistants will not supply pharmacy answers. Device assistance and pharmacy prompts from faculty will be recorded separately. Students must not enter their names, student numbers or real patient details. Withdrawal and the use of recordings will follow the information approved by the School.</w:t>
      </w:r>
      <w:r>
        <w:fldChar w:fldCharType="begin"/>
      </w:r>
      <w:r>
        <w:instrText xml:space="preserve"> HYPERLINK \l "ref_R01" \h </w:instrText>
      </w:r>
      <w:r>
        <w:fldChar w:fldCharType="separate"/>
      </w:r>
      <w:r>
        <w:rPr>
          <w:rFonts w:ascii="Arial" w:hAnsi="Arial" w:eastAsia="Arial" w:cs="Arial"/>
          <w:color w:val="184E7B"/>
          <w:sz w:val="20"/>
          <w:szCs w:val="20"/>
          <w:u w:val="single"/>
        </w:rPr>
        <w:t>[2]</w:t>
      </w:r>
      <w:r>
        <w:rPr>
          <w:rFonts w:ascii="Arial" w:hAnsi="Arial" w:eastAsia="Arial" w:cs="Arial"/>
          <w:color w:val="184E7B"/>
          <w:sz w:val="20"/>
          <w:szCs w:val="20"/>
          <w:u w:val="single"/>
        </w:rPr>
        <w:fldChar w:fldCharType="end"/>
      </w:r>
    </w:p>
    <w:p w14:paraId="103D6795">
      <w:pPr>
        <w:spacing w:after="120" w:line="276" w:lineRule="auto"/>
      </w:pPr>
      <w:r>
        <w:rPr>
          <w:rFonts w:ascii="Arial" w:hAnsi="Arial" w:eastAsia="Arial" w:cs="Arial"/>
          <w:sz w:val="24"/>
          <w:szCs w:val="24"/>
        </w:rPr>
        <w:t>The records must include participant codes; station and method order; material and model versions; original audio; speaker identities and timestamps; actual responses and prompts; technical interruptions; input snapshots and original assessment outputs; faculty forms; and questionnaires. Draft prompts must be stored separately from prompts actually played. A consultation shortened by technical failure will be recorded as a system interruption. Unanswered items caused by that interruption must not automatically be treated as the student's clinical errors.</w:t>
      </w:r>
    </w:p>
    <w:p w14:paraId="209C5B38">
      <w:pPr>
        <w:pStyle w:val="3"/>
        <w:pageBreakBefore w:val="0"/>
        <w:spacing w:after="120" w:line="276" w:lineRule="auto"/>
      </w:pPr>
      <w:r>
        <w:rPr>
          <w:rFonts w:ascii="Arial" w:hAnsi="Arial" w:eastAsia="Arial" w:cs="Arial"/>
          <w:sz w:val="26"/>
          <w:szCs w:val="26"/>
        </w:rPr>
        <w:t>7 Calculating Role Consistency from the Review Form</w:t>
      </w:r>
    </w:p>
    <w:p w14:paraId="1DFD8C24">
      <w:pPr>
        <w:spacing w:after="120" w:line="276" w:lineRule="auto"/>
      </w:pPr>
      <w:r>
        <w:rPr>
          <w:rFonts w:ascii="Arial" w:hAnsi="Arial" w:eastAsia="Arial" w:cs="Arial"/>
          <w:sz w:val="24"/>
          <w:szCs w:val="24"/>
        </w:rPr>
        <w:t>The five categories in Appendix A check whether required answers are complete, case facts remain consistent, disclosure stays within permissions, information has the correct source and timing, and specified prompts comply with the rules. Faculty select one judgement per row and provide the relevant utterance or timestamp and justification. Not providing optional information is not an omission; a student's incorrect answer is not automatically a role error.</w:t>
      </w:r>
    </w:p>
    <w:tbl>
      <w:tblPr>
        <w:tblStyle w:val="32"/>
        <w:tblW w:w="9360"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 w:type="dxa"/>
          <w:bottom w:w="0" w:type="dxa"/>
          <w:right w:w="10" w:type="dxa"/>
        </w:tblCellMar>
      </w:tblPr>
      <w:tblGrid>
        <w:gridCol w:w="1927"/>
        <w:gridCol w:w="7433"/>
      </w:tblGrid>
      <w:tr w14:paraId="5C56F28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tblHeader/>
          <w:jc w:val="center"/>
        </w:trPr>
        <w:tc>
          <w:tcPr>
            <w:tcW w:w="1927" w:type="dxa"/>
            <w:shd w:val="clear" w:color="auto" w:fill="E9EEF2"/>
            <w:tcMar>
              <w:top w:w="100" w:type="dxa"/>
              <w:left w:w="100" w:type="dxa"/>
              <w:bottom w:w="100" w:type="dxa"/>
              <w:right w:w="100" w:type="dxa"/>
            </w:tcMar>
            <w:vAlign w:val="center"/>
          </w:tcPr>
          <w:p w14:paraId="01653FBB">
            <w:pPr>
              <w:keepNext/>
              <w:spacing w:after="30" w:line="246" w:lineRule="auto"/>
            </w:pPr>
            <w:r>
              <w:rPr>
                <w:rFonts w:ascii="Arial" w:hAnsi="Arial" w:eastAsia="Arial" w:cs="Arial"/>
                <w:b/>
                <w:color w:val="000000"/>
                <w:sz w:val="21"/>
                <w:szCs w:val="21"/>
              </w:rPr>
              <w:t>Faculty judgement</w:t>
            </w:r>
          </w:p>
        </w:tc>
        <w:tc>
          <w:tcPr>
            <w:tcW w:w="7433" w:type="dxa"/>
            <w:shd w:val="clear" w:color="auto" w:fill="E9EEF2"/>
            <w:tcMar>
              <w:top w:w="100" w:type="dxa"/>
              <w:left w:w="100" w:type="dxa"/>
              <w:bottom w:w="100" w:type="dxa"/>
              <w:right w:w="100" w:type="dxa"/>
            </w:tcMar>
            <w:vAlign w:val="center"/>
          </w:tcPr>
          <w:p w14:paraId="22BCB4A6">
            <w:pPr>
              <w:keepNext/>
              <w:spacing w:after="30" w:line="246" w:lineRule="auto"/>
            </w:pPr>
            <w:r>
              <w:rPr>
                <w:rFonts w:ascii="Arial" w:hAnsi="Arial" w:eastAsia="Arial" w:cs="Arial"/>
                <w:b/>
                <w:color w:val="000000"/>
                <w:sz w:val="21"/>
                <w:szCs w:val="21"/>
              </w:rPr>
              <w:t>Research-team coding</w:t>
            </w:r>
          </w:p>
        </w:tc>
      </w:tr>
      <w:tr w14:paraId="27163AD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1927" w:type="dxa"/>
            <w:shd w:val="clear" w:color="auto" w:fill="FFFFFF"/>
            <w:tcMar>
              <w:top w:w="100" w:type="dxa"/>
              <w:left w:w="100" w:type="dxa"/>
              <w:bottom w:w="100" w:type="dxa"/>
              <w:right w:w="100" w:type="dxa"/>
            </w:tcMar>
            <w:vAlign w:val="center"/>
          </w:tcPr>
          <w:p w14:paraId="6F0DB95D">
            <w:pPr>
              <w:spacing w:after="30" w:line="246" w:lineRule="auto"/>
            </w:pPr>
            <w:r>
              <w:rPr>
                <w:rFonts w:ascii="Arial" w:hAnsi="Arial" w:eastAsia="Arial" w:cs="Arial"/>
                <w:sz w:val="21"/>
                <w:szCs w:val="21"/>
              </w:rPr>
              <w:t>Compliant</w:t>
            </w:r>
          </w:p>
        </w:tc>
        <w:tc>
          <w:tcPr>
            <w:tcW w:w="7433" w:type="dxa"/>
            <w:shd w:val="clear" w:color="auto" w:fill="FFFFFF"/>
            <w:tcMar>
              <w:top w:w="100" w:type="dxa"/>
              <w:left w:w="100" w:type="dxa"/>
              <w:bottom w:w="100" w:type="dxa"/>
              <w:right w:w="100" w:type="dxa"/>
            </w:tcMar>
            <w:vAlign w:val="center"/>
          </w:tcPr>
          <w:p w14:paraId="031D5EFF">
            <w:pPr>
              <w:spacing w:after="30" w:line="246" w:lineRule="auto"/>
            </w:pPr>
            <w:r>
              <w:rPr>
                <w:rFonts w:ascii="Arial" w:hAnsi="Arial" w:eastAsia="Arial" w:cs="Arial"/>
                <w:sz w:val="21"/>
                <w:szCs w:val="21"/>
              </w:rPr>
              <w:t>The item passes. The justification explains why it meets the original requirement.</w:t>
            </w:r>
          </w:p>
        </w:tc>
      </w:tr>
      <w:tr w14:paraId="73582B7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1927" w:type="dxa"/>
            <w:shd w:val="clear" w:color="auto" w:fill="F4F6F8"/>
            <w:tcMar>
              <w:top w:w="100" w:type="dxa"/>
              <w:left w:w="100" w:type="dxa"/>
              <w:bottom w:w="100" w:type="dxa"/>
              <w:right w:w="100" w:type="dxa"/>
            </w:tcMar>
            <w:vAlign w:val="center"/>
          </w:tcPr>
          <w:p w14:paraId="6D83B8DA">
            <w:pPr>
              <w:spacing w:after="30" w:line="246" w:lineRule="auto"/>
            </w:pPr>
            <w:r>
              <w:rPr>
                <w:rFonts w:ascii="Arial" w:hAnsi="Arial" w:eastAsia="Arial" w:cs="Arial"/>
                <w:sz w:val="21"/>
                <w:szCs w:val="21"/>
              </w:rPr>
              <w:t>Non-compliant</w:t>
            </w:r>
          </w:p>
        </w:tc>
        <w:tc>
          <w:tcPr>
            <w:tcW w:w="7433" w:type="dxa"/>
            <w:shd w:val="clear" w:color="auto" w:fill="F4F6F8"/>
            <w:tcMar>
              <w:top w:w="100" w:type="dxa"/>
              <w:left w:w="100" w:type="dxa"/>
              <w:bottom w:w="100" w:type="dxa"/>
              <w:right w:w="100" w:type="dxa"/>
            </w:tcMar>
            <w:vAlign w:val="center"/>
          </w:tcPr>
          <w:p w14:paraId="7EA30AFC">
            <w:pPr>
              <w:spacing w:after="30" w:line="246" w:lineRule="auto"/>
            </w:pPr>
            <w:r>
              <w:rPr>
                <w:rFonts w:ascii="Arial" w:hAnsi="Arial" w:eastAsia="Arial" w:cs="Arial"/>
                <w:sz w:val="21"/>
                <w:szCs w:val="21"/>
              </w:rPr>
              <w:t>The item fails. Record the specific error; list all issues if several occur within the same row.</w:t>
            </w:r>
          </w:p>
        </w:tc>
      </w:tr>
      <w:tr w14:paraId="4CFD31D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1927" w:type="dxa"/>
            <w:shd w:val="clear" w:color="auto" w:fill="FFFFFF"/>
            <w:tcMar>
              <w:top w:w="100" w:type="dxa"/>
              <w:left w:w="100" w:type="dxa"/>
              <w:bottom w:w="100" w:type="dxa"/>
              <w:right w:w="100" w:type="dxa"/>
            </w:tcMar>
            <w:vAlign w:val="center"/>
          </w:tcPr>
          <w:p w14:paraId="254937AA">
            <w:pPr>
              <w:spacing w:after="30" w:line="246" w:lineRule="auto"/>
            </w:pPr>
            <w:r>
              <w:rPr>
                <w:rFonts w:ascii="Arial" w:hAnsi="Arial" w:eastAsia="Arial" w:cs="Arial"/>
                <w:sz w:val="21"/>
                <w:szCs w:val="21"/>
              </w:rPr>
              <w:t>Not applicable to this excerpt</w:t>
            </w:r>
          </w:p>
        </w:tc>
        <w:tc>
          <w:tcPr>
            <w:tcW w:w="7433" w:type="dxa"/>
            <w:shd w:val="clear" w:color="auto" w:fill="FFFFFF"/>
            <w:tcMar>
              <w:top w:w="100" w:type="dxa"/>
              <w:left w:w="100" w:type="dxa"/>
              <w:bottom w:w="100" w:type="dxa"/>
              <w:right w:w="100" w:type="dxa"/>
            </w:tcMar>
            <w:vAlign w:val="center"/>
          </w:tcPr>
          <w:p w14:paraId="691D7717">
            <w:pPr>
              <w:spacing w:after="30" w:line="246" w:lineRule="auto"/>
            </w:pPr>
            <w:r>
              <w:rPr>
                <w:rFonts w:ascii="Arial" w:hAnsi="Arial" w:eastAsia="Arial" w:cs="Arial"/>
                <w:sz w:val="21"/>
                <w:szCs w:val="21"/>
              </w:rPr>
              <w:t>The condition was not triggered within the specified record, so the behaviour was not required. Explain why the category is not applicable.</w:t>
            </w:r>
          </w:p>
        </w:tc>
      </w:tr>
      <w:tr w14:paraId="6C21653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1927" w:type="dxa"/>
            <w:shd w:val="clear" w:color="auto" w:fill="F4F6F8"/>
            <w:tcMar>
              <w:top w:w="100" w:type="dxa"/>
              <w:left w:w="100" w:type="dxa"/>
              <w:bottom w:w="100" w:type="dxa"/>
              <w:right w:w="100" w:type="dxa"/>
            </w:tcMar>
            <w:vAlign w:val="center"/>
          </w:tcPr>
          <w:p w14:paraId="1D1A19B8">
            <w:pPr>
              <w:spacing w:after="30" w:line="246" w:lineRule="auto"/>
            </w:pPr>
            <w:r>
              <w:rPr>
                <w:rFonts w:ascii="Arial" w:hAnsi="Arial" w:eastAsia="Arial" w:cs="Arial"/>
                <w:sz w:val="21"/>
                <w:szCs w:val="21"/>
              </w:rPr>
              <w:t>Cannot determine</w:t>
            </w:r>
          </w:p>
        </w:tc>
        <w:tc>
          <w:tcPr>
            <w:tcW w:w="7433" w:type="dxa"/>
            <w:shd w:val="clear" w:color="auto" w:fill="F4F6F8"/>
            <w:tcMar>
              <w:top w:w="100" w:type="dxa"/>
              <w:left w:w="100" w:type="dxa"/>
              <w:bottom w:w="100" w:type="dxa"/>
              <w:right w:w="100" w:type="dxa"/>
            </w:tcMar>
            <w:vAlign w:val="center"/>
          </w:tcPr>
          <w:p w14:paraId="7F27048E">
            <w:pPr>
              <w:spacing w:after="30" w:line="246" w:lineRule="auto"/>
            </w:pPr>
            <w:r>
              <w:rPr>
                <w:rFonts w:ascii="Arial" w:hAnsi="Arial" w:eastAsia="Arial" w:cs="Arial"/>
                <w:sz w:val="21"/>
                <w:szCs w:val="21"/>
              </w:rPr>
              <w:t>Check the audio, preceding dialogue or School rules first. If the judgement remains unresolved, report it separately rather than recoding it as a pass.</w:t>
            </w:r>
          </w:p>
        </w:tc>
      </w:tr>
    </w:tbl>
    <w:p w14:paraId="57D00DD5">
      <w:pPr>
        <w:spacing w:after="60" w:line="20" w:lineRule="exact"/>
        <w:rPr>
          <w:sz w:val="2"/>
        </w:rPr>
      </w:pPr>
    </w:p>
    <w:p w14:paraId="2469D60E">
      <w:pPr>
        <w:spacing w:after="120" w:line="276" w:lineRule="auto"/>
      </w:pPr>
      <w:r>
        <w:rPr>
          <w:rFonts w:ascii="Arial" w:hAnsi="Arial" w:eastAsia="Arial" w:cs="Arial"/>
          <w:sz w:val="24"/>
          <w:szCs w:val="24"/>
        </w:rPr>
        <w:t>A role record receives 1 only when all five categories have been reviewed and every applicable category is compliant. Any non-compliant category gives 0. If an unresolved 'cannot determine' judgement remains and no explicit failure has been identified, the record remains pending review. A model failure to produce a valid response receives 0. An empty record in which none of the five categories applies is not a valid role test and will be reported separately.</w:t>
      </w:r>
    </w:p>
    <w:p w14:paraId="699A9890">
      <w:pPr>
        <w:spacing w:after="120" w:line="276" w:lineRule="auto"/>
      </w:pPr>
      <w:r>
        <w:rPr>
          <w:rFonts w:ascii="Arial" w:hAnsi="Arial" w:eastAsia="Arial" w:cs="Arial"/>
          <w:sz w:val="24"/>
          <w:szCs w:val="24"/>
        </w:rPr>
        <w:t>Live consultation role compliance rate = compliant consultations ÷ consultations with a final faculty judgement × 100%. We plan 16 sessions for conventional AI and 16 for EGJ, with a separate rate for each. For diagnosis of specific issues, we will also report compliant/applicable counts for each of the five categories. Their percentages will not be averaged to form the primary outcome.</w:t>
      </w:r>
    </w:p>
    <w:p w14:paraId="02F32081">
      <w:pPr>
        <w:spacing w:after="120" w:line="276" w:lineRule="auto"/>
      </w:pPr>
      <w:r>
        <w:rPr>
          <w:rFonts w:ascii="Arial" w:hAnsi="Arial" w:eastAsia="Arial" w:cs="Arial"/>
          <w:sz w:val="24"/>
          <w:szCs w:val="24"/>
        </w:rPr>
        <w:t>Same-input first-response compliance rate = compliant responses ÷ fixed input positions with a final faculty judgement × 100%. We plan 32 responses per method. This measures the first response at those 32 selected positions, not compliance across every turn, and will be reported separately from whole-consultation compliance.</w:t>
      </w:r>
    </w:p>
    <w:p w14:paraId="0EBDDD57">
      <w:pPr>
        <w:pStyle w:val="4"/>
        <w:spacing w:after="120" w:line="276" w:lineRule="auto"/>
        <w:rPr>
          <w:b w:val="0"/>
          <w:bCs/>
          <w:color w:val="FF0000"/>
        </w:rPr>
      </w:pPr>
      <w:r>
        <w:rPr>
          <w:rFonts w:ascii="Arial" w:hAnsi="Arial" w:eastAsia="Arial" w:cs="Arial"/>
          <w:b w:val="0"/>
          <w:bCs/>
          <w:color w:val="FF0000"/>
          <w:sz w:val="24"/>
          <w:szCs w:val="24"/>
        </w:rPr>
        <w:t>7.1 Worked example</w:t>
      </w:r>
    </w:p>
    <w:tbl>
      <w:tblPr>
        <w:tblStyle w:val="32"/>
        <w:tblW w:w="9360"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 w:type="dxa"/>
          <w:bottom w:w="0" w:type="dxa"/>
          <w:right w:w="10" w:type="dxa"/>
        </w:tblCellMar>
      </w:tblPr>
      <w:tblGrid>
        <w:gridCol w:w="4680"/>
        <w:gridCol w:w="1101"/>
        <w:gridCol w:w="3579"/>
      </w:tblGrid>
      <w:tr w14:paraId="450F2EA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tblHeader/>
          <w:jc w:val="center"/>
        </w:trPr>
        <w:tc>
          <w:tcPr>
            <w:tcW w:w="4680" w:type="dxa"/>
            <w:shd w:val="clear" w:color="auto" w:fill="E9EEF2"/>
            <w:tcMar>
              <w:top w:w="100" w:type="dxa"/>
              <w:left w:w="100" w:type="dxa"/>
              <w:bottom w:w="100" w:type="dxa"/>
              <w:right w:w="100" w:type="dxa"/>
            </w:tcMar>
            <w:vAlign w:val="center"/>
          </w:tcPr>
          <w:p w14:paraId="694195F2">
            <w:pPr>
              <w:keepNext/>
              <w:spacing w:after="30" w:line="246" w:lineRule="auto"/>
              <w:rPr>
                <w:b w:val="0"/>
                <w:bCs/>
                <w:color w:val="FF0000"/>
              </w:rPr>
            </w:pPr>
            <w:r>
              <w:rPr>
                <w:rFonts w:ascii="Arial" w:hAnsi="Arial" w:eastAsia="Arial" w:cs="Arial"/>
                <w:b w:val="0"/>
                <w:bCs/>
                <w:color w:val="FF0000"/>
                <w:sz w:val="21"/>
                <w:szCs w:val="21"/>
              </w:rPr>
              <w:t>Faculty judgements across the five categories</w:t>
            </w:r>
          </w:p>
        </w:tc>
        <w:tc>
          <w:tcPr>
            <w:tcW w:w="1101" w:type="dxa"/>
            <w:shd w:val="clear" w:color="auto" w:fill="E9EEF2"/>
            <w:tcMar>
              <w:top w:w="100" w:type="dxa"/>
              <w:left w:w="100" w:type="dxa"/>
              <w:bottom w:w="100" w:type="dxa"/>
              <w:right w:w="100" w:type="dxa"/>
            </w:tcMar>
            <w:vAlign w:val="center"/>
          </w:tcPr>
          <w:p w14:paraId="4C809D5F">
            <w:pPr>
              <w:keepNext/>
              <w:spacing w:after="30" w:line="246" w:lineRule="auto"/>
              <w:rPr>
                <w:b w:val="0"/>
                <w:bCs/>
                <w:color w:val="FF0000"/>
              </w:rPr>
            </w:pPr>
            <w:r>
              <w:rPr>
                <w:rFonts w:ascii="Arial" w:hAnsi="Arial" w:eastAsia="Arial" w:cs="Arial"/>
                <w:b w:val="0"/>
                <w:bCs/>
                <w:color w:val="FF0000"/>
                <w:sz w:val="21"/>
                <w:szCs w:val="21"/>
              </w:rPr>
              <w:t>Record-level outcome</w:t>
            </w:r>
          </w:p>
        </w:tc>
        <w:tc>
          <w:tcPr>
            <w:tcW w:w="3579" w:type="dxa"/>
            <w:shd w:val="clear" w:color="auto" w:fill="E9EEF2"/>
            <w:tcMar>
              <w:top w:w="100" w:type="dxa"/>
              <w:left w:w="100" w:type="dxa"/>
              <w:bottom w:w="100" w:type="dxa"/>
              <w:right w:w="100" w:type="dxa"/>
            </w:tcMar>
            <w:vAlign w:val="center"/>
          </w:tcPr>
          <w:p w14:paraId="04D3B29D">
            <w:pPr>
              <w:keepNext/>
              <w:spacing w:after="30" w:line="246" w:lineRule="auto"/>
              <w:rPr>
                <w:b w:val="0"/>
                <w:bCs/>
                <w:color w:val="FF0000"/>
              </w:rPr>
            </w:pPr>
            <w:r>
              <w:rPr>
                <w:rFonts w:ascii="Arial" w:hAnsi="Arial" w:eastAsia="Arial" w:cs="Arial"/>
                <w:b w:val="0"/>
                <w:bCs/>
                <w:color w:val="FF0000"/>
                <w:sz w:val="21"/>
                <w:szCs w:val="21"/>
              </w:rPr>
              <w:t>Reason</w:t>
            </w:r>
          </w:p>
        </w:tc>
      </w:tr>
      <w:tr w14:paraId="3658010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4680" w:type="dxa"/>
            <w:shd w:val="clear" w:color="auto" w:fill="FFFFFF"/>
            <w:tcMar>
              <w:top w:w="100" w:type="dxa"/>
              <w:left w:w="100" w:type="dxa"/>
              <w:bottom w:w="100" w:type="dxa"/>
              <w:right w:w="100" w:type="dxa"/>
            </w:tcMar>
            <w:vAlign w:val="center"/>
          </w:tcPr>
          <w:p w14:paraId="7C2B8647">
            <w:pPr>
              <w:spacing w:after="30" w:line="246" w:lineRule="auto"/>
              <w:rPr>
                <w:b w:val="0"/>
                <w:bCs/>
                <w:color w:val="FF0000"/>
              </w:rPr>
            </w:pPr>
            <w:r>
              <w:rPr>
                <w:rFonts w:ascii="Arial" w:hAnsi="Arial" w:eastAsia="Arial" w:cs="Arial"/>
                <w:b w:val="0"/>
                <w:bCs/>
                <w:color w:val="FF0000"/>
                <w:sz w:val="21"/>
                <w:szCs w:val="21"/>
              </w:rPr>
              <w:t>Compliant, compliant, non-compliant, compliant, not applicable</w:t>
            </w:r>
          </w:p>
        </w:tc>
        <w:tc>
          <w:tcPr>
            <w:tcW w:w="1101" w:type="dxa"/>
            <w:shd w:val="clear" w:color="auto" w:fill="FFFFFF"/>
            <w:tcMar>
              <w:top w:w="100" w:type="dxa"/>
              <w:left w:w="100" w:type="dxa"/>
              <w:bottom w:w="100" w:type="dxa"/>
              <w:right w:w="100" w:type="dxa"/>
            </w:tcMar>
            <w:vAlign w:val="center"/>
          </w:tcPr>
          <w:p w14:paraId="0C3783CF">
            <w:pPr>
              <w:spacing w:after="30" w:line="246" w:lineRule="auto"/>
              <w:rPr>
                <w:b w:val="0"/>
                <w:bCs/>
                <w:color w:val="FF0000"/>
              </w:rPr>
            </w:pPr>
            <w:r>
              <w:rPr>
                <w:rFonts w:ascii="Arial" w:hAnsi="Arial" w:eastAsia="Arial" w:cs="Arial"/>
                <w:b w:val="0"/>
                <w:bCs/>
                <w:color w:val="FF0000"/>
                <w:sz w:val="21"/>
                <w:szCs w:val="21"/>
              </w:rPr>
              <w:t>0</w:t>
            </w:r>
          </w:p>
        </w:tc>
        <w:tc>
          <w:tcPr>
            <w:tcW w:w="3579" w:type="dxa"/>
            <w:shd w:val="clear" w:color="auto" w:fill="FFFFFF"/>
            <w:tcMar>
              <w:top w:w="100" w:type="dxa"/>
              <w:left w:w="100" w:type="dxa"/>
              <w:bottom w:w="100" w:type="dxa"/>
              <w:right w:w="100" w:type="dxa"/>
            </w:tcMar>
            <w:vAlign w:val="center"/>
          </w:tcPr>
          <w:p w14:paraId="41EAF862">
            <w:pPr>
              <w:spacing w:after="30" w:line="246" w:lineRule="auto"/>
              <w:rPr>
                <w:b w:val="0"/>
                <w:bCs/>
                <w:color w:val="FF0000"/>
              </w:rPr>
            </w:pPr>
            <w:r>
              <w:rPr>
                <w:rFonts w:ascii="Arial" w:hAnsi="Arial" w:eastAsia="Arial" w:cs="Arial"/>
                <w:b w:val="0"/>
                <w:bCs/>
                <w:color w:val="FF0000"/>
                <w:sz w:val="21"/>
                <w:szCs w:val="21"/>
              </w:rPr>
              <w:t>Three categories are compliant, but unauthorised disclosure occurred. A result of 3/4 does not make the record compliant overall.</w:t>
            </w:r>
          </w:p>
        </w:tc>
      </w:tr>
      <w:tr w14:paraId="25E7F34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4680" w:type="dxa"/>
            <w:shd w:val="clear" w:color="auto" w:fill="F4F6F8"/>
            <w:tcMar>
              <w:top w:w="100" w:type="dxa"/>
              <w:left w:w="100" w:type="dxa"/>
              <w:bottom w:w="100" w:type="dxa"/>
              <w:right w:w="100" w:type="dxa"/>
            </w:tcMar>
            <w:vAlign w:val="center"/>
          </w:tcPr>
          <w:p w14:paraId="66B42DB6">
            <w:pPr>
              <w:spacing w:after="30" w:line="246" w:lineRule="auto"/>
              <w:rPr>
                <w:b w:val="0"/>
                <w:bCs/>
                <w:color w:val="FF0000"/>
              </w:rPr>
            </w:pPr>
            <w:r>
              <w:rPr>
                <w:rFonts w:ascii="Arial" w:hAnsi="Arial" w:eastAsia="Arial" w:cs="Arial"/>
                <w:b w:val="0"/>
                <w:bCs/>
                <w:color w:val="FF0000"/>
                <w:sz w:val="21"/>
                <w:szCs w:val="21"/>
              </w:rPr>
              <w:t>Compliant, compliant, compliant, compliant, not applicable</w:t>
            </w:r>
          </w:p>
        </w:tc>
        <w:tc>
          <w:tcPr>
            <w:tcW w:w="1101" w:type="dxa"/>
            <w:shd w:val="clear" w:color="auto" w:fill="F4F6F8"/>
            <w:tcMar>
              <w:top w:w="100" w:type="dxa"/>
              <w:left w:w="100" w:type="dxa"/>
              <w:bottom w:w="100" w:type="dxa"/>
              <w:right w:w="100" w:type="dxa"/>
            </w:tcMar>
            <w:vAlign w:val="center"/>
          </w:tcPr>
          <w:p w14:paraId="224D2C99">
            <w:pPr>
              <w:spacing w:after="30" w:line="246" w:lineRule="auto"/>
              <w:rPr>
                <w:b w:val="0"/>
                <w:bCs/>
                <w:color w:val="FF0000"/>
              </w:rPr>
            </w:pPr>
            <w:r>
              <w:rPr>
                <w:rFonts w:ascii="Arial" w:hAnsi="Arial" w:eastAsia="Arial" w:cs="Arial"/>
                <w:b w:val="0"/>
                <w:bCs/>
                <w:color w:val="FF0000"/>
                <w:sz w:val="21"/>
                <w:szCs w:val="21"/>
              </w:rPr>
              <w:t>1</w:t>
            </w:r>
          </w:p>
        </w:tc>
        <w:tc>
          <w:tcPr>
            <w:tcW w:w="3579" w:type="dxa"/>
            <w:shd w:val="clear" w:color="auto" w:fill="F4F6F8"/>
            <w:tcMar>
              <w:top w:w="100" w:type="dxa"/>
              <w:left w:w="100" w:type="dxa"/>
              <w:bottom w:w="100" w:type="dxa"/>
              <w:right w:w="100" w:type="dxa"/>
            </w:tcMar>
            <w:vAlign w:val="center"/>
          </w:tcPr>
          <w:p w14:paraId="5B565E13">
            <w:pPr>
              <w:spacing w:after="30" w:line="246" w:lineRule="auto"/>
              <w:rPr>
                <w:b w:val="0"/>
                <w:bCs/>
                <w:color w:val="FF0000"/>
              </w:rPr>
            </w:pPr>
            <w:r>
              <w:rPr>
                <w:rFonts w:ascii="Arial" w:hAnsi="Arial" w:eastAsia="Arial" w:cs="Arial"/>
                <w:b w:val="0"/>
                <w:bCs/>
                <w:color w:val="FF0000"/>
                <w:sz w:val="21"/>
                <w:szCs w:val="21"/>
              </w:rPr>
              <w:t>All applicable requirements are met. No penalty applies when the conditions for a designated prompt were not triggered.</w:t>
            </w:r>
          </w:p>
        </w:tc>
      </w:tr>
      <w:tr w14:paraId="3B41D60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4680" w:type="dxa"/>
            <w:shd w:val="clear" w:color="auto" w:fill="FFFFFF"/>
            <w:tcMar>
              <w:top w:w="100" w:type="dxa"/>
              <w:left w:w="100" w:type="dxa"/>
              <w:bottom w:w="100" w:type="dxa"/>
              <w:right w:w="100" w:type="dxa"/>
            </w:tcMar>
            <w:vAlign w:val="center"/>
          </w:tcPr>
          <w:p w14:paraId="7B3E6CF7">
            <w:pPr>
              <w:spacing w:after="30" w:line="246" w:lineRule="auto"/>
              <w:rPr>
                <w:b w:val="0"/>
                <w:bCs/>
                <w:color w:val="FF0000"/>
              </w:rPr>
            </w:pPr>
            <w:r>
              <w:rPr>
                <w:rFonts w:ascii="Arial" w:hAnsi="Arial" w:eastAsia="Arial" w:cs="Arial"/>
                <w:b w:val="0"/>
                <w:bCs/>
                <w:color w:val="FF0000"/>
                <w:sz w:val="21"/>
                <w:szCs w:val="21"/>
              </w:rPr>
              <w:t>Compliant, compliant, compliant, cannot determine, not applicable</w:t>
            </w:r>
          </w:p>
        </w:tc>
        <w:tc>
          <w:tcPr>
            <w:tcW w:w="1101" w:type="dxa"/>
            <w:shd w:val="clear" w:color="auto" w:fill="FFFFFF"/>
            <w:tcMar>
              <w:top w:w="100" w:type="dxa"/>
              <w:left w:w="100" w:type="dxa"/>
              <w:bottom w:w="100" w:type="dxa"/>
              <w:right w:w="100" w:type="dxa"/>
            </w:tcMar>
            <w:vAlign w:val="center"/>
          </w:tcPr>
          <w:p w14:paraId="493447D9">
            <w:pPr>
              <w:spacing w:after="30" w:line="246" w:lineRule="auto"/>
              <w:rPr>
                <w:b w:val="0"/>
                <w:bCs/>
                <w:color w:val="FF0000"/>
              </w:rPr>
            </w:pPr>
            <w:r>
              <w:rPr>
                <w:rFonts w:ascii="Arial" w:hAnsi="Arial" w:eastAsia="Arial" w:cs="Arial"/>
                <w:b w:val="0"/>
                <w:bCs/>
                <w:color w:val="FF0000"/>
                <w:sz w:val="21"/>
                <w:szCs w:val="21"/>
              </w:rPr>
              <w:t>Pending verification</w:t>
            </w:r>
          </w:p>
        </w:tc>
        <w:tc>
          <w:tcPr>
            <w:tcW w:w="3579" w:type="dxa"/>
            <w:shd w:val="clear" w:color="auto" w:fill="FFFFFF"/>
            <w:tcMar>
              <w:top w:w="100" w:type="dxa"/>
              <w:left w:w="100" w:type="dxa"/>
              <w:bottom w:w="100" w:type="dxa"/>
              <w:right w:w="100" w:type="dxa"/>
            </w:tcMar>
            <w:vAlign w:val="center"/>
          </w:tcPr>
          <w:p w14:paraId="4FE38A0B">
            <w:pPr>
              <w:spacing w:after="30" w:line="246" w:lineRule="auto"/>
              <w:rPr>
                <w:b w:val="0"/>
                <w:bCs/>
                <w:color w:val="FF0000"/>
              </w:rPr>
            </w:pPr>
            <w:r>
              <w:rPr>
                <w:rFonts w:ascii="Arial" w:hAnsi="Arial" w:eastAsia="Arial" w:cs="Arial"/>
                <w:b w:val="0"/>
                <w:bCs/>
                <w:color w:val="FF0000"/>
                <w:sz w:val="21"/>
                <w:szCs w:val="21"/>
              </w:rPr>
              <w:t>Check the source of the information before assigning 1; an answer that appears plausible is not sufficient.</w:t>
            </w:r>
          </w:p>
        </w:tc>
      </w:tr>
    </w:tbl>
    <w:p w14:paraId="6CA91E91">
      <w:pPr>
        <w:spacing w:after="60" w:line="20" w:lineRule="exact"/>
        <w:rPr>
          <w:sz w:val="2"/>
        </w:rPr>
      </w:pPr>
    </w:p>
    <w:p w14:paraId="0EC1FF4E">
      <w:pPr>
        <w:spacing w:after="120" w:line="276" w:lineRule="auto"/>
      </w:pPr>
      <w:r>
        <w:rPr>
          <w:rFonts w:ascii="Arial" w:hAnsi="Arial" w:eastAsia="Arial" w:cs="Arial"/>
          <w:sz w:val="24"/>
          <w:szCs w:val="24"/>
        </w:rPr>
        <w:t>Example: of 32 fixed pairs of responses, the same two shared inputs have insufficient preceding context to establish a reference assessment. Report these as "2/32 pending verification" and use the remaining 30 pairs for the primary comparison. If 24 conventional AI responses and 28 EGJ responses are compliant, the rates are 80.0% and 93.3%, a difference of 13.3 percentage points. Model failures remain in the denominator of 30 and receive 0. These numbers illustrate the calculation only. Also conduct a conservative analysis treating all records pending verification as failures.</w:t>
      </w:r>
    </w:p>
    <w:p w14:paraId="49F281E7">
      <w:pPr>
        <w:pStyle w:val="3"/>
        <w:pageBreakBefore w:val="0"/>
        <w:spacing w:after="120" w:line="276" w:lineRule="auto"/>
      </w:pPr>
      <w:r>
        <w:rPr>
          <w:rFonts w:ascii="Arial" w:hAnsi="Arial" w:eastAsia="Arial" w:cs="Arial"/>
          <w:sz w:val="26"/>
          <w:szCs w:val="26"/>
        </w:rPr>
        <w:t>8 Calculating assessment accuracy from the faculty forms</w:t>
      </w:r>
    </w:p>
    <w:p w14:paraId="489250FA">
      <w:pPr>
        <w:spacing w:after="120" w:line="276" w:lineRule="auto"/>
      </w:pPr>
      <w:r>
        <w:rPr>
          <w:rFonts w:ascii="Arial" w:hAnsi="Arial" w:eastAsia="Arial" w:cs="Arial"/>
          <w:sz w:val="24"/>
          <w:szCs w:val="24"/>
        </w:rPr>
        <w:t>Appendix B provides a form for each of the four stations, with the requirements already entered. For each item, the faculty assessor records completion status, the consequence specified in the original rubric, any error or correction, whether review is needed, and the supporting quotation and reason. The faculty reference assessment is completed and locked before the assessor sees results from conventional AI or EGJ. The research team maps the fields and calculates agreement; faculty assessors do not need to calculate it themselves.</w:t>
      </w:r>
      <w:r>
        <w:fldChar w:fldCharType="begin"/>
      </w:r>
      <w:r>
        <w:instrText xml:space="preserve"> HYPERLINK \l "ref_R29" \h </w:instrText>
      </w:r>
      <w:r>
        <w:fldChar w:fldCharType="separate"/>
      </w:r>
      <w:r>
        <w:rPr>
          <w:rFonts w:ascii="Arial" w:hAnsi="Arial" w:eastAsia="Arial" w:cs="Arial"/>
          <w:color w:val="184E7B"/>
          <w:sz w:val="20"/>
          <w:szCs w:val="20"/>
          <w:u w:val="single"/>
        </w:rPr>
        <w:t>[14]</w:t>
      </w:r>
      <w:r>
        <w:rPr>
          <w:rFonts w:ascii="Arial" w:hAnsi="Arial" w:eastAsia="Arial" w:cs="Arial"/>
          <w:color w:val="184E7B"/>
          <w:sz w:val="20"/>
          <w:szCs w:val="20"/>
          <w:u w:val="single"/>
        </w:rPr>
        <w:fldChar w:fldCharType="end"/>
      </w:r>
    </w:p>
    <w:tbl>
      <w:tblPr>
        <w:tblStyle w:val="32"/>
        <w:tblW w:w="9360"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 w:type="dxa"/>
          <w:bottom w:w="0" w:type="dxa"/>
          <w:right w:w="10" w:type="dxa"/>
        </w:tblCellMar>
      </w:tblPr>
      <w:tblGrid>
        <w:gridCol w:w="3414"/>
        <w:gridCol w:w="5946"/>
      </w:tblGrid>
      <w:tr w14:paraId="48241B3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tblHeader/>
          <w:jc w:val="center"/>
        </w:trPr>
        <w:tc>
          <w:tcPr>
            <w:tcW w:w="3414" w:type="dxa"/>
            <w:shd w:val="clear" w:color="auto" w:fill="E9EEF2"/>
            <w:tcMar>
              <w:top w:w="100" w:type="dxa"/>
              <w:left w:w="100" w:type="dxa"/>
              <w:bottom w:w="100" w:type="dxa"/>
              <w:right w:w="100" w:type="dxa"/>
            </w:tcMar>
            <w:vAlign w:val="center"/>
          </w:tcPr>
          <w:p w14:paraId="480F482F">
            <w:pPr>
              <w:keepNext/>
              <w:spacing w:after="30" w:line="246" w:lineRule="auto"/>
              <w:rPr>
                <w:b w:val="0"/>
                <w:bCs/>
                <w:color w:val="FF0000"/>
              </w:rPr>
            </w:pPr>
            <w:r>
              <w:rPr>
                <w:rFonts w:ascii="Arial" w:hAnsi="Arial" w:eastAsia="Arial" w:cs="Arial"/>
                <w:b w:val="0"/>
                <w:bCs/>
                <w:color w:val="FF0000"/>
                <w:sz w:val="21"/>
                <w:szCs w:val="21"/>
              </w:rPr>
              <w:t>What the faculty assessor records</w:t>
            </w:r>
          </w:p>
        </w:tc>
        <w:tc>
          <w:tcPr>
            <w:tcW w:w="5946" w:type="dxa"/>
            <w:shd w:val="clear" w:color="auto" w:fill="E9EEF2"/>
            <w:tcMar>
              <w:top w:w="100" w:type="dxa"/>
              <w:left w:w="100" w:type="dxa"/>
              <w:bottom w:w="100" w:type="dxa"/>
              <w:right w:w="100" w:type="dxa"/>
            </w:tcMar>
            <w:vAlign w:val="center"/>
          </w:tcPr>
          <w:p w14:paraId="4E12AF9A">
            <w:pPr>
              <w:keepNext/>
              <w:spacing w:after="30" w:line="246" w:lineRule="auto"/>
              <w:rPr>
                <w:b w:val="0"/>
                <w:bCs/>
                <w:color w:val="FF0000"/>
              </w:rPr>
            </w:pPr>
            <w:r>
              <w:rPr>
                <w:rFonts w:ascii="Arial" w:hAnsi="Arial" w:eastAsia="Arial" w:cs="Arial"/>
                <w:b w:val="0"/>
                <w:bCs/>
                <w:color w:val="FF0000"/>
                <w:sz w:val="21"/>
                <w:szCs w:val="21"/>
              </w:rPr>
              <w:t>What constitutes a correct system decision</w:t>
            </w:r>
          </w:p>
        </w:tc>
      </w:tr>
      <w:tr w14:paraId="3456497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3414" w:type="dxa"/>
            <w:shd w:val="clear" w:color="auto" w:fill="FFFFFF"/>
            <w:tcMar>
              <w:top w:w="100" w:type="dxa"/>
              <w:left w:w="100" w:type="dxa"/>
              <w:bottom w:w="100" w:type="dxa"/>
              <w:right w:w="100" w:type="dxa"/>
            </w:tcMar>
            <w:vAlign w:val="center"/>
          </w:tcPr>
          <w:p w14:paraId="2AA9D615">
            <w:pPr>
              <w:spacing w:after="30" w:line="246" w:lineRule="auto"/>
              <w:rPr>
                <w:b w:val="0"/>
                <w:bCs/>
                <w:color w:val="FF0000"/>
              </w:rPr>
            </w:pPr>
            <w:r>
              <w:rPr>
                <w:rFonts w:ascii="Arial" w:hAnsi="Arial" w:eastAsia="Arial" w:cs="Arial"/>
                <w:b w:val="0"/>
                <w:bCs/>
                <w:color w:val="FF0000"/>
                <w:sz w:val="21"/>
                <w:szCs w:val="21"/>
              </w:rPr>
              <w:t>Completion status: met, partially met, not met, not applicable, or cannot determine</w:t>
            </w:r>
          </w:p>
        </w:tc>
        <w:tc>
          <w:tcPr>
            <w:tcW w:w="5946" w:type="dxa"/>
            <w:shd w:val="clear" w:color="auto" w:fill="FFFFFF"/>
            <w:tcMar>
              <w:top w:w="100" w:type="dxa"/>
              <w:left w:w="100" w:type="dxa"/>
              <w:bottom w:w="100" w:type="dxa"/>
              <w:right w:w="100" w:type="dxa"/>
            </w:tcMar>
            <w:vAlign w:val="center"/>
          </w:tcPr>
          <w:p w14:paraId="7D87BFA0">
            <w:pPr>
              <w:spacing w:after="30" w:line="246" w:lineRule="auto"/>
              <w:rPr>
                <w:b w:val="0"/>
                <w:bCs/>
                <w:color w:val="FF0000"/>
              </w:rPr>
            </w:pPr>
            <w:r>
              <w:rPr>
                <w:rFonts w:ascii="Arial" w:hAnsi="Arial" w:eastAsia="Arial" w:cs="Arial"/>
                <w:b w:val="0"/>
                <w:bCs/>
                <w:color w:val="FF0000"/>
                <w:sz w:val="21"/>
                <w:szCs w:val="21"/>
              </w:rPr>
              <w:t>The system must select the same status as the faculty assessor. Not applicable means that the triggering condition did not arise; an unanswered requirement is usually not met. A prohibition can be met when the prohibited behaviour did not occur.</w:t>
            </w:r>
          </w:p>
        </w:tc>
      </w:tr>
      <w:tr w14:paraId="33BBB2D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3414" w:type="dxa"/>
            <w:shd w:val="clear" w:color="auto" w:fill="F4F6F8"/>
            <w:tcMar>
              <w:top w:w="100" w:type="dxa"/>
              <w:left w:w="100" w:type="dxa"/>
              <w:bottom w:w="100" w:type="dxa"/>
              <w:right w:w="100" w:type="dxa"/>
            </w:tcMar>
            <w:vAlign w:val="center"/>
          </w:tcPr>
          <w:p w14:paraId="69DC5927">
            <w:pPr>
              <w:spacing w:after="30" w:line="246" w:lineRule="auto"/>
              <w:rPr>
                <w:b w:val="0"/>
                <w:bCs/>
                <w:color w:val="FF0000"/>
              </w:rPr>
            </w:pPr>
            <w:r>
              <w:rPr>
                <w:rFonts w:ascii="Arial" w:hAnsi="Arial" w:eastAsia="Arial" w:cs="Arial"/>
                <w:b w:val="0"/>
                <w:bCs/>
                <w:color w:val="FF0000"/>
                <w:sz w:val="21"/>
                <w:szCs w:val="21"/>
              </w:rPr>
              <w:t>Item-level consequence: no additional consequence, or the original rubric's grade cap, downgrade, or fail decision</w:t>
            </w:r>
          </w:p>
        </w:tc>
        <w:tc>
          <w:tcPr>
            <w:tcW w:w="5946" w:type="dxa"/>
            <w:shd w:val="clear" w:color="auto" w:fill="F4F6F8"/>
            <w:tcMar>
              <w:top w:w="100" w:type="dxa"/>
              <w:left w:w="100" w:type="dxa"/>
              <w:bottom w:w="100" w:type="dxa"/>
              <w:right w:w="100" w:type="dxa"/>
            </w:tcMar>
            <w:vAlign w:val="center"/>
          </w:tcPr>
          <w:p w14:paraId="484FB012">
            <w:pPr>
              <w:spacing w:after="30" w:line="246" w:lineRule="auto"/>
              <w:rPr>
                <w:b w:val="0"/>
                <w:bCs/>
                <w:color w:val="FF0000"/>
              </w:rPr>
            </w:pPr>
            <w:r>
              <w:rPr>
                <w:rFonts w:ascii="Arial" w:hAnsi="Arial" w:eastAsia="Arial" w:cs="Arial"/>
                <w:b w:val="0"/>
                <w:bCs/>
                <w:color w:val="FF0000"/>
                <w:sz w:val="21"/>
                <w:szCs w:val="21"/>
              </w:rPr>
              <w:t>The system must also apply the correct consequence. Recognising a correct answer but omitting a C+ grade cap is not an exact match. Partial credit follows the original rubric; partially met must not automatically be converted to zero marks.</w:t>
            </w:r>
          </w:p>
        </w:tc>
      </w:tr>
      <w:tr w14:paraId="35EBF93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3414" w:type="dxa"/>
            <w:shd w:val="clear" w:color="auto" w:fill="FFFFFF"/>
            <w:tcMar>
              <w:top w:w="100" w:type="dxa"/>
              <w:left w:w="100" w:type="dxa"/>
              <w:bottom w:w="100" w:type="dxa"/>
              <w:right w:w="100" w:type="dxa"/>
            </w:tcMar>
            <w:vAlign w:val="center"/>
          </w:tcPr>
          <w:p w14:paraId="49E50411">
            <w:pPr>
              <w:spacing w:after="30" w:line="246" w:lineRule="auto"/>
              <w:rPr>
                <w:b w:val="0"/>
                <w:bCs/>
                <w:color w:val="FF0000"/>
              </w:rPr>
            </w:pPr>
            <w:r>
              <w:rPr>
                <w:rFonts w:ascii="Arial" w:hAnsi="Arial" w:eastAsia="Arial" w:cs="Arial"/>
                <w:b w:val="0"/>
                <w:bCs/>
                <w:color w:val="FF0000"/>
                <w:sz w:val="21"/>
                <w:szCs w:val="21"/>
              </w:rPr>
              <w:t>Error status: no error, unresolved error, or corrected error with the history retained</w:t>
            </w:r>
          </w:p>
        </w:tc>
        <w:tc>
          <w:tcPr>
            <w:tcW w:w="5946" w:type="dxa"/>
            <w:shd w:val="clear" w:color="auto" w:fill="FFFFFF"/>
            <w:tcMar>
              <w:top w:w="100" w:type="dxa"/>
              <w:left w:w="100" w:type="dxa"/>
              <w:bottom w:w="100" w:type="dxa"/>
              <w:right w:w="100" w:type="dxa"/>
            </w:tcMar>
            <w:vAlign w:val="center"/>
          </w:tcPr>
          <w:p w14:paraId="24B01AEA">
            <w:pPr>
              <w:spacing w:after="30" w:line="246" w:lineRule="auto"/>
              <w:rPr>
                <w:b w:val="0"/>
                <w:bCs/>
                <w:color w:val="FF0000"/>
              </w:rPr>
            </w:pPr>
            <w:r>
              <w:rPr>
                <w:rFonts w:ascii="Arial" w:hAnsi="Arial" w:eastAsia="Arial" w:cs="Arial"/>
                <w:b w:val="0"/>
                <w:bCs/>
                <w:color w:val="FF0000"/>
                <w:sz w:val="21"/>
                <w:szCs w:val="21"/>
              </w:rPr>
              <w:t>The system must distinguish the current answer from an earlier error. Correction does not automatically remove a penalty; the original policy determines the consequence.</w:t>
            </w:r>
          </w:p>
        </w:tc>
      </w:tr>
      <w:tr w14:paraId="7398D54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3414" w:type="dxa"/>
            <w:shd w:val="clear" w:color="auto" w:fill="F4F6F8"/>
            <w:tcMar>
              <w:top w:w="100" w:type="dxa"/>
              <w:left w:w="100" w:type="dxa"/>
              <w:bottom w:w="100" w:type="dxa"/>
              <w:right w:w="100" w:type="dxa"/>
            </w:tcMar>
            <w:vAlign w:val="center"/>
          </w:tcPr>
          <w:p w14:paraId="69FBE168">
            <w:pPr>
              <w:spacing w:after="30" w:line="246" w:lineRule="auto"/>
              <w:rPr>
                <w:b w:val="0"/>
                <w:bCs/>
                <w:color w:val="FF0000"/>
              </w:rPr>
            </w:pPr>
            <w:r>
              <w:rPr>
                <w:rFonts w:ascii="Arial" w:hAnsi="Arial" w:eastAsia="Arial" w:cs="Arial"/>
                <w:b w:val="0"/>
                <w:bCs/>
                <w:color w:val="FF0000"/>
                <w:sz w:val="21"/>
                <w:szCs w:val="21"/>
              </w:rPr>
              <w:t>Review: not required or required, with a reason</w:t>
            </w:r>
          </w:p>
        </w:tc>
        <w:tc>
          <w:tcPr>
            <w:tcW w:w="5946" w:type="dxa"/>
            <w:shd w:val="clear" w:color="auto" w:fill="F4F6F8"/>
            <w:tcMar>
              <w:top w:w="100" w:type="dxa"/>
              <w:left w:w="100" w:type="dxa"/>
              <w:bottom w:w="100" w:type="dxa"/>
              <w:right w:w="100" w:type="dxa"/>
            </w:tcMar>
            <w:vAlign w:val="center"/>
          </w:tcPr>
          <w:p w14:paraId="39F5B893">
            <w:pPr>
              <w:spacing w:after="30" w:line="246" w:lineRule="auto"/>
              <w:rPr>
                <w:b w:val="0"/>
                <w:bCs/>
                <w:color w:val="FF0000"/>
              </w:rPr>
            </w:pPr>
            <w:r>
              <w:rPr>
                <w:rFonts w:ascii="Arial" w:hAnsi="Arial" w:eastAsia="Arial" w:cs="Arial"/>
                <w:b w:val="0"/>
                <w:bCs/>
                <w:color w:val="FF0000"/>
                <w:sz w:val="21"/>
                <w:szCs w:val="21"/>
              </w:rPr>
              <w:t>The system must correctly identify cases requiring review, such as incomplete evidence, an unresolved policy, or unauthorised intervention by the AI.</w:t>
            </w:r>
          </w:p>
        </w:tc>
      </w:tr>
    </w:tbl>
    <w:p w14:paraId="3D0C279F">
      <w:pPr>
        <w:spacing w:after="60" w:line="20" w:lineRule="exact"/>
        <w:rPr>
          <w:sz w:val="2"/>
        </w:rPr>
      </w:pPr>
    </w:p>
    <w:p w14:paraId="2DA69356">
      <w:pPr>
        <w:spacing w:after="120" w:line="276" w:lineRule="auto"/>
      </w:pPr>
      <w:r>
        <w:rPr>
          <w:rFonts w:ascii="Arial" w:hAnsi="Arial" w:eastAsia="Arial" w:cs="Arial"/>
          <w:b/>
          <w:bCs/>
          <w:color w:val="FF0000"/>
          <w:sz w:val="24"/>
          <w:szCs w:val="24"/>
        </w:rPr>
        <w:t>An assessment item receives 1 only when its completion status and all prespecified applicable fields—consequence, error status, and review decision—match the faculty reference assessment. Any mismatch or absence of a valid output receives 0.</w:t>
      </w:r>
      <w:r>
        <w:rPr>
          <w:rFonts w:ascii="Arial" w:hAnsi="Arial" w:eastAsia="Arial" w:cs="Arial"/>
          <w:sz w:val="24"/>
          <w:szCs w:val="24"/>
        </w:rPr>
        <w:t xml:space="preserve"> Not applicable is a definite conditional decision and remains a valid state in the comparison; its frequency is reported separately, and it does not add to the student's grade. If any field to be compared lacks a reference assessment, the entire item is jointly marked pending verification for both methods; known fields must not be selectively retained. Cases requiring review under an established rule can remain in the analysis. An unresolved clinical policy, however, cannot be presented as validated simply because the system requests review.</w:t>
      </w:r>
    </w:p>
    <w:p w14:paraId="5B2B33CE">
      <w:pPr>
        <w:spacing w:after="120" w:line="276" w:lineRule="auto"/>
      </w:pPr>
      <w:r>
        <w:rPr>
          <w:rFonts w:ascii="Arial" w:hAnsi="Arial" w:eastAsia="Arial" w:cs="Arial"/>
          <w:sz w:val="24"/>
          <w:szCs w:val="24"/>
        </w:rPr>
        <w:t>Exact agreement in assessment decisions = core items matching the faculty reference assessment in full ÷ core items with a shared faculty reference assessment for both methods × 100%. There are at most 128 items (32 sessions × 4 items), with the same denominator for each method. Also report the proportion of sessions in which all four items match and agreement on the station-level critical consequences recorded at the end of the form. This four-item form is not the Faculty's complete assessment rubric and must not be used to produce an official total station score or pass rate.</w:t>
      </w:r>
    </w:p>
    <w:p w14:paraId="6519F860">
      <w:pPr>
        <w:pStyle w:val="4"/>
        <w:spacing w:after="120" w:line="276" w:lineRule="auto"/>
      </w:pPr>
      <w:r>
        <w:rPr>
          <w:rFonts w:ascii="Arial" w:hAnsi="Arial" w:eastAsia="Arial" w:cs="Arial"/>
          <w:sz w:val="24"/>
          <w:szCs w:val="24"/>
        </w:rPr>
        <w:t>8.1 Three common calculation errors</w:t>
      </w:r>
    </w:p>
    <w:tbl>
      <w:tblPr>
        <w:tblStyle w:val="32"/>
        <w:tblW w:w="9360"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 w:type="dxa"/>
          <w:bottom w:w="0" w:type="dxa"/>
          <w:right w:w="10" w:type="dxa"/>
        </w:tblCellMar>
      </w:tblPr>
      <w:tblGrid>
        <w:gridCol w:w="4680"/>
        <w:gridCol w:w="3304"/>
        <w:gridCol w:w="1376"/>
      </w:tblGrid>
      <w:tr w14:paraId="366765C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tblHeader/>
          <w:jc w:val="center"/>
        </w:trPr>
        <w:tc>
          <w:tcPr>
            <w:tcW w:w="4680" w:type="dxa"/>
            <w:shd w:val="clear" w:color="auto" w:fill="E9EEF2"/>
            <w:tcMar>
              <w:top w:w="100" w:type="dxa"/>
              <w:left w:w="100" w:type="dxa"/>
              <w:bottom w:w="100" w:type="dxa"/>
              <w:right w:w="100" w:type="dxa"/>
            </w:tcMar>
            <w:vAlign w:val="center"/>
          </w:tcPr>
          <w:p w14:paraId="2D13AE9C">
            <w:pPr>
              <w:keepNext/>
              <w:spacing w:after="30" w:line="246" w:lineRule="auto"/>
            </w:pPr>
            <w:r>
              <w:rPr>
                <w:rFonts w:ascii="Arial" w:hAnsi="Arial" w:eastAsia="Arial" w:cs="Arial"/>
                <w:b/>
                <w:color w:val="000000"/>
                <w:sz w:val="21"/>
                <w:szCs w:val="21"/>
              </w:rPr>
              <w:t>Faculty reference assessment</w:t>
            </w:r>
          </w:p>
        </w:tc>
        <w:tc>
          <w:tcPr>
            <w:tcW w:w="3304" w:type="dxa"/>
            <w:shd w:val="clear" w:color="auto" w:fill="E9EEF2"/>
            <w:tcMar>
              <w:top w:w="100" w:type="dxa"/>
              <w:left w:w="100" w:type="dxa"/>
              <w:bottom w:w="100" w:type="dxa"/>
              <w:right w:w="100" w:type="dxa"/>
            </w:tcMar>
            <w:vAlign w:val="center"/>
          </w:tcPr>
          <w:p w14:paraId="16257100">
            <w:pPr>
              <w:keepNext/>
              <w:spacing w:after="30" w:line="246" w:lineRule="auto"/>
            </w:pPr>
            <w:r>
              <w:rPr>
                <w:rFonts w:ascii="Arial" w:hAnsi="Arial" w:eastAsia="Arial" w:cs="Arial"/>
                <w:b/>
                <w:color w:val="000000"/>
                <w:sz w:val="21"/>
                <w:szCs w:val="21"/>
              </w:rPr>
              <w:t>System output</w:t>
            </w:r>
          </w:p>
        </w:tc>
        <w:tc>
          <w:tcPr>
            <w:tcW w:w="1376" w:type="dxa"/>
            <w:shd w:val="clear" w:color="auto" w:fill="E9EEF2"/>
            <w:tcMar>
              <w:top w:w="100" w:type="dxa"/>
              <w:left w:w="100" w:type="dxa"/>
              <w:bottom w:w="100" w:type="dxa"/>
              <w:right w:w="100" w:type="dxa"/>
            </w:tcMar>
            <w:vAlign w:val="center"/>
          </w:tcPr>
          <w:p w14:paraId="0B5A6112">
            <w:pPr>
              <w:keepNext/>
              <w:spacing w:after="30" w:line="246" w:lineRule="auto"/>
            </w:pPr>
            <w:r>
              <w:rPr>
                <w:rFonts w:ascii="Arial" w:hAnsi="Arial" w:eastAsia="Arial" w:cs="Arial"/>
                <w:b/>
                <w:color w:val="000000"/>
                <w:sz w:val="21"/>
                <w:szCs w:val="21"/>
              </w:rPr>
              <w:t>Agreement score</w:t>
            </w:r>
          </w:p>
        </w:tc>
      </w:tr>
      <w:tr w14:paraId="7DE2320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4680" w:type="dxa"/>
            <w:shd w:val="clear" w:color="auto" w:fill="FFFFFF"/>
            <w:tcMar>
              <w:top w:w="100" w:type="dxa"/>
              <w:left w:w="100" w:type="dxa"/>
              <w:bottom w:w="100" w:type="dxa"/>
              <w:right w:w="100" w:type="dxa"/>
            </w:tcMar>
            <w:vAlign w:val="center"/>
          </w:tcPr>
          <w:p w14:paraId="00F05603">
            <w:pPr>
              <w:spacing w:after="30" w:line="246" w:lineRule="auto"/>
            </w:pPr>
            <w:r>
              <w:rPr>
                <w:rFonts w:ascii="Arial" w:hAnsi="Arial" w:eastAsia="Arial" w:cs="Arial"/>
                <w:sz w:val="21"/>
                <w:szCs w:val="21"/>
              </w:rPr>
              <w:t>The onychomycosis risk is correctly identified after a designated prompt: met, C+ grade cap, no error, no review required</w:t>
            </w:r>
          </w:p>
        </w:tc>
        <w:tc>
          <w:tcPr>
            <w:tcW w:w="3304" w:type="dxa"/>
            <w:shd w:val="clear" w:color="auto" w:fill="FFFFFF"/>
            <w:tcMar>
              <w:top w:w="100" w:type="dxa"/>
              <w:left w:w="100" w:type="dxa"/>
              <w:bottom w:w="100" w:type="dxa"/>
              <w:right w:w="100" w:type="dxa"/>
            </w:tcMar>
            <w:vAlign w:val="center"/>
          </w:tcPr>
          <w:p w14:paraId="25A6EA43">
            <w:pPr>
              <w:spacing w:after="30" w:line="246" w:lineRule="auto"/>
            </w:pPr>
            <w:r>
              <w:rPr>
                <w:rFonts w:ascii="Arial" w:hAnsi="Arial" w:eastAsia="Arial" w:cs="Arial"/>
                <w:sz w:val="21"/>
                <w:szCs w:val="21"/>
              </w:rPr>
              <w:t>Records only met and omits the grade cap</w:t>
            </w:r>
          </w:p>
        </w:tc>
        <w:tc>
          <w:tcPr>
            <w:tcW w:w="1376" w:type="dxa"/>
            <w:shd w:val="clear" w:color="auto" w:fill="FFFFFF"/>
            <w:tcMar>
              <w:top w:w="100" w:type="dxa"/>
              <w:left w:w="100" w:type="dxa"/>
              <w:bottom w:w="100" w:type="dxa"/>
              <w:right w:w="100" w:type="dxa"/>
            </w:tcMar>
            <w:vAlign w:val="center"/>
          </w:tcPr>
          <w:p w14:paraId="4C8E8318">
            <w:pPr>
              <w:spacing w:after="30" w:line="246" w:lineRule="auto"/>
            </w:pPr>
            <w:r>
              <w:rPr>
                <w:rFonts w:ascii="Arial" w:hAnsi="Arial" w:eastAsia="Arial" w:cs="Arial"/>
                <w:sz w:val="21"/>
                <w:szCs w:val="21"/>
              </w:rPr>
              <w:t>0: completion status matches, but the consequence does not.</w:t>
            </w:r>
          </w:p>
        </w:tc>
      </w:tr>
      <w:tr w14:paraId="191A9A3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4680" w:type="dxa"/>
            <w:shd w:val="clear" w:color="auto" w:fill="F4F6F8"/>
            <w:tcMar>
              <w:top w:w="100" w:type="dxa"/>
              <w:left w:w="100" w:type="dxa"/>
              <w:bottom w:w="100" w:type="dxa"/>
              <w:right w:w="100" w:type="dxa"/>
            </w:tcMar>
            <w:vAlign w:val="center"/>
          </w:tcPr>
          <w:p w14:paraId="42AEE54E">
            <w:pPr>
              <w:spacing w:after="30" w:line="246" w:lineRule="auto"/>
            </w:pPr>
            <w:r>
              <w:rPr>
                <w:rFonts w:ascii="Arial" w:hAnsi="Arial" w:eastAsia="Arial" w:cs="Arial"/>
                <w:sz w:val="21"/>
                <w:szCs w:val="21"/>
              </w:rPr>
              <w:t>The student actually advises doubling a missed MTX dose and does not correct it: not met, automatic fail, unresolved error</w:t>
            </w:r>
          </w:p>
        </w:tc>
        <w:tc>
          <w:tcPr>
            <w:tcW w:w="3304" w:type="dxa"/>
            <w:shd w:val="clear" w:color="auto" w:fill="F4F6F8"/>
            <w:tcMar>
              <w:top w:w="100" w:type="dxa"/>
              <w:left w:w="100" w:type="dxa"/>
              <w:bottom w:w="100" w:type="dxa"/>
              <w:right w:w="100" w:type="dxa"/>
            </w:tcMar>
            <w:vAlign w:val="center"/>
          </w:tcPr>
          <w:p w14:paraId="09A5B296">
            <w:pPr>
              <w:spacing w:after="30" w:line="246" w:lineRule="auto"/>
            </w:pPr>
            <w:r>
              <w:rPr>
                <w:rFonts w:ascii="Arial" w:hAnsi="Arial" w:eastAsia="Arial" w:cs="Arial"/>
                <w:sz w:val="21"/>
                <w:szCs w:val="21"/>
              </w:rPr>
              <w:t>Records not met and offers improvement advice, but does not apply the fail decision</w:t>
            </w:r>
          </w:p>
        </w:tc>
        <w:tc>
          <w:tcPr>
            <w:tcW w:w="1376" w:type="dxa"/>
            <w:shd w:val="clear" w:color="auto" w:fill="F4F6F8"/>
            <w:tcMar>
              <w:top w:w="100" w:type="dxa"/>
              <w:left w:w="100" w:type="dxa"/>
              <w:bottom w:w="100" w:type="dxa"/>
              <w:right w:w="100" w:type="dxa"/>
            </w:tcMar>
            <w:vAlign w:val="center"/>
          </w:tcPr>
          <w:p w14:paraId="475798CA">
            <w:pPr>
              <w:spacing w:after="30" w:line="246" w:lineRule="auto"/>
            </w:pPr>
            <w:r>
              <w:rPr>
                <w:rFonts w:ascii="Arial" w:hAnsi="Arial" w:eastAsia="Arial" w:cs="Arial"/>
                <w:sz w:val="21"/>
                <w:szCs w:val="21"/>
              </w:rPr>
              <w:t>0: the original rubric's critical safety consequence is omitted.</w:t>
            </w:r>
          </w:p>
        </w:tc>
      </w:tr>
      <w:tr w14:paraId="14E014D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4680" w:type="dxa"/>
            <w:shd w:val="clear" w:color="auto" w:fill="FFFFFF"/>
            <w:tcMar>
              <w:top w:w="100" w:type="dxa"/>
              <w:left w:w="100" w:type="dxa"/>
              <w:bottom w:w="100" w:type="dxa"/>
              <w:right w:w="100" w:type="dxa"/>
            </w:tcMar>
            <w:vAlign w:val="center"/>
          </w:tcPr>
          <w:p w14:paraId="76A1FF0B">
            <w:pPr>
              <w:spacing w:after="30" w:line="246" w:lineRule="auto"/>
            </w:pPr>
            <w:r>
              <w:rPr>
                <w:rFonts w:ascii="Arial" w:hAnsi="Arial" w:eastAsia="Arial" w:cs="Arial"/>
                <w:sz w:val="21"/>
                <w:szCs w:val="21"/>
              </w:rPr>
              <w:t>The student never gives the correct answer: not met, with the correct consequence from the original rubric</w:t>
            </w:r>
          </w:p>
        </w:tc>
        <w:tc>
          <w:tcPr>
            <w:tcW w:w="3304" w:type="dxa"/>
            <w:shd w:val="clear" w:color="auto" w:fill="FFFFFF"/>
            <w:tcMar>
              <w:top w:w="100" w:type="dxa"/>
              <w:left w:w="100" w:type="dxa"/>
              <w:bottom w:w="100" w:type="dxa"/>
              <w:right w:w="100" w:type="dxa"/>
            </w:tcMar>
            <w:vAlign w:val="center"/>
          </w:tcPr>
          <w:p w14:paraId="735C4A8C">
            <w:pPr>
              <w:spacing w:after="30" w:line="246" w:lineRule="auto"/>
            </w:pPr>
            <w:r>
              <w:rPr>
                <w:rFonts w:ascii="Arial" w:hAnsi="Arial" w:eastAsia="Arial" w:cs="Arial"/>
                <w:sz w:val="21"/>
                <w:szCs w:val="21"/>
              </w:rPr>
              <w:t>Also records not met and applies the same consequence</w:t>
            </w:r>
          </w:p>
        </w:tc>
        <w:tc>
          <w:tcPr>
            <w:tcW w:w="1376" w:type="dxa"/>
            <w:shd w:val="clear" w:color="auto" w:fill="FFFFFF"/>
            <w:tcMar>
              <w:top w:w="100" w:type="dxa"/>
              <w:left w:w="100" w:type="dxa"/>
              <w:bottom w:w="100" w:type="dxa"/>
              <w:right w:w="100" w:type="dxa"/>
            </w:tcMar>
            <w:vAlign w:val="center"/>
          </w:tcPr>
          <w:p w14:paraId="73246CF2">
            <w:pPr>
              <w:spacing w:after="30" w:line="246" w:lineRule="auto"/>
            </w:pPr>
            <w:r>
              <w:rPr>
                <w:rFonts w:ascii="Arial" w:hAnsi="Arial" w:eastAsia="Arial" w:cs="Arial"/>
                <w:sz w:val="21"/>
                <w:szCs w:val="21"/>
              </w:rPr>
              <w:t>1: the student's answer is wrong, but the system's assessment is correct.</w:t>
            </w:r>
          </w:p>
        </w:tc>
      </w:tr>
    </w:tbl>
    <w:p w14:paraId="5C265549">
      <w:pPr>
        <w:spacing w:after="60" w:line="20" w:lineRule="exact"/>
        <w:rPr>
          <w:sz w:val="2"/>
        </w:rPr>
      </w:pPr>
    </w:p>
    <w:p w14:paraId="2BD7E893">
      <w:pPr>
        <w:spacing w:after="120" w:line="276" w:lineRule="auto"/>
      </w:pPr>
      <w:r>
        <w:rPr>
          <w:rFonts w:ascii="Arial" w:hAnsi="Arial" w:eastAsia="Arial" w:cs="Arial"/>
          <w:sz w:val="24"/>
          <w:szCs w:val="24"/>
        </w:rPr>
        <w:t>Example: if conventional AI matches fully on 100 of 128 items and EGJ on 116, their rates are 78.1% and 90.6%, a difference of 12.5 percentage points. If four items lack a reference assessment, recompute each method's number of matches within the same 124 valid items and divide by 124. The numerators of 100 and 116 cannot simply be retained, nor may unclear items be removed separately for each method. All numbers in these examples are illustrative, not observed results.</w:t>
      </w:r>
    </w:p>
    <w:p w14:paraId="7C6D4CE7">
      <w:pPr>
        <w:spacing w:after="120" w:line="276" w:lineRule="auto"/>
      </w:pPr>
      <w:r>
        <w:rPr>
          <w:rFonts w:ascii="Arial" w:hAnsi="Arial" w:eastAsia="Arial" w:cs="Arial"/>
          <w:sz w:val="24"/>
          <w:szCs w:val="24"/>
        </w:rPr>
        <w:t>Partially met means that required content is incomplete; it does not automatically mean half credit. A single prohibition will usually be either met or not met, and other correct points cannot compensate for dangerous advice. If no alternative drug is recommended in the migraine station, the allergy check associated with recommending an alternative may be not applicable, while the alternative-treatment requirement remains not met. Report the number of not-applicable decisions and the accuracy after excluding them, so that untriggered conditions do not inflate agreement.</w:t>
      </w:r>
    </w:p>
    <w:p w14:paraId="559C359B">
      <w:pPr>
        <w:pStyle w:val="3"/>
        <w:pageBreakBefore w:val="0"/>
        <w:spacing w:after="120" w:line="276" w:lineRule="auto"/>
      </w:pPr>
      <w:r>
        <w:rPr>
          <w:rFonts w:ascii="Arial" w:hAnsi="Arial" w:eastAsia="Arial" w:cs="Arial"/>
          <w:sz w:val="26"/>
          <w:szCs w:val="26"/>
        </w:rPr>
        <w:t>9 Simulated tests and statistical analysis</w:t>
      </w:r>
    </w:p>
    <w:p w14:paraId="22DB967F">
      <w:pPr>
        <w:spacing w:after="120" w:line="276" w:lineRule="auto"/>
      </w:pPr>
      <w:r>
        <w:rPr>
          <w:rFonts w:ascii="Arial" w:hAnsi="Arial" w:eastAsia="Arial" w:cs="Arial"/>
          <w:sz w:val="24"/>
          <w:szCs w:val="24"/>
        </w:rPr>
        <w:t>Live consultations may not contain prompts or corrections. The research team will therefore prepare 16 short dialogues, four per station, to test source attribution, prompt consequences, medication-specific conditions, and error correction. Each dialogue contains approximately 6–10 utterances. A faculty assessor checks the specified role action and one assessment decision. Students do not read these scripts, and simulated results are not included in the live-study denominator.</w:t>
      </w:r>
      <w:r>
        <w:fldChar w:fldCharType="begin"/>
      </w:r>
      <w:r>
        <w:instrText xml:space="preserve"> HYPERLINK \l "ref_R14" \h </w:instrText>
      </w:r>
      <w:r>
        <w:fldChar w:fldCharType="separate"/>
      </w:r>
      <w:r>
        <w:rPr>
          <w:rFonts w:ascii="Arial" w:hAnsi="Arial" w:eastAsia="Arial" w:cs="Arial"/>
          <w:color w:val="184E7B"/>
          <w:sz w:val="20"/>
          <w:szCs w:val="20"/>
          <w:u w:val="single"/>
        </w:rPr>
        <w:t>[6]</w:t>
      </w:r>
      <w:r>
        <w:rPr>
          <w:rFonts w:ascii="Arial" w:hAnsi="Arial" w:eastAsia="Arial" w:cs="Arial"/>
          <w:color w:val="184E7B"/>
          <w:sz w:val="20"/>
          <w:szCs w:val="20"/>
          <w:u w:val="single"/>
        </w:rPr>
        <w:fldChar w:fldCharType="end"/>
      </w:r>
    </w:p>
    <w:tbl>
      <w:tblPr>
        <w:tblStyle w:val="32"/>
        <w:tblW w:w="9360"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 w:type="dxa"/>
          <w:bottom w:w="0" w:type="dxa"/>
          <w:right w:w="10" w:type="dxa"/>
        </w:tblCellMar>
      </w:tblPr>
      <w:tblGrid>
        <w:gridCol w:w="1872"/>
        <w:gridCol w:w="7488"/>
      </w:tblGrid>
      <w:tr w14:paraId="4759B46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tblHeader/>
          <w:jc w:val="center"/>
        </w:trPr>
        <w:tc>
          <w:tcPr>
            <w:tcW w:w="1872" w:type="dxa"/>
            <w:shd w:val="clear" w:color="auto" w:fill="E9EEF2"/>
            <w:tcMar>
              <w:top w:w="100" w:type="dxa"/>
              <w:left w:w="100" w:type="dxa"/>
              <w:bottom w:w="100" w:type="dxa"/>
              <w:right w:w="100" w:type="dxa"/>
            </w:tcMar>
            <w:vAlign w:val="center"/>
          </w:tcPr>
          <w:p w14:paraId="4C2ACBB4">
            <w:pPr>
              <w:keepNext/>
              <w:spacing w:after="30" w:line="246" w:lineRule="auto"/>
            </w:pPr>
            <w:r>
              <w:rPr>
                <w:rFonts w:ascii="Arial" w:hAnsi="Arial" w:eastAsia="Arial" w:cs="Arial"/>
                <w:b/>
                <w:color w:val="000000"/>
                <w:sz w:val="21"/>
                <w:szCs w:val="21"/>
              </w:rPr>
              <w:t>Test type</w:t>
            </w:r>
          </w:p>
        </w:tc>
        <w:tc>
          <w:tcPr>
            <w:tcW w:w="7488" w:type="dxa"/>
            <w:shd w:val="clear" w:color="auto" w:fill="E9EEF2"/>
            <w:tcMar>
              <w:top w:w="100" w:type="dxa"/>
              <w:left w:w="100" w:type="dxa"/>
              <w:bottom w:w="100" w:type="dxa"/>
              <w:right w:w="100" w:type="dxa"/>
            </w:tcMar>
            <w:vAlign w:val="center"/>
          </w:tcPr>
          <w:p w14:paraId="64B29AC3">
            <w:pPr>
              <w:keepNext/>
              <w:spacing w:after="30" w:line="246" w:lineRule="auto"/>
            </w:pPr>
            <w:r>
              <w:rPr>
                <w:rFonts w:ascii="Arial" w:hAnsi="Arial" w:eastAsia="Arial" w:cs="Arial"/>
                <w:b/>
                <w:color w:val="000000"/>
                <w:sz w:val="21"/>
                <w:szCs w:val="21"/>
              </w:rPr>
              <w:t>Procedure</w:t>
            </w:r>
          </w:p>
        </w:tc>
      </w:tr>
      <w:tr w14:paraId="0D3E246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1872" w:type="dxa"/>
            <w:shd w:val="clear" w:color="auto" w:fill="FFFFFF"/>
            <w:tcMar>
              <w:top w:w="100" w:type="dxa"/>
              <w:left w:w="100" w:type="dxa"/>
              <w:bottom w:w="100" w:type="dxa"/>
              <w:right w:w="100" w:type="dxa"/>
            </w:tcMar>
            <w:vAlign w:val="center"/>
          </w:tcPr>
          <w:p w14:paraId="1D1F72D9">
            <w:pPr>
              <w:spacing w:after="30" w:line="246" w:lineRule="auto"/>
            </w:pPr>
            <w:r>
              <w:rPr>
                <w:rFonts w:ascii="Arial" w:hAnsi="Arial" w:eastAsia="Arial" w:cs="Arial"/>
                <w:sz w:val="21"/>
                <w:szCs w:val="21"/>
              </w:rPr>
              <w:t>Source attribution</w:t>
            </w:r>
          </w:p>
        </w:tc>
        <w:tc>
          <w:tcPr>
            <w:tcW w:w="7488" w:type="dxa"/>
            <w:shd w:val="clear" w:color="auto" w:fill="FFFFFF"/>
            <w:tcMar>
              <w:top w:w="100" w:type="dxa"/>
              <w:left w:w="100" w:type="dxa"/>
              <w:bottom w:w="100" w:type="dxa"/>
              <w:right w:w="100" w:type="dxa"/>
            </w:tcMar>
            <w:vAlign w:val="center"/>
          </w:tcPr>
          <w:p w14:paraId="36799714">
            <w:pPr>
              <w:spacing w:after="30" w:line="246" w:lineRule="auto"/>
            </w:pPr>
            <w:r>
              <w:rPr>
                <w:rFonts w:ascii="Arial" w:hAnsi="Arial" w:eastAsia="Arial" w:cs="Arial"/>
                <w:sz w:val="21"/>
                <w:szCs w:val="21"/>
              </w:rPr>
              <w:t>The student says that MTX is taken daily, and the patient repeats this. Check whether the role corrects the student without authorisation and whether the assessment incorrectly counts the patient's words as a correct student answer.</w:t>
            </w:r>
          </w:p>
        </w:tc>
      </w:tr>
      <w:tr w14:paraId="5E470EE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1872" w:type="dxa"/>
            <w:shd w:val="clear" w:color="auto" w:fill="F4F6F8"/>
            <w:tcMar>
              <w:top w:w="100" w:type="dxa"/>
              <w:left w:w="100" w:type="dxa"/>
              <w:bottom w:w="100" w:type="dxa"/>
              <w:right w:w="100" w:type="dxa"/>
            </w:tcMar>
            <w:vAlign w:val="center"/>
          </w:tcPr>
          <w:p w14:paraId="1205958D">
            <w:pPr>
              <w:spacing w:after="30" w:line="246" w:lineRule="auto"/>
            </w:pPr>
            <w:r>
              <w:rPr>
                <w:rFonts w:ascii="Arial" w:hAnsi="Arial" w:eastAsia="Arial" w:cs="Arial"/>
                <w:sz w:val="21"/>
                <w:szCs w:val="21"/>
              </w:rPr>
              <w:t>Prompt consequences</w:t>
            </w:r>
          </w:p>
        </w:tc>
        <w:tc>
          <w:tcPr>
            <w:tcW w:w="7488" w:type="dxa"/>
            <w:shd w:val="clear" w:color="auto" w:fill="F4F6F8"/>
            <w:tcMar>
              <w:top w:w="100" w:type="dxa"/>
              <w:left w:w="100" w:type="dxa"/>
              <w:bottom w:w="100" w:type="dxa"/>
              <w:right w:w="100" w:type="dxa"/>
            </w:tcMar>
            <w:vAlign w:val="center"/>
          </w:tcPr>
          <w:p w14:paraId="09ABEBAF">
            <w:pPr>
              <w:spacing w:after="30" w:line="246" w:lineRule="auto"/>
            </w:pPr>
            <w:r>
              <w:rPr>
                <w:rFonts w:ascii="Arial" w:hAnsi="Arial" w:eastAsia="Arial" w:cs="Arial"/>
                <w:sz w:val="21"/>
                <w:szCs w:val="21"/>
              </w:rPr>
              <w:t>A designated onychomycosis prompt is actually delivered, after which the student answers correctly. Use an undelivered prompt draft and ordinary clarification as negative controls.</w:t>
            </w:r>
          </w:p>
        </w:tc>
      </w:tr>
      <w:tr w14:paraId="4777965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1872" w:type="dxa"/>
            <w:shd w:val="clear" w:color="auto" w:fill="FFFFFF"/>
            <w:tcMar>
              <w:top w:w="100" w:type="dxa"/>
              <w:left w:w="100" w:type="dxa"/>
              <w:bottom w:w="100" w:type="dxa"/>
              <w:right w:w="100" w:type="dxa"/>
            </w:tcMar>
            <w:vAlign w:val="center"/>
          </w:tcPr>
          <w:p w14:paraId="5A62FB2F">
            <w:pPr>
              <w:spacing w:after="30" w:line="246" w:lineRule="auto"/>
            </w:pPr>
            <w:r>
              <w:rPr>
                <w:rFonts w:ascii="Arial" w:hAnsi="Arial" w:eastAsia="Arial" w:cs="Arial"/>
                <w:sz w:val="21"/>
                <w:szCs w:val="21"/>
              </w:rPr>
              <w:t>Medication-specific conditions</w:t>
            </w:r>
          </w:p>
        </w:tc>
        <w:tc>
          <w:tcPr>
            <w:tcW w:w="7488" w:type="dxa"/>
            <w:shd w:val="clear" w:color="auto" w:fill="FFFFFF"/>
            <w:tcMar>
              <w:top w:w="100" w:type="dxa"/>
              <w:left w:w="100" w:type="dxa"/>
              <w:bottom w:w="100" w:type="dxa"/>
              <w:right w:w="100" w:type="dxa"/>
            </w:tcMar>
            <w:vAlign w:val="center"/>
          </w:tcPr>
          <w:p w14:paraId="39A95F1B">
            <w:pPr>
              <w:spacing w:after="30" w:line="246" w:lineRule="auto"/>
            </w:pPr>
            <w:r>
              <w:rPr>
                <w:rFonts w:ascii="Arial" w:hAnsi="Arial" w:eastAsia="Arial" w:cs="Arial"/>
                <w:sz w:val="21"/>
                <w:szCs w:val="21"/>
              </w:rPr>
              <w:t>A dialogue discusses different regimens for two drugs. Check for doses assigned to the wrong drug or omitted case-specific conditions. The clinical reference remains the Faculty's existing materials.</w:t>
            </w:r>
          </w:p>
        </w:tc>
      </w:tr>
      <w:tr w14:paraId="71C94E8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1872" w:type="dxa"/>
            <w:shd w:val="clear" w:color="auto" w:fill="F4F6F8"/>
            <w:tcMar>
              <w:top w:w="100" w:type="dxa"/>
              <w:left w:w="100" w:type="dxa"/>
              <w:bottom w:w="100" w:type="dxa"/>
              <w:right w:w="100" w:type="dxa"/>
            </w:tcMar>
            <w:vAlign w:val="center"/>
          </w:tcPr>
          <w:p w14:paraId="35301B1B">
            <w:pPr>
              <w:spacing w:after="30" w:line="246" w:lineRule="auto"/>
            </w:pPr>
            <w:r>
              <w:rPr>
                <w:rFonts w:ascii="Arial" w:hAnsi="Arial" w:eastAsia="Arial" w:cs="Arial"/>
                <w:sz w:val="21"/>
                <w:szCs w:val="21"/>
              </w:rPr>
              <w:t>Error correction</w:t>
            </w:r>
          </w:p>
        </w:tc>
        <w:tc>
          <w:tcPr>
            <w:tcW w:w="7488" w:type="dxa"/>
            <w:shd w:val="clear" w:color="auto" w:fill="F4F6F8"/>
            <w:tcMar>
              <w:top w:w="100" w:type="dxa"/>
              <w:left w:w="100" w:type="dxa"/>
              <w:bottom w:w="100" w:type="dxa"/>
              <w:right w:w="100" w:type="dxa"/>
            </w:tcMar>
            <w:vAlign w:val="center"/>
          </w:tcPr>
          <w:p w14:paraId="44FC28AC">
            <w:pPr>
              <w:spacing w:after="30" w:line="246" w:lineRule="auto"/>
            </w:pPr>
            <w:r>
              <w:rPr>
                <w:rFonts w:ascii="Arial" w:hAnsi="Arial" w:eastAsia="Arial" w:cs="Arial"/>
                <w:sz w:val="21"/>
                <w:szCs w:val="21"/>
              </w:rPr>
              <w:t>The student first gives the wrong frequency and then corrects it. Check the current status, retention of the error history, and the Faculty's prescribed consequence. Request review if the policy is not explicit.</w:t>
            </w:r>
          </w:p>
        </w:tc>
      </w:tr>
    </w:tbl>
    <w:p w14:paraId="2A6F927A">
      <w:pPr>
        <w:spacing w:after="60" w:line="20" w:lineRule="exact"/>
        <w:rPr>
          <w:sz w:val="2"/>
        </w:rPr>
      </w:pPr>
    </w:p>
    <w:p w14:paraId="0E5853CC">
      <w:pPr>
        <w:spacing w:after="120" w:line="276" w:lineRule="auto"/>
      </w:pPr>
      <w:r>
        <w:rPr>
          <w:rFonts w:ascii="Arial" w:hAnsi="Arial" w:eastAsia="Arial" w:cs="Arial"/>
          <w:sz w:val="24"/>
          <w:szCs w:val="24"/>
        </w:rPr>
        <w:t>Only one mechanism ablation is planned. With the same evidence graph, disable the link by which an actually delivered authorised prompt affects the assessment consequence; keep everything else unchanged. Both the full and ablated versions should recognise the correct subsequent answer, but only the full version should apply the original rubric's prompt-related grade cap. Neither an undelivered draft nor ordinary clarification should trigger that cap. This is an offline test: it adds no student tasks and does not require several separate systems.</w:t>
      </w:r>
      <w:r>
        <w:fldChar w:fldCharType="begin"/>
      </w:r>
      <w:r>
        <w:instrText xml:space="preserve"> HYPERLINK \l "ref_R30" \h </w:instrText>
      </w:r>
      <w:r>
        <w:fldChar w:fldCharType="separate"/>
      </w:r>
      <w:r>
        <w:rPr>
          <w:rFonts w:ascii="Arial" w:hAnsi="Arial" w:eastAsia="Arial" w:cs="Arial"/>
          <w:color w:val="184E7B"/>
          <w:sz w:val="20"/>
          <w:szCs w:val="20"/>
          <w:u w:val="single"/>
        </w:rPr>
        <w:t>[15]</w:t>
      </w:r>
      <w:r>
        <w:rPr>
          <w:rFonts w:ascii="Arial" w:hAnsi="Arial" w:eastAsia="Arial" w:cs="Arial"/>
          <w:color w:val="184E7B"/>
          <w:sz w:val="20"/>
          <w:szCs w:val="20"/>
          <w:u w:val="single"/>
        </w:rPr>
        <w:fldChar w:fldCharType="end"/>
      </w:r>
    </w:p>
    <w:p w14:paraId="35E89D74">
      <w:pPr>
        <w:pStyle w:val="4"/>
        <w:spacing w:after="120" w:line="276" w:lineRule="auto"/>
      </w:pPr>
      <w:r>
        <w:rPr>
          <w:rFonts w:ascii="Arial" w:hAnsi="Arial" w:eastAsia="Arial" w:cs="Arial"/>
          <w:sz w:val="24"/>
          <w:szCs w:val="24"/>
        </w:rPr>
        <w:t>9.1 Sample-size rationale and limits of inference</w:t>
      </w:r>
    </w:p>
    <w:p w14:paraId="36291267">
      <w:pPr>
        <w:spacing w:after="120" w:line="276" w:lineRule="auto"/>
      </w:pPr>
      <w:r>
        <w:rPr>
          <w:rFonts w:ascii="Arial" w:hAnsi="Arial" w:eastAsia="Arial" w:cs="Arial"/>
          <w:sz w:val="24"/>
          <w:szCs w:val="24"/>
        </w:rPr>
        <w:t>Sixteen students is the pilot sample that fits the available morning session. Its justification is based on resources, study aims, and estimation precision; no authoritative paper establishes that 16 students are sufficient to demonstrate the effectiveness of AI OSCEs.</w:t>
      </w:r>
      <w:r>
        <w:fldChar w:fldCharType="begin"/>
      </w:r>
      <w:r>
        <w:instrText xml:space="preserve"> HYPERLINK \l "ref_R18" \h </w:instrText>
      </w:r>
      <w:r>
        <w:fldChar w:fldCharType="separate"/>
      </w:r>
      <w:r>
        <w:rPr>
          <w:rFonts w:ascii="Arial" w:hAnsi="Arial" w:eastAsia="Arial" w:cs="Arial"/>
          <w:color w:val="184E7B"/>
          <w:sz w:val="20"/>
          <w:szCs w:val="20"/>
          <w:u w:val="single"/>
        </w:rPr>
        <w:t>[16]</w:t>
      </w:r>
      <w:r>
        <w:rPr>
          <w:rFonts w:ascii="Arial" w:hAnsi="Arial" w:eastAsia="Arial" w:cs="Arial"/>
          <w:color w:val="184E7B"/>
          <w:sz w:val="20"/>
          <w:szCs w:val="20"/>
          <w:u w:val="single"/>
        </w:rPr>
        <w:fldChar w:fldCharType="end"/>
      </w:r>
      <w:r>
        <w:fldChar w:fldCharType="begin"/>
      </w:r>
      <w:r>
        <w:instrText xml:space="preserve"> HYPERLINK \l "ref_PILOT" \h </w:instrText>
      </w:r>
      <w:r>
        <w:fldChar w:fldCharType="separate"/>
      </w:r>
      <w:r>
        <w:rPr>
          <w:rFonts w:ascii="Arial" w:hAnsi="Arial" w:eastAsia="Arial" w:cs="Arial"/>
          <w:color w:val="184E7B"/>
          <w:sz w:val="20"/>
          <w:szCs w:val="20"/>
          <w:u w:val="single"/>
        </w:rPr>
        <w:t>[18]</w:t>
      </w:r>
      <w:r>
        <w:rPr>
          <w:rFonts w:ascii="Arial" w:hAnsi="Arial" w:eastAsia="Arial" w:cs="Arial"/>
          <w:color w:val="184E7B"/>
          <w:sz w:val="20"/>
          <w:szCs w:val="20"/>
          <w:u w:val="single"/>
        </w:rPr>
        <w:fldChar w:fldCharType="end"/>
      </w:r>
      <w:r>
        <w:rPr>
          <w:rFonts w:ascii="Arial" w:hAnsi="Arial" w:eastAsia="Arial" w:cs="Arial"/>
          <w:sz w:val="24"/>
          <w:szCs w:val="24"/>
        </w:rPr>
        <w:t xml:space="preserve"> There will be only 16 live sessions per method. Even if all 16 are compliant, the lower bound of the Wilson 95% interval is approximately 80.6% under an independent binary-observation assumption. Each student's two stations, individual items, and responses are correlated; 128 items must not be treated as 128 independent students.</w:t>
      </w:r>
      <w:r>
        <w:fldChar w:fldCharType="begin"/>
      </w:r>
      <w:r>
        <w:instrText xml:space="preserve"> HYPERLINK \l "ref_STATCI" \h </w:instrText>
      </w:r>
      <w:r>
        <w:fldChar w:fldCharType="separate"/>
      </w:r>
      <w:r>
        <w:rPr>
          <w:rFonts w:ascii="Arial" w:hAnsi="Arial" w:eastAsia="Arial" w:cs="Arial"/>
          <w:color w:val="184E7B"/>
          <w:sz w:val="20"/>
          <w:szCs w:val="20"/>
          <w:u w:val="single"/>
        </w:rPr>
        <w:t>[20]</w:t>
      </w:r>
      <w:r>
        <w:rPr>
          <w:rFonts w:ascii="Arial" w:hAnsi="Arial" w:eastAsia="Arial" w:cs="Arial"/>
          <w:color w:val="184E7B"/>
          <w:sz w:val="20"/>
          <w:szCs w:val="20"/>
          <w:u w:val="single"/>
        </w:rPr>
        <w:fldChar w:fldCharType="end"/>
      </w:r>
    </w:p>
    <w:p w14:paraId="3DFD92F5">
      <w:pPr>
        <w:spacing w:after="120" w:line="276" w:lineRule="auto"/>
      </w:pPr>
      <w:r>
        <w:rPr>
          <w:rFonts w:ascii="Arial" w:hAnsi="Arial" w:eastAsia="Arial" w:cs="Arial"/>
          <w:sz w:val="24"/>
          <w:szCs w:val="24"/>
        </w:rPr>
        <w:t>First report the live-study counts by station and method, followed by the between-method differences and 95% intervals. Resampling is performed at student level, retaining all records from each sampled student. Assessment and role comparisons using identical inputs retain their paired structure. Analyse the 16 simulated scripts as independent clinical scenarios; paraphrases and repeated runs do not increase the sample size. Binary paired outcomes can be presented in a discordance table and analysed using a prespecified paired test.</w:t>
      </w:r>
      <w:r>
        <w:fldChar w:fldCharType="begin"/>
      </w:r>
      <w:r>
        <w:instrText xml:space="preserve"> HYPERLINK \l "ref_STATMC" \h </w:instrText>
      </w:r>
      <w:r>
        <w:fldChar w:fldCharType="separate"/>
      </w:r>
      <w:r>
        <w:rPr>
          <w:rFonts w:ascii="Arial" w:hAnsi="Arial" w:eastAsia="Arial" w:cs="Arial"/>
          <w:color w:val="184E7B"/>
          <w:sz w:val="20"/>
          <w:szCs w:val="20"/>
          <w:u w:val="single"/>
        </w:rPr>
        <w:t>[21]</w:t>
      </w:r>
      <w:r>
        <w:rPr>
          <w:rFonts w:ascii="Arial" w:hAnsi="Arial" w:eastAsia="Arial" w:cs="Arial"/>
          <w:color w:val="184E7B"/>
          <w:sz w:val="20"/>
          <w:szCs w:val="20"/>
          <w:u w:val="single"/>
        </w:rPr>
        <w:fldChar w:fldCharType="end"/>
      </w:r>
    </w:p>
    <w:p w14:paraId="28B828E0">
      <w:pPr>
        <w:spacing w:after="120" w:line="276" w:lineRule="auto"/>
      </w:pPr>
      <w:r>
        <w:rPr>
          <w:rFonts w:ascii="Arial" w:hAnsi="Arial" w:eastAsia="Arial" w:cs="Arial"/>
          <w:sz w:val="24"/>
          <w:szCs w:val="24"/>
        </w:rPr>
        <w:t>A wide interval or one that includes no difference means that superiority has not been demonstrated; it does not establish equivalence. If both methods succeed on every observation, a bootstrap difference that is always zero does not remove small-sample uncertainty. Report questionnaire distributions and medians item by item, with unable-to-judge responses separate. Do not combine the items into an unvalidated total scale or a measure of system accuracy.</w:t>
      </w:r>
      <w:r>
        <w:fldChar w:fldCharType="begin"/>
      </w:r>
      <w:r>
        <w:instrText xml:space="preserve"> HYPERLINK \l "ref_R33" \h </w:instrText>
      </w:r>
      <w:r>
        <w:fldChar w:fldCharType="separate"/>
      </w:r>
      <w:r>
        <w:rPr>
          <w:rFonts w:ascii="Arial" w:hAnsi="Arial" w:eastAsia="Arial" w:cs="Arial"/>
          <w:color w:val="184E7B"/>
          <w:sz w:val="20"/>
          <w:szCs w:val="20"/>
          <w:u w:val="single"/>
        </w:rPr>
        <w:t>[17]</w:t>
      </w:r>
      <w:r>
        <w:rPr>
          <w:rFonts w:ascii="Arial" w:hAnsi="Arial" w:eastAsia="Arial" w:cs="Arial"/>
          <w:color w:val="184E7B"/>
          <w:sz w:val="20"/>
          <w:szCs w:val="20"/>
          <w:u w:val="single"/>
        </w:rPr>
        <w:fldChar w:fldCharType="end"/>
      </w:r>
    </w:p>
    <w:p w14:paraId="596D1D0A">
      <w:pPr>
        <w:pStyle w:val="4"/>
        <w:spacing w:after="120" w:line="276" w:lineRule="auto"/>
      </w:pPr>
      <w:r>
        <w:rPr>
          <w:rFonts w:ascii="Arial" w:hAnsi="Arial" w:eastAsia="Arial" w:cs="Arial"/>
          <w:sz w:val="24"/>
          <w:szCs w:val="24"/>
        </w:rPr>
        <w:t>9.2 Faculty reference assessment and second review</w:t>
      </w:r>
    </w:p>
    <w:p w14:paraId="3F6838B4">
      <w:pPr>
        <w:spacing w:after="120" w:line="276" w:lineRule="auto"/>
      </w:pPr>
      <w:r>
        <w:rPr>
          <w:rFonts w:ascii="Arial" w:hAnsi="Arial" w:eastAsia="Arial" w:cs="Arial"/>
          <w:sz w:val="24"/>
          <w:szCs w:val="24"/>
        </w:rPr>
        <w:t>If only one faculty assessor participates, describe the reference as a single-expert assessment and analyse uncertainty and sources of disagreement; do not claim that inter-rater reliability has been established. If a second assessor is available, preselect eight sessions covering all four stations and both methods. Each assessor completes the forms independently before discussion, and the pre-discussion judgements are retained. Reliability estimates from this small subset will also be imprecise.</w:t>
      </w:r>
      <w:r>
        <w:fldChar w:fldCharType="begin"/>
      </w:r>
      <w:r>
        <w:instrText xml:space="preserve"> HYPERLINK \l "ref_R17" \h </w:instrText>
      </w:r>
      <w:r>
        <w:fldChar w:fldCharType="separate"/>
      </w:r>
      <w:r>
        <w:rPr>
          <w:rFonts w:ascii="Arial" w:hAnsi="Arial" w:eastAsia="Arial" w:cs="Arial"/>
          <w:color w:val="184E7B"/>
          <w:sz w:val="20"/>
          <w:szCs w:val="20"/>
          <w:u w:val="single"/>
        </w:rPr>
        <w:t>[10]</w:t>
      </w:r>
      <w:r>
        <w:rPr>
          <w:rFonts w:ascii="Arial" w:hAnsi="Arial" w:eastAsia="Arial" w:cs="Arial"/>
          <w:color w:val="184E7B"/>
          <w:sz w:val="20"/>
          <w:szCs w:val="20"/>
          <w:u w:val="single"/>
        </w:rPr>
        <w:fldChar w:fldCharType="end"/>
      </w:r>
      <w:r>
        <w:fldChar w:fldCharType="begin"/>
      </w:r>
      <w:r>
        <w:instrText xml:space="preserve"> HYPERLINK \l "ref_R20" \h </w:instrText>
      </w:r>
      <w:r>
        <w:fldChar w:fldCharType="separate"/>
      </w:r>
      <w:r>
        <w:rPr>
          <w:rFonts w:ascii="Arial" w:hAnsi="Arial" w:eastAsia="Arial" w:cs="Arial"/>
          <w:color w:val="184E7B"/>
          <w:sz w:val="20"/>
          <w:szCs w:val="20"/>
          <w:u w:val="single"/>
        </w:rPr>
        <w:t>[12]</w:t>
      </w:r>
      <w:r>
        <w:rPr>
          <w:rFonts w:ascii="Arial" w:hAnsi="Arial" w:eastAsia="Arial" w:cs="Arial"/>
          <w:color w:val="184E7B"/>
          <w:sz w:val="20"/>
          <w:szCs w:val="20"/>
          <w:u w:val="single"/>
        </w:rPr>
        <w:fldChar w:fldCharType="end"/>
      </w:r>
    </w:p>
    <w:p w14:paraId="2782F56F">
      <w:pPr>
        <w:spacing w:after="120" w:line="276" w:lineRule="auto"/>
      </w:pPr>
      <w:r>
        <w:rPr>
          <w:rFonts w:ascii="Arial" w:hAnsi="Arial" w:eastAsia="Arial" w:cs="Arial"/>
          <w:sz w:val="24"/>
          <w:szCs w:val="24"/>
        </w:rPr>
        <w:t>Reviewing the 16 short simulated dialogues is expected to take 3–5 minutes each, or approximately 1–2 hours including calibration. Schedule this separately from the live-session review. If the review cannot be completed, report only the number actually verified and the prespecified sampling procedure; do not supply assumed faculty judgements.</w:t>
      </w:r>
    </w:p>
    <w:p w14:paraId="1BB07189">
      <w:pPr>
        <w:pStyle w:val="3"/>
        <w:pageBreakBefore w:val="0"/>
        <w:spacing w:after="120" w:line="276" w:lineRule="auto"/>
      </w:pPr>
      <w:r>
        <w:rPr>
          <w:rFonts w:ascii="Arial" w:hAnsi="Arial" w:eastAsia="Arial" w:cs="Arial"/>
          <w:sz w:val="26"/>
          <w:szCs w:val="26"/>
        </w:rPr>
        <w:t>10 Existing materials and decisions required before the activity</w:t>
      </w:r>
    </w:p>
    <w:p w14:paraId="68F769AC">
      <w:pPr>
        <w:spacing w:after="120" w:line="276" w:lineRule="auto"/>
      </w:pPr>
      <w:r>
        <w:rPr>
          <w:rFonts w:ascii="Arial" w:hAnsi="Arial" w:eastAsia="Arial" w:cs="Arial"/>
          <w:sz w:val="24"/>
          <w:szCs w:val="24"/>
        </w:rPr>
        <w:t>The 9 September package contains 52 files: 18 videos labelled by performance level, four task descriptions, four original assessment forms, one Exhibit, and 25 pharmacy PDFs. YT's comments and the system specification have also been received. This study will use those existing requirements. YT's comments on pages 13–15 already clarify prompts, alternative drugs, missed MTX doses, and grading consequences; these do not need to be defined again.</w:t>
      </w:r>
    </w:p>
    <w:p w14:paraId="215D207B">
      <w:pPr>
        <w:spacing w:after="120" w:line="276" w:lineRule="auto"/>
      </w:pPr>
      <w:r>
        <w:fldChar w:fldCharType="begin"/>
      </w:r>
      <w:r>
        <w:instrText xml:space="preserve"> HYPERLINK "file:///E:/che/apricot/hoper/CUHK%E9%A1%B9%E7%9B%AE/OneDrive_2026-09-09/Sample%20cases%20Apricot/Drug%20Info%20Case%201%20Fungal%20Toe/DI_Case%201_toe_assessment%20checklist.docx" \h </w:instrText>
      </w:r>
      <w:r>
        <w:fldChar w:fldCharType="separate"/>
      </w:r>
      <w:r>
        <w:rPr>
          <w:rFonts w:ascii="Arial" w:hAnsi="Arial" w:eastAsia="Arial" w:cs="Arial"/>
          <w:color w:val="184E7B"/>
          <w:sz w:val="20"/>
          <w:szCs w:val="20"/>
          <w:u w:val="single"/>
        </w:rPr>
        <w:t>Faculty's original onychomycosis rubric</w:t>
      </w:r>
      <w:r>
        <w:rPr>
          <w:rFonts w:ascii="Arial" w:hAnsi="Arial" w:eastAsia="Arial" w:cs="Arial"/>
          <w:color w:val="184E7B"/>
          <w:sz w:val="20"/>
          <w:szCs w:val="20"/>
          <w:u w:val="single"/>
        </w:rPr>
        <w:fldChar w:fldCharType="end"/>
      </w:r>
      <w:r>
        <w:rPr>
          <w:rFonts w:ascii="Arial" w:hAnsi="Arial" w:eastAsia="Arial" w:cs="Arial"/>
          <w:sz w:val="24"/>
          <w:szCs w:val="24"/>
        </w:rPr>
        <w:t>　</w:t>
      </w:r>
      <w:r>
        <w:fldChar w:fldCharType="begin"/>
      </w:r>
      <w:r>
        <w:instrText xml:space="preserve"> HYPERLINK "file:///E:/che/apricot/hoper/CUHK%E9%A1%B9%E7%9B%AE/OneDrive_2026-09-09/Sample%20cases%20Apricot/Drug%20Info%20Case%202%20Migrane/DI_Case%202_migrane_assessment%20checklist.docx" \h </w:instrText>
      </w:r>
      <w:r>
        <w:fldChar w:fldCharType="separate"/>
      </w:r>
      <w:r>
        <w:rPr>
          <w:rFonts w:ascii="Arial" w:hAnsi="Arial" w:eastAsia="Arial" w:cs="Arial"/>
          <w:color w:val="184E7B"/>
          <w:sz w:val="20"/>
          <w:szCs w:val="20"/>
          <w:u w:val="single"/>
        </w:rPr>
        <w:t>Faculty's original migraine rubric</w:t>
      </w:r>
      <w:r>
        <w:rPr>
          <w:rFonts w:ascii="Arial" w:hAnsi="Arial" w:eastAsia="Arial" w:cs="Arial"/>
          <w:color w:val="184E7B"/>
          <w:sz w:val="20"/>
          <w:szCs w:val="20"/>
          <w:u w:val="single"/>
        </w:rPr>
        <w:fldChar w:fldCharType="end"/>
      </w:r>
      <w:r>
        <w:rPr>
          <w:rFonts w:ascii="Arial" w:hAnsi="Arial" w:eastAsia="Arial" w:cs="Arial"/>
          <w:sz w:val="24"/>
          <w:szCs w:val="24"/>
        </w:rPr>
        <w:t>　</w:t>
      </w:r>
      <w:r>
        <w:fldChar w:fldCharType="begin"/>
      </w:r>
      <w:r>
        <w:instrText xml:space="preserve"> HYPERLINK "file:///E:/che/apricot/hoper/CUHK%E9%A1%B9%E7%9B%AE/OneDrive_2026-09-09/Sample%20cases%20Apricot/Patient%20Drug%20Counselling%20Case%201%20Diruetics/Patient_drug_counselling_Case%201_Diuretics_assessment%20form.docx" \h </w:instrText>
      </w:r>
      <w:r>
        <w:fldChar w:fldCharType="separate"/>
      </w:r>
      <w:r>
        <w:rPr>
          <w:rFonts w:ascii="Arial" w:hAnsi="Arial" w:eastAsia="Arial" w:cs="Arial"/>
          <w:color w:val="184E7B"/>
          <w:sz w:val="20"/>
          <w:szCs w:val="20"/>
          <w:u w:val="single"/>
        </w:rPr>
        <w:t>Faculty's original diuretics rubric</w:t>
      </w:r>
      <w:r>
        <w:rPr>
          <w:rFonts w:ascii="Arial" w:hAnsi="Arial" w:eastAsia="Arial" w:cs="Arial"/>
          <w:color w:val="184E7B"/>
          <w:sz w:val="20"/>
          <w:szCs w:val="20"/>
          <w:u w:val="single"/>
        </w:rPr>
        <w:fldChar w:fldCharType="end"/>
      </w:r>
      <w:r>
        <w:rPr>
          <w:rFonts w:ascii="Arial" w:hAnsi="Arial" w:eastAsia="Arial" w:cs="Arial"/>
          <w:sz w:val="24"/>
          <w:szCs w:val="24"/>
        </w:rPr>
        <w:t>　</w:t>
      </w:r>
      <w:r>
        <w:fldChar w:fldCharType="begin"/>
      </w:r>
      <w:r>
        <w:instrText xml:space="preserve"> HYPERLINK "file:///E:/che/apricot/hoper/CUHK%E9%A1%B9%E7%9B%AE/OneDrive_2026-09-09/Sample%20cases%20Apricot/Patient%20Drug%20Counselling%20Case%202%20MTX/Patient_drug_counselling_Case%202_MTX_assessment%20form.docx" \h </w:instrText>
      </w:r>
      <w:r>
        <w:fldChar w:fldCharType="separate"/>
      </w:r>
      <w:r>
        <w:rPr>
          <w:rFonts w:ascii="Arial" w:hAnsi="Arial" w:eastAsia="Arial" w:cs="Arial"/>
          <w:color w:val="184E7B"/>
          <w:sz w:val="20"/>
          <w:szCs w:val="20"/>
          <w:u w:val="single"/>
        </w:rPr>
        <w:t>Faculty's original MTX rubric</w:t>
      </w:r>
      <w:r>
        <w:rPr>
          <w:rFonts w:ascii="Arial" w:hAnsi="Arial" w:eastAsia="Arial" w:cs="Arial"/>
          <w:color w:val="184E7B"/>
          <w:sz w:val="20"/>
          <w:szCs w:val="20"/>
          <w:u w:val="single"/>
        </w:rPr>
        <w:fldChar w:fldCharType="end"/>
      </w:r>
      <w:r>
        <w:rPr>
          <w:rFonts w:ascii="Arial" w:hAnsi="Arial" w:eastAsia="Arial" w:cs="Arial"/>
          <w:sz w:val="24"/>
          <w:szCs w:val="24"/>
        </w:rPr>
        <w:t>　</w:t>
      </w:r>
      <w:r>
        <w:fldChar w:fldCharType="begin"/>
      </w:r>
      <w:r>
        <w:instrText xml:space="preserve"> HYPERLINK "file:///E:/che/apricot/hoper/CUHK%E9%A1%B9%E7%9B%AE/CUHK_Pharmacy_Four_Case_Interpretation_and_Faculty_Confirmations_20260902_YT.pdf#page=13" \h </w:instrText>
      </w:r>
      <w:r>
        <w:fldChar w:fldCharType="separate"/>
      </w:r>
      <w:r>
        <w:rPr>
          <w:rFonts w:ascii="Arial" w:hAnsi="Arial" w:eastAsia="Arial" w:cs="Arial"/>
          <w:color w:val="184E7B"/>
          <w:sz w:val="20"/>
          <w:szCs w:val="20"/>
          <w:u w:val="single"/>
        </w:rPr>
        <w:t>YT's comments, pages 13–15</w:t>
      </w:r>
      <w:r>
        <w:rPr>
          <w:rFonts w:ascii="Arial" w:hAnsi="Arial" w:eastAsia="Arial" w:cs="Arial"/>
          <w:color w:val="184E7B"/>
          <w:sz w:val="20"/>
          <w:szCs w:val="20"/>
          <w:u w:val="single"/>
        </w:rPr>
        <w:fldChar w:fldCharType="end"/>
      </w:r>
    </w:p>
    <w:p w14:paraId="34DF2483">
      <w:pPr>
        <w:spacing w:after="120" w:line="276" w:lineRule="auto"/>
      </w:pPr>
      <w:r>
        <w:rPr>
          <w:rFonts w:ascii="Arial" w:hAnsi="Arial" w:eastAsia="Arial" w:cs="Arial"/>
          <w:sz w:val="24"/>
          <w:szCs w:val="24"/>
        </w:rPr>
        <w:t>The videos already carry labels such as Best, Average, and Fail. YT's comments on pages 8 and 10 also evaluate the diuretics and MTX performances. These materials can support calibration. However, the four original assessment forms received are templates; a complete set of individual item-level scores corresponding to all 18 videos has not been identified. Page 14 of YT's comments also states that the MTX clip was performed by teachers, so the 18 clips cannot simply be treated as data from 18 real examinees.</w:t>
      </w:r>
    </w:p>
    <w:tbl>
      <w:tblPr>
        <w:tblStyle w:val="32"/>
        <w:tblW w:w="9360"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 w:type="dxa"/>
          <w:bottom w:w="0" w:type="dxa"/>
          <w:right w:w="10" w:type="dxa"/>
        </w:tblCellMar>
      </w:tblPr>
      <w:tblGrid>
        <w:gridCol w:w="4294"/>
        <w:gridCol w:w="5066"/>
      </w:tblGrid>
      <w:tr w14:paraId="1B5E140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tblHeader/>
          <w:jc w:val="center"/>
        </w:trPr>
        <w:tc>
          <w:tcPr>
            <w:tcW w:w="4294" w:type="dxa"/>
            <w:shd w:val="clear" w:color="auto" w:fill="E9EEF2"/>
            <w:tcMar>
              <w:top w:w="100" w:type="dxa"/>
              <w:left w:w="100" w:type="dxa"/>
              <w:bottom w:w="100" w:type="dxa"/>
              <w:right w:w="100" w:type="dxa"/>
            </w:tcMar>
            <w:vAlign w:val="center"/>
          </w:tcPr>
          <w:p w14:paraId="4310FF83">
            <w:pPr>
              <w:keepNext/>
              <w:spacing w:after="30" w:line="246" w:lineRule="auto"/>
            </w:pPr>
            <w:r>
              <w:rPr>
                <w:rFonts w:ascii="Arial" w:hAnsi="Arial" w:eastAsia="Arial" w:cs="Arial"/>
                <w:b/>
                <w:color w:val="000000"/>
                <w:sz w:val="21"/>
                <w:szCs w:val="21"/>
              </w:rPr>
              <w:t>Targets in the supplied specification</w:t>
            </w:r>
          </w:p>
        </w:tc>
        <w:tc>
          <w:tcPr>
            <w:tcW w:w="5066" w:type="dxa"/>
            <w:shd w:val="clear" w:color="auto" w:fill="E9EEF2"/>
            <w:tcMar>
              <w:top w:w="100" w:type="dxa"/>
              <w:left w:w="100" w:type="dxa"/>
              <w:bottom w:w="100" w:type="dxa"/>
              <w:right w:w="100" w:type="dxa"/>
            </w:tcMar>
            <w:vAlign w:val="center"/>
          </w:tcPr>
          <w:p w14:paraId="245847BE">
            <w:pPr>
              <w:keepNext/>
              <w:spacing w:after="30" w:line="246" w:lineRule="auto"/>
            </w:pPr>
            <w:r>
              <w:rPr>
                <w:rFonts w:ascii="Arial" w:hAnsi="Arial" w:eastAsia="Arial" w:cs="Arial"/>
                <w:b/>
                <w:color w:val="000000"/>
                <w:sz w:val="21"/>
                <w:szCs w:val="21"/>
              </w:rPr>
              <w:t>Use in this study</w:t>
            </w:r>
          </w:p>
        </w:tc>
      </w:tr>
      <w:tr w14:paraId="63E6613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4294" w:type="dxa"/>
            <w:shd w:val="clear" w:color="auto" w:fill="FFFFFF"/>
            <w:tcMar>
              <w:top w:w="100" w:type="dxa"/>
              <w:left w:w="100" w:type="dxa"/>
              <w:bottom w:w="100" w:type="dxa"/>
              <w:right w:w="100" w:type="dxa"/>
            </w:tcMar>
            <w:vAlign w:val="center"/>
          </w:tcPr>
          <w:p w14:paraId="2EEF429A">
            <w:pPr>
              <w:spacing w:after="30" w:line="246" w:lineRule="auto"/>
            </w:pPr>
            <w:r>
              <w:rPr>
                <w:rFonts w:ascii="Arial" w:hAnsi="Arial" w:eastAsia="Arial" w:cs="Arial"/>
                <w:sz w:val="21"/>
                <w:szCs w:val="21"/>
              </w:rPr>
              <w:t>Role consistency, case consistency, and professional boundaries: each ≥95%; clinically appropriate responses: ≥90%; no critical unsafe responses</w:t>
            </w:r>
          </w:p>
        </w:tc>
        <w:tc>
          <w:tcPr>
            <w:tcW w:w="5066" w:type="dxa"/>
            <w:shd w:val="clear" w:color="auto" w:fill="FFFFFF"/>
            <w:tcMar>
              <w:top w:w="100" w:type="dxa"/>
              <w:left w:w="100" w:type="dxa"/>
              <w:bottom w:w="100" w:type="dxa"/>
              <w:right w:w="100" w:type="dxa"/>
            </w:tcMar>
            <w:vAlign w:val="center"/>
          </w:tcPr>
          <w:p w14:paraId="3D896114">
            <w:pPr>
              <w:spacing w:after="30" w:line="246" w:lineRule="auto"/>
            </w:pPr>
            <w:r>
              <w:rPr>
                <w:rFonts w:ascii="Arial" w:hAnsi="Arial" w:eastAsia="Arial" w:cs="Arial"/>
                <w:sz w:val="21"/>
                <w:szCs w:val="21"/>
              </w:rPr>
              <w:t>Check each behaviour category against the original requirements, after confirming the assessment unit and specification version. The rate of compliance across all five categories is an additional research measure and is not directly equivalent to the separate 95% targets.</w:t>
            </w:r>
          </w:p>
        </w:tc>
      </w:tr>
      <w:tr w14:paraId="1EB4BD8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4294" w:type="dxa"/>
            <w:shd w:val="clear" w:color="auto" w:fill="F4F6F8"/>
            <w:tcMar>
              <w:top w:w="100" w:type="dxa"/>
              <w:left w:w="100" w:type="dxa"/>
              <w:bottom w:w="100" w:type="dxa"/>
              <w:right w:w="100" w:type="dxa"/>
            </w:tcMar>
            <w:vAlign w:val="center"/>
          </w:tcPr>
          <w:p w14:paraId="4C4A916E">
            <w:pPr>
              <w:spacing w:after="30" w:line="246" w:lineRule="auto"/>
            </w:pPr>
            <w:r>
              <w:rPr>
                <w:rFonts w:ascii="Arial" w:hAnsi="Arial" w:eastAsia="Arial" w:cs="Arial"/>
                <w:sz w:val="21"/>
                <w:szCs w:val="21"/>
              </w:rPr>
              <w:t>Initial grading agreement ≥0.60; calibration target ≥0.75</w:t>
            </w:r>
          </w:p>
        </w:tc>
        <w:tc>
          <w:tcPr>
            <w:tcW w:w="5066" w:type="dxa"/>
            <w:shd w:val="clear" w:color="auto" w:fill="F4F6F8"/>
            <w:tcMar>
              <w:top w:w="100" w:type="dxa"/>
              <w:left w:w="100" w:type="dxa"/>
              <w:bottom w:w="100" w:type="dxa"/>
              <w:right w:w="100" w:type="dxa"/>
            </w:tcMar>
            <w:vAlign w:val="center"/>
          </w:tcPr>
          <w:p w14:paraId="17B60B88">
            <w:pPr>
              <w:spacing w:after="30" w:line="246" w:lineRule="auto"/>
            </w:pPr>
            <w:r>
              <w:rPr>
                <w:rFonts w:ascii="Arial" w:hAnsi="Arial" w:eastAsia="Arial" w:cs="Arial"/>
                <w:sz w:val="21"/>
                <w:szCs w:val="21"/>
              </w:rPr>
              <w:t>The original specification does not define the agreement statistic or tolerance. These must be confirmed; the values must not automatically be interpreted as this study's exact agreement in assessment decisions.</w:t>
            </w:r>
          </w:p>
        </w:tc>
      </w:tr>
      <w:tr w14:paraId="692F4BA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4294" w:type="dxa"/>
            <w:shd w:val="clear" w:color="auto" w:fill="FFFFFF"/>
            <w:tcMar>
              <w:top w:w="100" w:type="dxa"/>
              <w:left w:w="100" w:type="dxa"/>
              <w:bottom w:w="100" w:type="dxa"/>
              <w:right w:w="100" w:type="dxa"/>
            </w:tcMar>
            <w:vAlign w:val="center"/>
          </w:tcPr>
          <w:p w14:paraId="4C639AB8">
            <w:pPr>
              <w:spacing w:after="30" w:line="246" w:lineRule="auto"/>
            </w:pPr>
            <w:r>
              <w:rPr>
                <w:rFonts w:ascii="Arial" w:hAnsi="Arial" w:eastAsia="Arial" w:cs="Arial"/>
                <w:sz w:val="21"/>
                <w:szCs w:val="21"/>
              </w:rPr>
              <w:t>Pilot: at least five representative sessions, or an alternative number approved by the School; completion ≥95%; platform failure &lt;2%</w:t>
            </w:r>
          </w:p>
        </w:tc>
        <w:tc>
          <w:tcPr>
            <w:tcW w:w="5066" w:type="dxa"/>
            <w:shd w:val="clear" w:color="auto" w:fill="FFFFFF"/>
            <w:tcMar>
              <w:top w:w="100" w:type="dxa"/>
              <w:left w:w="100" w:type="dxa"/>
              <w:bottom w:w="100" w:type="dxa"/>
              <w:right w:w="100" w:type="dxa"/>
            </w:tcMar>
            <w:vAlign w:val="center"/>
          </w:tcPr>
          <w:p w14:paraId="023CE031">
            <w:pPr>
              <w:spacing w:after="30" w:line="246" w:lineRule="auto"/>
            </w:pPr>
            <w:r>
              <w:rPr>
                <w:rFonts w:ascii="Arial" w:hAnsi="Arial" w:eastAsia="Arial" w:cs="Arial"/>
                <w:sz w:val="21"/>
                <w:szCs w:val="21"/>
              </w:rPr>
              <w:t>The study plans 32 consultations and will record timely completion and platform failure. Meeting the engineering pilot requirement does not establish adequate statistical power.</w:t>
            </w:r>
          </w:p>
        </w:tc>
      </w:tr>
    </w:tbl>
    <w:p w14:paraId="2C2A78AE">
      <w:pPr>
        <w:spacing w:after="60" w:line="20" w:lineRule="exact"/>
        <w:rPr>
          <w:sz w:val="2"/>
        </w:rPr>
      </w:pPr>
    </w:p>
    <w:p w14:paraId="3A98C2B8">
      <w:pPr>
        <w:spacing w:after="120" w:line="276" w:lineRule="auto"/>
      </w:pPr>
      <w:r>
        <w:fldChar w:fldCharType="begin"/>
      </w:r>
      <w:r>
        <w:instrText xml:space="preserve"> HYPERLINK "file:///E:/che/apricot/hoper/CUHK%E9%A1%B9%E7%9B%AE/Core%20System%20Specification%20Requirements%20-%20Revised%203%20IL_new.docx" \h </w:instrText>
      </w:r>
      <w:r>
        <w:fldChar w:fldCharType="separate"/>
      </w:r>
      <w:r>
        <w:rPr>
          <w:rFonts w:ascii="Arial" w:hAnsi="Arial" w:eastAsia="Arial" w:cs="Arial"/>
          <w:color w:val="184E7B"/>
          <w:sz w:val="20"/>
          <w:szCs w:val="20"/>
          <w:u w:val="single"/>
        </w:rPr>
        <w:t>Faculty system specification: Revised 3 IL_new</w:t>
      </w:r>
      <w:r>
        <w:rPr>
          <w:rFonts w:ascii="Arial" w:hAnsi="Arial" w:eastAsia="Arial" w:cs="Arial"/>
          <w:color w:val="184E7B"/>
          <w:sz w:val="20"/>
          <w:szCs w:val="20"/>
          <w:u w:val="single"/>
        </w:rPr>
        <w:fldChar w:fldCharType="end"/>
      </w:r>
    </w:p>
    <w:p w14:paraId="39561C3A">
      <w:pPr>
        <w:spacing w:after="120" w:line="276" w:lineRule="auto"/>
      </w:pPr>
      <w:r>
        <w:rPr>
          <w:rFonts w:ascii="Arial" w:hAnsi="Arial" w:eastAsia="Arial" w:cs="Arial"/>
          <w:sz w:val="24"/>
          <w:szCs w:val="24"/>
        </w:rPr>
        <w:t>Completion rate = consultations completing the task process on time ÷ consultations started. Platform failure rate = consultations unable to continue or deliver a result because of a platform fault ÷ consultations started. Multiple faults in one session count as one failed session. Retry attempts are recorded separately and do not create additional student observations. A student's incorrect clinical answer is not a platform failure. If all 32 sessions finish on time with no fault, the point estimates are 100% and 0%; nevertheless, the Wilson 95% upper bound for zero failures is approximately 10.7%, so this result cannot establish a population failure rate below 2%.</w:t>
      </w:r>
      <w:r>
        <w:fldChar w:fldCharType="begin"/>
      </w:r>
      <w:r>
        <w:instrText xml:space="preserve"> HYPERLINK \l "ref_STATCI" \h </w:instrText>
      </w:r>
      <w:r>
        <w:fldChar w:fldCharType="separate"/>
      </w:r>
      <w:r>
        <w:rPr>
          <w:rFonts w:ascii="Arial" w:hAnsi="Arial" w:eastAsia="Arial" w:cs="Arial"/>
          <w:color w:val="184E7B"/>
          <w:sz w:val="20"/>
          <w:szCs w:val="20"/>
          <w:u w:val="single"/>
        </w:rPr>
        <w:t>[20]</w:t>
      </w:r>
      <w:r>
        <w:rPr>
          <w:rFonts w:ascii="Arial" w:hAnsi="Arial" w:eastAsia="Arial" w:cs="Arial"/>
          <w:color w:val="184E7B"/>
          <w:sz w:val="20"/>
          <w:szCs w:val="20"/>
          <w:u w:val="single"/>
        </w:rPr>
        <w:fldChar w:fldCharType="end"/>
      </w:r>
    </w:p>
    <w:p w14:paraId="1761373F">
      <w:pPr>
        <w:pStyle w:val="3"/>
        <w:pageBreakBefore w:val="0"/>
        <w:spacing w:after="120" w:line="276" w:lineRule="auto"/>
      </w:pPr>
      <w:r>
        <w:rPr>
          <w:rFonts w:ascii="Arial" w:hAnsi="Arial" w:eastAsia="Arial" w:cs="Arial"/>
          <w:sz w:val="26"/>
          <w:szCs w:val="26"/>
        </w:rPr>
        <w:t>11 Decisions to confirm before the activity</w:t>
      </w:r>
    </w:p>
    <w:tbl>
      <w:tblPr>
        <w:tblStyle w:val="32"/>
        <w:tblW w:w="9360"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 w:type="dxa"/>
          <w:bottom w:w="0" w:type="dxa"/>
          <w:right w:w="10" w:type="dxa"/>
        </w:tblCellMar>
      </w:tblPr>
      <w:tblGrid>
        <w:gridCol w:w="2808"/>
        <w:gridCol w:w="6552"/>
      </w:tblGrid>
      <w:tr w14:paraId="00DA7AD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tblHeader/>
          <w:jc w:val="center"/>
        </w:trPr>
        <w:tc>
          <w:tcPr>
            <w:tcW w:w="2808" w:type="dxa"/>
            <w:shd w:val="clear" w:color="auto" w:fill="E9EEF2"/>
            <w:tcMar>
              <w:top w:w="100" w:type="dxa"/>
              <w:left w:w="100" w:type="dxa"/>
              <w:bottom w:w="100" w:type="dxa"/>
              <w:right w:w="100" w:type="dxa"/>
            </w:tcMar>
            <w:vAlign w:val="center"/>
          </w:tcPr>
          <w:p w14:paraId="52867EBF">
            <w:pPr>
              <w:keepNext/>
              <w:spacing w:after="30" w:line="246" w:lineRule="auto"/>
            </w:pPr>
            <w:r>
              <w:rPr>
                <w:rFonts w:ascii="Arial" w:hAnsi="Arial" w:eastAsia="Arial" w:cs="Arial"/>
                <w:b/>
                <w:color w:val="000000"/>
                <w:sz w:val="21"/>
                <w:szCs w:val="21"/>
              </w:rPr>
              <w:t>Decision needed</w:t>
            </w:r>
          </w:p>
        </w:tc>
        <w:tc>
          <w:tcPr>
            <w:tcW w:w="6552" w:type="dxa"/>
            <w:shd w:val="clear" w:color="auto" w:fill="E9EEF2"/>
            <w:tcMar>
              <w:top w:w="100" w:type="dxa"/>
              <w:left w:w="100" w:type="dxa"/>
              <w:bottom w:w="100" w:type="dxa"/>
              <w:right w:w="100" w:type="dxa"/>
            </w:tcMar>
            <w:vAlign w:val="center"/>
          </w:tcPr>
          <w:p w14:paraId="75DA6B51">
            <w:pPr>
              <w:keepNext/>
              <w:spacing w:after="30" w:line="246" w:lineRule="auto"/>
            </w:pPr>
            <w:r>
              <w:rPr>
                <w:rFonts w:ascii="Arial" w:hAnsi="Arial" w:eastAsia="Arial" w:cs="Arial"/>
                <w:b/>
                <w:color w:val="000000"/>
                <w:sz w:val="21"/>
                <w:szCs w:val="21"/>
              </w:rPr>
              <w:t>Details to confirm or record</w:t>
            </w:r>
          </w:p>
        </w:tc>
      </w:tr>
      <w:tr w14:paraId="0A8E111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2808" w:type="dxa"/>
            <w:shd w:val="clear" w:color="auto" w:fill="FFFFFF"/>
            <w:tcMar>
              <w:top w:w="100" w:type="dxa"/>
              <w:left w:w="100" w:type="dxa"/>
              <w:bottom w:w="100" w:type="dxa"/>
              <w:right w:w="100" w:type="dxa"/>
            </w:tcMar>
            <w:vAlign w:val="center"/>
          </w:tcPr>
          <w:p w14:paraId="58D17CFF">
            <w:pPr>
              <w:spacing w:after="30" w:line="246" w:lineRule="auto"/>
            </w:pPr>
            <w:r>
              <w:rPr>
                <w:rFonts w:ascii="Arial" w:hAnsi="Arial" w:eastAsia="Arial" w:cs="Arial"/>
                <w:sz w:val="21"/>
                <w:szCs w:val="21"/>
              </w:rPr>
              <w:t>Requirements used to judge acceptability</w:t>
            </w:r>
          </w:p>
        </w:tc>
        <w:tc>
          <w:tcPr>
            <w:tcW w:w="6552" w:type="dxa"/>
            <w:shd w:val="clear" w:color="auto" w:fill="FFFFFF"/>
            <w:tcMar>
              <w:top w:w="100" w:type="dxa"/>
              <w:left w:w="100" w:type="dxa"/>
              <w:bottom w:w="100" w:type="dxa"/>
              <w:right w:w="100" w:type="dxa"/>
            </w:tcMar>
            <w:vAlign w:val="center"/>
          </w:tcPr>
          <w:p w14:paraId="7F88A049">
            <w:pPr>
              <w:spacing w:after="30" w:line="246" w:lineRule="auto"/>
            </w:pPr>
            <w:r>
              <w:rPr>
                <w:rFonts w:ascii="Arial" w:hAnsi="Arial" w:eastAsia="Arial" w:cs="Arial"/>
                <w:sz w:val="21"/>
                <w:szCs w:val="21"/>
              </w:rPr>
              <w:t>Confirm the version of the supplied specification and the formative-practice targets to use, the statistic, tolerance, and denominator for agreement, and the assessment unit for each 95% target.</w:t>
            </w:r>
          </w:p>
        </w:tc>
      </w:tr>
      <w:tr w14:paraId="0593694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2808" w:type="dxa"/>
            <w:shd w:val="clear" w:color="auto" w:fill="F4F6F8"/>
            <w:tcMar>
              <w:top w:w="100" w:type="dxa"/>
              <w:left w:w="100" w:type="dxa"/>
              <w:bottom w:w="100" w:type="dxa"/>
              <w:right w:w="100" w:type="dxa"/>
            </w:tcMar>
            <w:vAlign w:val="center"/>
          </w:tcPr>
          <w:p w14:paraId="51E71236">
            <w:pPr>
              <w:spacing w:after="30" w:line="246" w:lineRule="auto"/>
            </w:pPr>
            <w:r>
              <w:rPr>
                <w:rFonts w:ascii="Arial" w:hAnsi="Arial" w:eastAsia="Arial" w:cs="Arial"/>
                <w:sz w:val="21"/>
                <w:szCs w:val="21"/>
              </w:rPr>
              <w:t>Research use of the existing graded videos</w:t>
            </w:r>
          </w:p>
        </w:tc>
        <w:tc>
          <w:tcPr>
            <w:tcW w:w="6552" w:type="dxa"/>
            <w:shd w:val="clear" w:color="auto" w:fill="F4F6F8"/>
            <w:tcMar>
              <w:top w:w="100" w:type="dxa"/>
              <w:left w:w="100" w:type="dxa"/>
              <w:bottom w:w="100" w:type="dxa"/>
              <w:right w:w="100" w:type="dxa"/>
            </w:tcMar>
            <w:vAlign w:val="center"/>
          </w:tcPr>
          <w:p w14:paraId="70017081">
            <w:pPr>
              <w:spacing w:after="30" w:line="246" w:lineRule="auto"/>
            </w:pPr>
            <w:r>
              <w:rPr>
                <w:rFonts w:ascii="Arial" w:hAnsi="Arial" w:eastAsia="Arial" w:cs="Arial"/>
                <w:sz w:val="21"/>
                <w:szCs w:val="21"/>
              </w:rPr>
              <w:t>The 18 clips have been received. Confirm their recording context, grading references, and permitted research use. If corresponding original item-level faculty scores exist, only those linked records need to be supplied; the videos and rubrics need not be provided again.</w:t>
            </w:r>
          </w:p>
        </w:tc>
      </w:tr>
      <w:tr w14:paraId="7474B82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2808" w:type="dxa"/>
            <w:shd w:val="clear" w:color="auto" w:fill="FFFFFF"/>
            <w:tcMar>
              <w:top w:w="100" w:type="dxa"/>
              <w:left w:w="100" w:type="dxa"/>
              <w:bottom w:w="100" w:type="dxa"/>
              <w:right w:w="100" w:type="dxa"/>
            </w:tcMar>
            <w:vAlign w:val="center"/>
          </w:tcPr>
          <w:p w14:paraId="1E569421">
            <w:pPr>
              <w:spacing w:after="30" w:line="246" w:lineRule="auto"/>
            </w:pPr>
            <w:r>
              <w:rPr>
                <w:rFonts w:ascii="Arial" w:hAnsi="Arial" w:eastAsia="Arial" w:cs="Arial"/>
                <w:sz w:val="21"/>
                <w:szCs w:val="21"/>
              </w:rPr>
              <w:t>Participation and timing on 7 October</w:t>
            </w:r>
          </w:p>
        </w:tc>
        <w:tc>
          <w:tcPr>
            <w:tcW w:w="6552" w:type="dxa"/>
            <w:shd w:val="clear" w:color="auto" w:fill="FFFFFF"/>
            <w:tcMar>
              <w:top w:w="100" w:type="dxa"/>
              <w:left w:w="100" w:type="dxa"/>
              <w:bottom w:w="100" w:type="dxa"/>
              <w:right w:w="100" w:type="dxa"/>
            </w:tcMar>
            <w:vAlign w:val="center"/>
          </w:tcPr>
          <w:p w14:paraId="46239DF3">
            <w:pPr>
              <w:spacing w:after="30" w:line="246" w:lineRule="auto"/>
            </w:pPr>
            <w:r>
              <w:rPr>
                <w:rFonts w:ascii="Arial" w:hAnsi="Arial" w:eastAsia="Arial" w:cs="Arial"/>
                <w:sz w:val="21"/>
                <w:szCs w:val="21"/>
              </w:rPr>
              <w:t>Confirm whether 16 students can be recruited, their year of study and familiarity with the cases, and whether two minutes for reading, ten minutes for consultation, and two minutes for the questionnaire are appropriate.</w:t>
            </w:r>
          </w:p>
        </w:tc>
      </w:tr>
      <w:tr w14:paraId="612E8CD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2808" w:type="dxa"/>
            <w:shd w:val="clear" w:color="auto" w:fill="F4F6F8"/>
            <w:tcMar>
              <w:top w:w="100" w:type="dxa"/>
              <w:left w:w="100" w:type="dxa"/>
              <w:bottom w:w="100" w:type="dxa"/>
              <w:right w:w="100" w:type="dxa"/>
            </w:tcMar>
            <w:vAlign w:val="center"/>
          </w:tcPr>
          <w:p w14:paraId="778A057F">
            <w:pPr>
              <w:spacing w:after="30" w:line="246" w:lineRule="auto"/>
            </w:pPr>
            <w:r>
              <w:rPr>
                <w:rFonts w:ascii="Arial" w:hAnsi="Arial" w:eastAsia="Arial" w:cs="Arial"/>
                <w:sz w:val="21"/>
                <w:szCs w:val="21"/>
              </w:rPr>
              <w:t>Assessment policies that remain unresolved</w:t>
            </w:r>
          </w:p>
        </w:tc>
        <w:tc>
          <w:tcPr>
            <w:tcW w:w="6552" w:type="dxa"/>
            <w:shd w:val="clear" w:color="auto" w:fill="F4F6F8"/>
            <w:tcMar>
              <w:top w:w="100" w:type="dxa"/>
              <w:left w:w="100" w:type="dxa"/>
              <w:bottom w:w="100" w:type="dxa"/>
              <w:right w:w="100" w:type="dxa"/>
            </w:tcMar>
            <w:vAlign w:val="center"/>
          </w:tcPr>
          <w:p w14:paraId="1EC582C1">
            <w:pPr>
              <w:spacing w:after="30" w:line="246" w:lineRule="auto"/>
            </w:pPr>
            <w:r>
              <w:rPr>
                <w:rFonts w:ascii="Arial" w:hAnsi="Arial" w:eastAsia="Arial" w:cs="Arial"/>
                <w:sz w:val="21"/>
                <w:szCs w:val="21"/>
              </w:rPr>
              <w:t>Confirm grading consequences after a spontaneous correction, review procedures following unauthorised AI disclosure, prompt consequences for non-CGRP alternatives, and the timing of allergy verification when an alternative drug is recommended. Requirements already clarified will follow the supplied materials.</w:t>
            </w:r>
          </w:p>
        </w:tc>
      </w:tr>
      <w:tr w14:paraId="54D737D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2808" w:type="dxa"/>
            <w:shd w:val="clear" w:color="auto" w:fill="FFFFFF"/>
            <w:tcMar>
              <w:top w:w="100" w:type="dxa"/>
              <w:left w:w="100" w:type="dxa"/>
              <w:bottom w:w="100" w:type="dxa"/>
              <w:right w:w="100" w:type="dxa"/>
            </w:tcMar>
            <w:vAlign w:val="center"/>
          </w:tcPr>
          <w:p w14:paraId="6F0059AC">
            <w:pPr>
              <w:spacing w:after="30" w:line="246" w:lineRule="auto"/>
            </w:pPr>
            <w:r>
              <w:rPr>
                <w:rFonts w:ascii="Arial" w:hAnsi="Arial" w:eastAsia="Arial" w:cs="Arial"/>
                <w:sz w:val="21"/>
                <w:szCs w:val="21"/>
              </w:rPr>
              <w:t>Faculty review arrangements</w:t>
            </w:r>
          </w:p>
        </w:tc>
        <w:tc>
          <w:tcPr>
            <w:tcW w:w="6552" w:type="dxa"/>
            <w:shd w:val="clear" w:color="auto" w:fill="FFFFFF"/>
            <w:tcMar>
              <w:top w:w="100" w:type="dxa"/>
              <w:left w:w="100" w:type="dxa"/>
              <w:bottom w:w="100" w:type="dxa"/>
              <w:right w:w="100" w:type="dxa"/>
            </w:tcMar>
            <w:vAlign w:val="center"/>
          </w:tcPr>
          <w:p w14:paraId="5E8DD322">
            <w:pPr>
              <w:spacing w:after="30" w:line="246" w:lineRule="auto"/>
            </w:pPr>
            <w:r>
              <w:rPr>
                <w:rFonts w:ascii="Arial" w:hAnsi="Arial" w:eastAsia="Arial" w:cs="Arial"/>
                <w:sz w:val="21"/>
                <w:szCs w:val="21"/>
              </w:rPr>
              <w:t>Choose between reviewing all 32 sessions (approximately 7–11 hours) and a preselected subset of 16 (approximately 4–6 hours). Confirm whether a second faculty assessor can independently review eight sessions. The 16 simulated dialogues require a separate 1–2 hours approximately.</w:t>
            </w:r>
          </w:p>
        </w:tc>
      </w:tr>
      <w:tr w14:paraId="15661D4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2808" w:type="dxa"/>
            <w:shd w:val="clear" w:color="auto" w:fill="F4F6F8"/>
            <w:tcMar>
              <w:top w:w="100" w:type="dxa"/>
              <w:left w:w="100" w:type="dxa"/>
              <w:bottom w:w="100" w:type="dxa"/>
              <w:right w:w="100" w:type="dxa"/>
            </w:tcMar>
            <w:vAlign w:val="center"/>
          </w:tcPr>
          <w:p w14:paraId="7640DD76">
            <w:pPr>
              <w:spacing w:after="30" w:line="246" w:lineRule="auto"/>
            </w:pPr>
            <w:r>
              <w:rPr>
                <w:rFonts w:ascii="Arial" w:hAnsi="Arial" w:eastAsia="Arial" w:cs="Arial"/>
                <w:sz w:val="21"/>
                <w:szCs w:val="21"/>
              </w:rPr>
              <w:t>Research approval and use of materials</w:t>
            </w:r>
          </w:p>
        </w:tc>
        <w:tc>
          <w:tcPr>
            <w:tcW w:w="6552" w:type="dxa"/>
            <w:shd w:val="clear" w:color="auto" w:fill="F4F6F8"/>
            <w:tcMar>
              <w:top w:w="100" w:type="dxa"/>
              <w:left w:w="100" w:type="dxa"/>
              <w:bottom w:w="100" w:type="dxa"/>
              <w:right w:w="100" w:type="dxa"/>
            </w:tcMar>
            <w:vAlign w:val="center"/>
          </w:tcPr>
          <w:p w14:paraId="0F8C5B6B">
            <w:pPr>
              <w:spacing w:after="30" w:line="246" w:lineRule="auto"/>
            </w:pPr>
            <w:r>
              <w:rPr>
                <w:rFonts w:ascii="Arial" w:hAnsi="Arial" w:eastAsia="Arial" w:cs="Arial"/>
                <w:sz w:val="21"/>
                <w:szCs w:val="21"/>
              </w:rPr>
              <w:t>Confirm the School approval process for new recordings and questionnaires, and the permitted public use of existing teaching materials, videos, and screenshots. Ownership provisions in the original specification do not by themselves constitute permission for publication.</w:t>
            </w:r>
          </w:p>
        </w:tc>
      </w:tr>
    </w:tbl>
    <w:p w14:paraId="4ABE90C6">
      <w:pPr>
        <w:spacing w:after="60" w:line="20" w:lineRule="exact"/>
        <w:rPr>
          <w:sz w:val="2"/>
        </w:rPr>
      </w:pPr>
    </w:p>
    <w:p w14:paraId="308F7823">
      <w:pPr>
        <w:pStyle w:val="4"/>
        <w:spacing w:after="120" w:line="276" w:lineRule="auto"/>
      </w:pPr>
      <w:r>
        <w:rPr>
          <w:rFonts w:ascii="Arial" w:hAnsi="Arial" w:eastAsia="Arial" w:cs="Arial"/>
          <w:sz w:val="24"/>
          <w:szCs w:val="24"/>
        </w:rPr>
        <w:t>11.1 Other research questions that these data could support</w:t>
      </w:r>
    </w:p>
    <w:p w14:paraId="24C39EBA">
      <w:pPr>
        <w:spacing w:after="120" w:line="276" w:lineRule="auto"/>
      </w:pPr>
      <w:r>
        <w:rPr>
          <w:rFonts w:ascii="Arial" w:hAnsi="Arial" w:eastAsia="Arial" w:cs="Arial"/>
          <w:sz w:val="24"/>
          <w:szCs w:val="24"/>
        </w:rPr>
        <w:t>A platform implementation study could focus on feasibility across the four stations, patient or doctor role performance, faculty acceptability, and student experience. The EGJ paper would focus on method differences under matched conditions. A separate feedback study would require additional faculty checks of the feedback's clinical basis or student explanations of how they would improve on their next attempt. The current five-item experience questionnaire cannot establish improved learning outcomes. Papers using shared data must address distinct questions, include substantial new analysis, and disclose the reuse.</w:t>
      </w:r>
      <w:r>
        <w:fldChar w:fldCharType="begin"/>
      </w:r>
      <w:r>
        <w:instrText xml:space="preserve"> HYPERLINK \l "ref_R17" \h </w:instrText>
      </w:r>
      <w:r>
        <w:fldChar w:fldCharType="separate"/>
      </w:r>
      <w:r>
        <w:rPr>
          <w:rFonts w:ascii="Arial" w:hAnsi="Arial" w:eastAsia="Arial" w:cs="Arial"/>
          <w:color w:val="184E7B"/>
          <w:sz w:val="20"/>
          <w:szCs w:val="20"/>
          <w:u w:val="single"/>
        </w:rPr>
        <w:t>[10]</w:t>
      </w:r>
      <w:r>
        <w:rPr>
          <w:rFonts w:ascii="Arial" w:hAnsi="Arial" w:eastAsia="Arial" w:cs="Arial"/>
          <w:color w:val="184E7B"/>
          <w:sz w:val="20"/>
          <w:szCs w:val="20"/>
          <w:u w:val="single"/>
        </w:rPr>
        <w:fldChar w:fldCharType="end"/>
      </w:r>
      <w:r>
        <w:fldChar w:fldCharType="begin"/>
      </w:r>
      <w:r>
        <w:instrText xml:space="preserve"> HYPERLINK \l "ref_R33" \h </w:instrText>
      </w:r>
      <w:r>
        <w:fldChar w:fldCharType="separate"/>
      </w:r>
      <w:r>
        <w:rPr>
          <w:rFonts w:ascii="Arial" w:hAnsi="Arial" w:eastAsia="Arial" w:cs="Arial"/>
          <w:color w:val="184E7B"/>
          <w:sz w:val="20"/>
          <w:szCs w:val="20"/>
          <w:u w:val="single"/>
        </w:rPr>
        <w:t>[17]</w:t>
      </w:r>
      <w:r>
        <w:rPr>
          <w:rFonts w:ascii="Arial" w:hAnsi="Arial" w:eastAsia="Arial" w:cs="Arial"/>
          <w:color w:val="184E7B"/>
          <w:sz w:val="20"/>
          <w:szCs w:val="20"/>
          <w:u w:val="single"/>
        </w:rPr>
        <w:fldChar w:fldCharType="end"/>
      </w:r>
      <w:r>
        <w:fldChar w:fldCharType="begin"/>
      </w:r>
      <w:r>
        <w:instrText xml:space="preserve"> HYPERLINK \l "ref_IEEE" \h </w:instrText>
      </w:r>
      <w:r>
        <w:fldChar w:fldCharType="separate"/>
      </w:r>
      <w:r>
        <w:rPr>
          <w:rFonts w:ascii="Arial" w:hAnsi="Arial" w:eastAsia="Arial" w:cs="Arial"/>
          <w:color w:val="184E7B"/>
          <w:sz w:val="20"/>
          <w:szCs w:val="20"/>
          <w:u w:val="single"/>
        </w:rPr>
        <w:t>[22]</w:t>
      </w:r>
      <w:r>
        <w:rPr>
          <w:rFonts w:ascii="Arial" w:hAnsi="Arial" w:eastAsia="Arial" w:cs="Arial"/>
          <w:color w:val="184E7B"/>
          <w:sz w:val="20"/>
          <w:szCs w:val="20"/>
          <w:u w:val="single"/>
        </w:rPr>
        <w:fldChar w:fldCharType="end"/>
      </w:r>
    </w:p>
    <w:p w14:paraId="262B1E97">
      <w:pPr>
        <w:spacing w:after="120" w:line="276" w:lineRule="auto"/>
      </w:pPr>
      <w:r>
        <w:rPr>
          <w:rFonts w:ascii="Arial" w:hAnsi="Arial" w:eastAsia="Arial" w:cs="Arial"/>
          <w:sz w:val="24"/>
          <w:szCs w:val="24"/>
        </w:rPr>
        <w:t>Without a contemporaneous human comparator, the existing graded recordings serve as performance references. Describe the new student data against the same standards, but do not interpret pass-rate differences between cohorts as evidence that AI is superior to human-led OSCEs. A formal human-versus-AI comparison would require separately matched tasks, students, and assessment procedures.</w:t>
      </w:r>
    </w:p>
    <w:p w14:paraId="46A18D62">
      <w:pPr>
        <w:pStyle w:val="3"/>
        <w:pageBreakBefore w:val="0"/>
        <w:spacing w:after="120" w:line="276" w:lineRule="auto"/>
      </w:pPr>
      <w:r>
        <w:rPr>
          <w:rFonts w:ascii="Arial" w:hAnsi="Arial" w:eastAsia="Arial" w:cs="Arial"/>
          <w:sz w:val="26"/>
          <w:szCs w:val="26"/>
        </w:rPr>
        <w:t>References</w:t>
      </w:r>
    </w:p>
    <w:p w14:paraId="24D2E4E9">
      <w:pPr>
        <w:spacing w:after="120" w:line="276" w:lineRule="auto"/>
      </w:pPr>
      <w:r>
        <w:rPr>
          <w:rFonts w:ascii="Arial" w:hAnsi="Arial" w:eastAsia="Arial" w:cs="Arial"/>
          <w:sz w:val="21"/>
          <w:szCs w:val="21"/>
        </w:rPr>
        <w:t>Reference numbers in the text link to the entries below. External links lead to the original papers or official sources, and local PDFs are provided where the full text is available. The locator notes identify the findings or methods used in this proposal. The School's original rubrics and comments are linked in Section 10.</w:t>
      </w:r>
    </w:p>
    <w:p w14:paraId="3DC0A279">
      <w:pPr>
        <w:keepNext/>
        <w:spacing w:after="120" w:line="276" w:lineRule="auto"/>
      </w:pPr>
      <w:bookmarkStart w:id="0" w:name="ref_STURPE"/>
      <w:r>
        <w:rPr>
          <w:rFonts w:ascii="Arial" w:hAnsi="Arial" w:eastAsia="Arial" w:cs="Arial"/>
          <w:sz w:val="21"/>
          <w:szCs w:val="21"/>
        </w:rPr>
        <w:t>[1] D. A. Sturpe. Objective Structured Clinical Examinations in Doctor of Pharmacy Programs in the United States. AJPE 74(8):148, 2010.</w:t>
      </w:r>
      <w:bookmarkEnd w:id="0"/>
    </w:p>
    <w:p w14:paraId="46D16AE7">
      <w:pPr>
        <w:keepNext/>
        <w:spacing w:after="120" w:line="276" w:lineRule="auto"/>
      </w:pPr>
      <w:r>
        <w:rPr>
          <w:rFonts w:ascii="Arial" w:hAnsi="Arial" w:eastAsia="Arial" w:cs="Arial"/>
          <w:sz w:val="21"/>
          <w:szCs w:val="21"/>
        </w:rPr>
        <w:t>Introduction, Methods, and Discussion: supports the discussion of organisational and resource demands in traditional pharmacy OSCEs; it does not establish CUHK's current costs.</w:t>
      </w:r>
    </w:p>
    <w:p w14:paraId="546917CD">
      <w:pPr>
        <w:spacing w:after="120" w:line="276" w:lineRule="auto"/>
      </w:pPr>
      <w:r>
        <w:fldChar w:fldCharType="begin"/>
      </w:r>
      <w:r>
        <w:instrText xml:space="preserve"> HYPERLINK "https://doi.org/10.5688/aj7408148" \h </w:instrText>
      </w:r>
      <w:r>
        <w:fldChar w:fldCharType="separate"/>
      </w:r>
      <w:r>
        <w:rPr>
          <w:rFonts w:ascii="Arial" w:hAnsi="Arial" w:eastAsia="Arial" w:cs="Arial"/>
          <w:color w:val="184E7B"/>
          <w:sz w:val="20"/>
          <w:szCs w:val="20"/>
          <w:u w:val="single"/>
        </w:rPr>
        <w:t>Original paper or official source</w:t>
      </w:r>
      <w:r>
        <w:rPr>
          <w:rFonts w:ascii="Arial" w:hAnsi="Arial" w:eastAsia="Arial" w:cs="Arial"/>
          <w:color w:val="184E7B"/>
          <w:sz w:val="20"/>
          <w:szCs w:val="20"/>
          <w:u w:val="single"/>
        </w:rPr>
        <w:fldChar w:fldCharType="end"/>
      </w:r>
      <w:r>
        <w:rPr>
          <w:rFonts w:ascii="Arial" w:hAnsi="Arial" w:eastAsia="Arial" w:cs="Arial"/>
          <w:sz w:val="21"/>
          <w:szCs w:val="21"/>
        </w:rPr>
        <w:t>　</w:t>
      </w:r>
      <w:r>
        <w:fldChar w:fldCharType="begin"/>
      </w:r>
      <w:r>
        <w:instrText xml:space="preserve"> HYPERLINK "https://pmc.ncbi.nlm.nih.gov/articles/PMC2987288/" \h </w:instrText>
      </w:r>
      <w:r>
        <w:fldChar w:fldCharType="separate"/>
      </w:r>
      <w:r>
        <w:rPr>
          <w:rFonts w:ascii="Arial" w:hAnsi="Arial" w:eastAsia="Arial" w:cs="Arial"/>
          <w:color w:val="184E7B"/>
          <w:sz w:val="20"/>
          <w:szCs w:val="20"/>
          <w:u w:val="single"/>
        </w:rPr>
        <w:t>Public full text</w:t>
      </w:r>
      <w:r>
        <w:rPr>
          <w:rFonts w:ascii="Arial" w:hAnsi="Arial" w:eastAsia="Arial" w:cs="Arial"/>
          <w:color w:val="184E7B"/>
          <w:sz w:val="20"/>
          <w:szCs w:val="20"/>
          <w:u w:val="single"/>
        </w:rPr>
        <w:fldChar w:fldCharType="end"/>
      </w:r>
    </w:p>
    <w:p w14:paraId="5B8AEB12">
      <w:pPr>
        <w:keepNext/>
        <w:spacing w:after="120" w:line="276" w:lineRule="auto"/>
      </w:pPr>
      <w:bookmarkStart w:id="1" w:name="ref_R01"/>
      <w:r>
        <w:rPr>
          <w:rFonts w:ascii="Arial" w:hAnsi="Arial" w:eastAsia="Arial" w:cs="Arial"/>
          <w:sz w:val="21"/>
          <w:szCs w:val="21"/>
        </w:rPr>
        <w:t>[2] Karen L. Lewis et al.. The Association of Standardized Patient Educators (ASPE) Standards of Best Practice (SOBP). Advances in Simulation 2:10, 2017.</w:t>
      </w:r>
      <w:bookmarkEnd w:id="1"/>
    </w:p>
    <w:p w14:paraId="26C31990">
      <w:pPr>
        <w:keepNext/>
        <w:spacing w:after="120" w:line="276" w:lineRule="auto"/>
      </w:pPr>
      <w:r>
        <w:rPr>
          <w:rFonts w:ascii="Arial" w:hAnsi="Arial" w:eastAsia="Arial" w:cs="Arial"/>
          <w:sz w:val="21"/>
          <w:szCs w:val="21"/>
        </w:rPr>
        <w:t>PDF pages 5–6, §§2.2.8–2.2.10 and §3.4: supports standardised role performance, consistent briefing, and accurate assessment; it does not prescribe participant numbers.</w:t>
      </w:r>
    </w:p>
    <w:p w14:paraId="75DDB69D">
      <w:pPr>
        <w:spacing w:after="120" w:line="276" w:lineRule="auto"/>
      </w:pPr>
      <w:r>
        <w:fldChar w:fldCharType="begin"/>
      </w:r>
      <w:r>
        <w:instrText xml:space="preserve"> HYPERLINK "https://doi.org/10.1186/s41077-017-0043-4" \h </w:instrText>
      </w:r>
      <w:r>
        <w:fldChar w:fldCharType="separate"/>
      </w:r>
      <w:r>
        <w:rPr>
          <w:rFonts w:ascii="Arial" w:hAnsi="Arial" w:eastAsia="Arial" w:cs="Arial"/>
          <w:color w:val="184E7B"/>
          <w:sz w:val="20"/>
          <w:szCs w:val="20"/>
          <w:u w:val="single"/>
        </w:rPr>
        <w:t>Original paper or official source</w:t>
      </w:r>
      <w:r>
        <w:rPr>
          <w:rFonts w:ascii="Arial" w:hAnsi="Arial" w:eastAsia="Arial" w:cs="Arial"/>
          <w:color w:val="184E7B"/>
          <w:sz w:val="20"/>
          <w:szCs w:val="20"/>
          <w:u w:val="single"/>
        </w:rPr>
        <w:fldChar w:fldCharType="end"/>
      </w:r>
      <w:r>
        <w:rPr>
          <w:rFonts w:ascii="Arial" w:hAnsi="Arial" w:eastAsia="Arial" w:cs="Arial"/>
          <w:sz w:val="21"/>
          <w:szCs w:val="21"/>
        </w:rPr>
        <w:t>　</w:t>
      </w:r>
      <w:r>
        <w:fldChar w:fldCharType="begin"/>
      </w:r>
      <w:r>
        <w:instrText xml:space="preserve"> HYPERLINK "file:///E:/che/apricot/hoper/CUHK_EDUCON2027_%E8%AE%BA%E6%96%87%E7%A0%94%E7%A9%B6_20260927/Evidence_Graph_Judge_%E8%AE%BA%E6%96%87%E6%96%B9%E6%A1%88_20260930/pdf/original/R01.pdf" \h </w:instrText>
      </w:r>
      <w:r>
        <w:fldChar w:fldCharType="separate"/>
      </w:r>
      <w:r>
        <w:rPr>
          <w:rFonts w:ascii="Arial" w:hAnsi="Arial" w:eastAsia="Arial" w:cs="Arial"/>
          <w:color w:val="184E7B"/>
          <w:sz w:val="20"/>
          <w:szCs w:val="20"/>
          <w:u w:val="single"/>
        </w:rPr>
        <w:t>Local full text</w:t>
      </w:r>
      <w:r>
        <w:rPr>
          <w:rFonts w:ascii="Arial" w:hAnsi="Arial" w:eastAsia="Arial" w:cs="Arial"/>
          <w:color w:val="184E7B"/>
          <w:sz w:val="20"/>
          <w:szCs w:val="20"/>
          <w:u w:val="single"/>
        </w:rPr>
        <w:fldChar w:fldCharType="end"/>
      </w:r>
      <w:r>
        <w:rPr>
          <w:rFonts w:ascii="Arial" w:hAnsi="Arial" w:eastAsia="Arial" w:cs="Arial"/>
          <w:sz w:val="21"/>
          <w:szCs w:val="21"/>
        </w:rPr>
        <w:t>　</w:t>
      </w:r>
      <w:r>
        <w:fldChar w:fldCharType="begin"/>
      </w:r>
      <w:r>
        <w:instrText xml:space="preserve"> HYPERLINK "file:///E:/che/apricot/hoper/CUHK_EDUCON2027_%E8%AE%BA%E6%96%87%E7%A0%94%E7%A9%B6_20260927/Evidence_Graph_Judge_%E8%AE%BA%E6%96%87%E6%96%B9%E6%A1%88_20260930/papers/R01.html#evidence-e1" \h </w:instrText>
      </w:r>
      <w:r>
        <w:fldChar w:fldCharType="separate"/>
      </w:r>
      <w:r>
        <w:rPr>
          <w:rFonts w:ascii="Arial" w:hAnsi="Arial" w:eastAsia="Arial" w:cs="Arial"/>
          <w:color w:val="184E7B"/>
          <w:sz w:val="20"/>
          <w:szCs w:val="20"/>
          <w:u w:val="single"/>
        </w:rPr>
        <w:t>Source locations and reading notes</w:t>
      </w:r>
      <w:r>
        <w:rPr>
          <w:rFonts w:ascii="Arial" w:hAnsi="Arial" w:eastAsia="Arial" w:cs="Arial"/>
          <w:color w:val="184E7B"/>
          <w:sz w:val="20"/>
          <w:szCs w:val="20"/>
          <w:u w:val="single"/>
        </w:rPr>
        <w:fldChar w:fldCharType="end"/>
      </w:r>
    </w:p>
    <w:p w14:paraId="5E066CB9">
      <w:pPr>
        <w:keepNext/>
        <w:spacing w:after="120" w:line="276" w:lineRule="auto"/>
      </w:pPr>
      <w:bookmarkStart w:id="2" w:name="ref_R03"/>
      <w:r>
        <w:rPr>
          <w:rFonts w:ascii="Arial" w:hAnsi="Arial" w:eastAsia="Arial" w:cs="Arial"/>
          <w:sz w:val="21"/>
          <w:szCs w:val="21"/>
        </w:rPr>
        <w:t>[3] S. Bakhaya, E. C. Lehnbom et al.. Development and evaluation of AI chatbot tool for written communication training in self-care: Experiences of pharmacy students and faculty. Currents in Pharmacy Teaching and Learning, 2026.</w:t>
      </w:r>
      <w:bookmarkEnd w:id="2"/>
    </w:p>
    <w:p w14:paraId="2F5B2398">
      <w:pPr>
        <w:keepNext/>
        <w:spacing w:after="120" w:line="276" w:lineRule="auto"/>
      </w:pPr>
      <w:r>
        <w:rPr>
          <w:rFonts w:ascii="Arial" w:hAnsi="Arial" w:eastAsia="Arial" w:cs="Arial"/>
          <w:sz w:val="21"/>
          <w:szCs w:val="21"/>
        </w:rPr>
        <w:t>PDF page 5, "Variation matters" and "Feeling seen": qualitative findings from nine students and five teachers, rather than estimates of error frequency.</w:t>
      </w:r>
    </w:p>
    <w:p w14:paraId="07121AC3">
      <w:pPr>
        <w:spacing w:after="120" w:line="276" w:lineRule="auto"/>
      </w:pPr>
      <w:r>
        <w:fldChar w:fldCharType="begin"/>
      </w:r>
      <w:r>
        <w:instrText xml:space="preserve"> HYPERLINK "https://doi.org/10.1016/j.cptl.2025.102503" \h </w:instrText>
      </w:r>
      <w:r>
        <w:fldChar w:fldCharType="separate"/>
      </w:r>
      <w:r>
        <w:rPr>
          <w:rFonts w:ascii="Arial" w:hAnsi="Arial" w:eastAsia="Arial" w:cs="Arial"/>
          <w:color w:val="184E7B"/>
          <w:sz w:val="20"/>
          <w:szCs w:val="20"/>
          <w:u w:val="single"/>
        </w:rPr>
        <w:t>Original paper or official source</w:t>
      </w:r>
      <w:r>
        <w:rPr>
          <w:rFonts w:ascii="Arial" w:hAnsi="Arial" w:eastAsia="Arial" w:cs="Arial"/>
          <w:color w:val="184E7B"/>
          <w:sz w:val="20"/>
          <w:szCs w:val="20"/>
          <w:u w:val="single"/>
        </w:rPr>
        <w:fldChar w:fldCharType="end"/>
      </w:r>
      <w:r>
        <w:rPr>
          <w:rFonts w:ascii="Arial" w:hAnsi="Arial" w:eastAsia="Arial" w:cs="Arial"/>
          <w:sz w:val="21"/>
          <w:szCs w:val="21"/>
        </w:rPr>
        <w:t>　</w:t>
      </w:r>
      <w:r>
        <w:fldChar w:fldCharType="begin"/>
      </w:r>
      <w:r>
        <w:instrText xml:space="preserve"> HYPERLINK "file:///E:/che/apricot/hoper/CUHK_EDUCON2027_%E8%AE%BA%E6%96%87%E7%A0%94%E7%A9%B6_20260927/Evidence_Graph_Judge_%E8%AE%BA%E6%96%87%E6%96%B9%E6%A1%88_20260930/pdf/original/R03.pdf" \h </w:instrText>
      </w:r>
      <w:r>
        <w:fldChar w:fldCharType="separate"/>
      </w:r>
      <w:r>
        <w:rPr>
          <w:rFonts w:ascii="Arial" w:hAnsi="Arial" w:eastAsia="Arial" w:cs="Arial"/>
          <w:color w:val="184E7B"/>
          <w:sz w:val="20"/>
          <w:szCs w:val="20"/>
          <w:u w:val="single"/>
        </w:rPr>
        <w:t>Local full text</w:t>
      </w:r>
      <w:r>
        <w:rPr>
          <w:rFonts w:ascii="Arial" w:hAnsi="Arial" w:eastAsia="Arial" w:cs="Arial"/>
          <w:color w:val="184E7B"/>
          <w:sz w:val="20"/>
          <w:szCs w:val="20"/>
          <w:u w:val="single"/>
        </w:rPr>
        <w:fldChar w:fldCharType="end"/>
      </w:r>
      <w:r>
        <w:rPr>
          <w:rFonts w:ascii="Arial" w:hAnsi="Arial" w:eastAsia="Arial" w:cs="Arial"/>
          <w:sz w:val="21"/>
          <w:szCs w:val="21"/>
        </w:rPr>
        <w:t>　</w:t>
      </w:r>
      <w:r>
        <w:fldChar w:fldCharType="begin"/>
      </w:r>
      <w:r>
        <w:instrText xml:space="preserve"> HYPERLINK "file:///E:/che/apricot/hoper/CUHK_EDUCON2027_%E8%AE%BA%E6%96%87%E7%A0%94%E7%A9%B6_20260927/Evidence_Graph_Judge_%E8%AE%BA%E6%96%87%E6%96%B9%E6%A1%88_20260930/papers/R03.html#evidence-e1" \h </w:instrText>
      </w:r>
      <w:r>
        <w:fldChar w:fldCharType="separate"/>
      </w:r>
      <w:r>
        <w:rPr>
          <w:rFonts w:ascii="Arial" w:hAnsi="Arial" w:eastAsia="Arial" w:cs="Arial"/>
          <w:color w:val="184E7B"/>
          <w:sz w:val="20"/>
          <w:szCs w:val="20"/>
          <w:u w:val="single"/>
        </w:rPr>
        <w:t>Source locations and reading notes</w:t>
      </w:r>
      <w:r>
        <w:rPr>
          <w:rFonts w:ascii="Arial" w:hAnsi="Arial" w:eastAsia="Arial" w:cs="Arial"/>
          <w:color w:val="184E7B"/>
          <w:sz w:val="20"/>
          <w:szCs w:val="20"/>
          <w:u w:val="single"/>
        </w:rPr>
        <w:fldChar w:fldCharType="end"/>
      </w:r>
    </w:p>
    <w:p w14:paraId="78C58D9D">
      <w:pPr>
        <w:keepNext/>
        <w:spacing w:after="120" w:line="276" w:lineRule="auto"/>
      </w:pPr>
      <w:bookmarkStart w:id="3" w:name="ref_R34"/>
      <w:r>
        <w:rPr>
          <w:rFonts w:ascii="Arial" w:hAnsi="Arial" w:eastAsia="Arial" w:cs="Arial"/>
          <w:sz w:val="21"/>
          <w:szCs w:val="21"/>
        </w:rPr>
        <w:t>[4] Yann Hicke, Jadon Geathers et al.. MedSimAI: Simulation and Formative Feedback Generation to Enhance Deliberate Practice in Medical Education. LAK, 2026.</w:t>
      </w:r>
      <w:bookmarkEnd w:id="3"/>
    </w:p>
    <w:p w14:paraId="23CDD61F">
      <w:pPr>
        <w:keepNext/>
        <w:spacing w:after="120" w:line="276" w:lineRule="auto"/>
      </w:pPr>
      <w:r>
        <w:rPr>
          <w:rFonts w:ascii="Arial" w:hAnsi="Arial" w:eastAsia="Arial" w:cs="Arial"/>
          <w:sz w:val="21"/>
          <w:szCs w:val="21"/>
        </w:rPr>
        <w:t>Author manuscript, PDF pages 5–7, §§4.1–4.2, §5.1.2, and §5.2.3: structured role definitions, the full conversation history, and item-level rubrics form a credible strong baseline. The method already cites supporting evidence and must not be described as entirely unconstrained.</w:t>
      </w:r>
    </w:p>
    <w:p w14:paraId="5ABB9534">
      <w:pPr>
        <w:spacing w:after="120" w:line="276" w:lineRule="auto"/>
      </w:pPr>
      <w:r>
        <w:fldChar w:fldCharType="begin"/>
      </w:r>
      <w:r>
        <w:instrText xml:space="preserve"> HYPERLINK "https://doi.org/10.1145/3785022.3785092" \h </w:instrText>
      </w:r>
      <w:r>
        <w:fldChar w:fldCharType="separate"/>
      </w:r>
      <w:r>
        <w:rPr>
          <w:rFonts w:ascii="Arial" w:hAnsi="Arial" w:eastAsia="Arial" w:cs="Arial"/>
          <w:color w:val="184E7B"/>
          <w:sz w:val="20"/>
          <w:szCs w:val="20"/>
          <w:u w:val="single"/>
        </w:rPr>
        <w:t>Original paper or official source</w:t>
      </w:r>
      <w:r>
        <w:rPr>
          <w:rFonts w:ascii="Arial" w:hAnsi="Arial" w:eastAsia="Arial" w:cs="Arial"/>
          <w:color w:val="184E7B"/>
          <w:sz w:val="20"/>
          <w:szCs w:val="20"/>
          <w:u w:val="single"/>
        </w:rPr>
        <w:fldChar w:fldCharType="end"/>
      </w:r>
      <w:r>
        <w:rPr>
          <w:rFonts w:ascii="Arial" w:hAnsi="Arial" w:eastAsia="Arial" w:cs="Arial"/>
          <w:sz w:val="21"/>
          <w:szCs w:val="21"/>
        </w:rPr>
        <w:t>　</w:t>
      </w:r>
      <w:r>
        <w:fldChar w:fldCharType="begin"/>
      </w:r>
      <w:r>
        <w:instrText xml:space="preserve"> HYPERLINK "file:///E:/che/apricot/hoper/CUHK_EDUCON2027_%E8%AE%BA%E6%96%87%E7%A0%94%E7%A9%B6_20260927/Evidence_Graph_Judge_%E8%AE%BA%E6%96%87%E6%96%B9%E6%A1%88_20260930/pdf/original/R34.pdf" \h </w:instrText>
      </w:r>
      <w:r>
        <w:fldChar w:fldCharType="separate"/>
      </w:r>
      <w:r>
        <w:rPr>
          <w:rFonts w:ascii="Arial" w:hAnsi="Arial" w:eastAsia="Arial" w:cs="Arial"/>
          <w:color w:val="184E7B"/>
          <w:sz w:val="20"/>
          <w:szCs w:val="20"/>
          <w:u w:val="single"/>
        </w:rPr>
        <w:t>Local full text</w:t>
      </w:r>
      <w:r>
        <w:rPr>
          <w:rFonts w:ascii="Arial" w:hAnsi="Arial" w:eastAsia="Arial" w:cs="Arial"/>
          <w:color w:val="184E7B"/>
          <w:sz w:val="20"/>
          <w:szCs w:val="20"/>
          <w:u w:val="single"/>
        </w:rPr>
        <w:fldChar w:fldCharType="end"/>
      </w:r>
      <w:r>
        <w:rPr>
          <w:rFonts w:ascii="Arial" w:hAnsi="Arial" w:eastAsia="Arial" w:cs="Arial"/>
          <w:sz w:val="21"/>
          <w:szCs w:val="21"/>
        </w:rPr>
        <w:t>　</w:t>
      </w:r>
      <w:r>
        <w:fldChar w:fldCharType="begin"/>
      </w:r>
      <w:r>
        <w:instrText xml:space="preserve"> HYPERLINK "file:///E:/che/apricot/hoper/CUHK_EDUCON2027_%E8%AE%BA%E6%96%87%E7%A0%94%E7%A9%B6_20260927/Evidence_Graph_Judge_%E8%AE%BA%E6%96%87%E6%96%B9%E6%A1%88_20260930/papers/R34.html#evidence-e1" \h </w:instrText>
      </w:r>
      <w:r>
        <w:fldChar w:fldCharType="separate"/>
      </w:r>
      <w:r>
        <w:rPr>
          <w:rFonts w:ascii="Arial" w:hAnsi="Arial" w:eastAsia="Arial" w:cs="Arial"/>
          <w:color w:val="184E7B"/>
          <w:sz w:val="20"/>
          <w:szCs w:val="20"/>
          <w:u w:val="single"/>
        </w:rPr>
        <w:t>Source locations and reading notes</w:t>
      </w:r>
      <w:r>
        <w:rPr>
          <w:rFonts w:ascii="Arial" w:hAnsi="Arial" w:eastAsia="Arial" w:cs="Arial"/>
          <w:color w:val="184E7B"/>
          <w:sz w:val="20"/>
          <w:szCs w:val="20"/>
          <w:u w:val="single"/>
        </w:rPr>
        <w:fldChar w:fldCharType="end"/>
      </w:r>
    </w:p>
    <w:p w14:paraId="1CBD7C64">
      <w:pPr>
        <w:keepNext/>
        <w:spacing w:after="120" w:line="276" w:lineRule="auto"/>
      </w:pPr>
      <w:bookmarkStart w:id="4" w:name="ref_SOURIAL"/>
      <w:r>
        <w:rPr>
          <w:rFonts w:ascii="Arial" w:hAnsi="Arial" w:eastAsia="Arial" w:cs="Arial"/>
          <w:sz w:val="21"/>
          <w:szCs w:val="21"/>
        </w:rPr>
        <w:t>[5] M. Sourial, J. C. Hagler. A Pilot Study Using Artificial Intelligence to Enhance Efficiency, Accuracy, and Objectivity in Grading Pharmacy Objective Structured Clinical Examinations. AJPE 89(8):101455, 2025.</w:t>
      </w:r>
      <w:bookmarkEnd w:id="4"/>
    </w:p>
    <w:p w14:paraId="4C28B293">
      <w:pPr>
        <w:keepNext/>
        <w:spacing w:after="120" w:line="276" w:lineRule="auto"/>
      </w:pPr>
      <w:r>
        <w:rPr>
          <w:rFonts w:ascii="Arial" w:hAnsi="Arial" w:eastAsia="Arial" w:cs="Arial"/>
          <w:sz w:val="21"/>
          <w:szCs w:val="21"/>
        </w:rPr>
        <w:t>The public abstract confirms that automated assessment in pharmacy has been studied. The full text was not obtained, so its accuracy figures and methodological details are not used to justify this proposal.</w:t>
      </w:r>
    </w:p>
    <w:p w14:paraId="3C558AF9">
      <w:pPr>
        <w:spacing w:after="120" w:line="276" w:lineRule="auto"/>
      </w:pPr>
      <w:r>
        <w:fldChar w:fldCharType="begin"/>
      </w:r>
      <w:r>
        <w:instrText xml:space="preserve"> HYPERLINK "https://doi.org/10.1016/j.ajpe.2025.101455" \h </w:instrText>
      </w:r>
      <w:r>
        <w:fldChar w:fldCharType="separate"/>
      </w:r>
      <w:r>
        <w:rPr>
          <w:rFonts w:ascii="Arial" w:hAnsi="Arial" w:eastAsia="Arial" w:cs="Arial"/>
          <w:color w:val="184E7B"/>
          <w:sz w:val="20"/>
          <w:szCs w:val="20"/>
          <w:u w:val="single"/>
        </w:rPr>
        <w:t>Original paper or official source</w:t>
      </w:r>
      <w:r>
        <w:rPr>
          <w:rFonts w:ascii="Arial" w:hAnsi="Arial" w:eastAsia="Arial" w:cs="Arial"/>
          <w:color w:val="184E7B"/>
          <w:sz w:val="20"/>
          <w:szCs w:val="20"/>
          <w:u w:val="single"/>
        </w:rPr>
        <w:fldChar w:fldCharType="end"/>
      </w:r>
      <w:r>
        <w:rPr>
          <w:rFonts w:ascii="Arial" w:hAnsi="Arial" w:eastAsia="Arial" w:cs="Arial"/>
          <w:sz w:val="21"/>
          <w:szCs w:val="21"/>
        </w:rPr>
        <w:t>　</w:t>
      </w:r>
      <w:r>
        <w:fldChar w:fldCharType="begin"/>
      </w:r>
      <w:r>
        <w:instrText xml:space="preserve"> HYPERLINK "https://pubmed.ncbi.nlm.nih.gov/40614901/" \h </w:instrText>
      </w:r>
      <w:r>
        <w:fldChar w:fldCharType="separate"/>
      </w:r>
      <w:r>
        <w:rPr>
          <w:rFonts w:ascii="Arial" w:hAnsi="Arial" w:eastAsia="Arial" w:cs="Arial"/>
          <w:color w:val="184E7B"/>
          <w:sz w:val="20"/>
          <w:szCs w:val="20"/>
          <w:u w:val="single"/>
        </w:rPr>
        <w:t>Official abstract</w:t>
      </w:r>
      <w:r>
        <w:rPr>
          <w:rFonts w:ascii="Arial" w:hAnsi="Arial" w:eastAsia="Arial" w:cs="Arial"/>
          <w:color w:val="184E7B"/>
          <w:sz w:val="20"/>
          <w:szCs w:val="20"/>
          <w:u w:val="single"/>
        </w:rPr>
        <w:fldChar w:fldCharType="end"/>
      </w:r>
    </w:p>
    <w:p w14:paraId="5DB5F790">
      <w:pPr>
        <w:keepNext/>
        <w:spacing w:after="120" w:line="276" w:lineRule="auto"/>
      </w:pPr>
      <w:bookmarkStart w:id="5" w:name="ref_R14"/>
      <w:r>
        <w:rPr>
          <w:rFonts w:ascii="Arial" w:hAnsi="Arial" w:eastAsia="Arial" w:cs="Arial"/>
          <w:sz w:val="21"/>
          <w:szCs w:val="21"/>
        </w:rPr>
        <w:t>[6] Tian Huang, Tom Bourgeade et al.. LLM-Based Data Generation and Clinical Skills Evaluation for Low-Resource French OSCEs. LREC, 2026.</w:t>
      </w:r>
      <w:bookmarkEnd w:id="5"/>
    </w:p>
    <w:p w14:paraId="26BD4E2B">
      <w:pPr>
        <w:keepNext/>
        <w:spacing w:after="120" w:line="276" w:lineRule="auto"/>
      </w:pPr>
      <w:r>
        <w:rPr>
          <w:rFonts w:ascii="Arial" w:hAnsi="Arial" w:eastAsia="Arial" w:cs="Arial"/>
          <w:sz w:val="21"/>
          <w:szCs w:val="21"/>
        </w:rPr>
        <w:t>PDF page 5, §3.2: information appearing in a dialogue differs from information actively elicited by the student. PDF page 6, §4.3: decomposing composite rules into individual criteria. The study's test–retest consistency does not establish agreement with CUHK faculty.</w:t>
      </w:r>
    </w:p>
    <w:p w14:paraId="5B00C8AC">
      <w:pPr>
        <w:spacing w:after="120" w:line="276" w:lineRule="auto"/>
      </w:pPr>
      <w:r>
        <w:fldChar w:fldCharType="begin"/>
      </w:r>
      <w:r>
        <w:instrText xml:space="preserve"> HYPERLINK "https://aclanthology.org/2026.lrec-1.831/" \h </w:instrText>
      </w:r>
      <w:r>
        <w:fldChar w:fldCharType="separate"/>
      </w:r>
      <w:r>
        <w:rPr>
          <w:rFonts w:ascii="Arial" w:hAnsi="Arial" w:eastAsia="Arial" w:cs="Arial"/>
          <w:color w:val="184E7B"/>
          <w:sz w:val="20"/>
          <w:szCs w:val="20"/>
          <w:u w:val="single"/>
        </w:rPr>
        <w:t>Original paper or official source</w:t>
      </w:r>
      <w:r>
        <w:rPr>
          <w:rFonts w:ascii="Arial" w:hAnsi="Arial" w:eastAsia="Arial" w:cs="Arial"/>
          <w:color w:val="184E7B"/>
          <w:sz w:val="20"/>
          <w:szCs w:val="20"/>
          <w:u w:val="single"/>
        </w:rPr>
        <w:fldChar w:fldCharType="end"/>
      </w:r>
      <w:r>
        <w:rPr>
          <w:rFonts w:ascii="Arial" w:hAnsi="Arial" w:eastAsia="Arial" w:cs="Arial"/>
          <w:sz w:val="21"/>
          <w:szCs w:val="21"/>
        </w:rPr>
        <w:t>　</w:t>
      </w:r>
      <w:r>
        <w:fldChar w:fldCharType="begin"/>
      </w:r>
      <w:r>
        <w:instrText xml:space="preserve"> HYPERLINK "file:///E:/che/apricot/hoper/CUHK_EDUCON2027_%E8%AE%BA%E6%96%87%E7%A0%94%E7%A9%B6_20260927/Evidence_Graph_Judge_%E8%AE%BA%E6%96%87%E6%96%B9%E6%A1%88_20260930/pdf/original/R14.pdf" \h </w:instrText>
      </w:r>
      <w:r>
        <w:fldChar w:fldCharType="separate"/>
      </w:r>
      <w:r>
        <w:rPr>
          <w:rFonts w:ascii="Arial" w:hAnsi="Arial" w:eastAsia="Arial" w:cs="Arial"/>
          <w:color w:val="184E7B"/>
          <w:sz w:val="20"/>
          <w:szCs w:val="20"/>
          <w:u w:val="single"/>
        </w:rPr>
        <w:t>Local full text</w:t>
      </w:r>
      <w:r>
        <w:rPr>
          <w:rFonts w:ascii="Arial" w:hAnsi="Arial" w:eastAsia="Arial" w:cs="Arial"/>
          <w:color w:val="184E7B"/>
          <w:sz w:val="20"/>
          <w:szCs w:val="20"/>
          <w:u w:val="single"/>
        </w:rPr>
        <w:fldChar w:fldCharType="end"/>
      </w:r>
      <w:r>
        <w:rPr>
          <w:rFonts w:ascii="Arial" w:hAnsi="Arial" w:eastAsia="Arial" w:cs="Arial"/>
          <w:sz w:val="21"/>
          <w:szCs w:val="21"/>
        </w:rPr>
        <w:t>　</w:t>
      </w:r>
      <w:r>
        <w:fldChar w:fldCharType="begin"/>
      </w:r>
      <w:r>
        <w:instrText xml:space="preserve"> HYPERLINK "file:///E:/che/apricot/hoper/CUHK_EDUCON2027_%E8%AE%BA%E6%96%87%E7%A0%94%E7%A9%B6_20260927/Evidence_Graph_Judge_%E8%AE%BA%E6%96%87%E6%96%B9%E6%A1%88_20260930/papers/R14.html#evidence-e1" \h </w:instrText>
      </w:r>
      <w:r>
        <w:fldChar w:fldCharType="separate"/>
      </w:r>
      <w:r>
        <w:rPr>
          <w:rFonts w:ascii="Arial" w:hAnsi="Arial" w:eastAsia="Arial" w:cs="Arial"/>
          <w:color w:val="184E7B"/>
          <w:sz w:val="20"/>
          <w:szCs w:val="20"/>
          <w:u w:val="single"/>
        </w:rPr>
        <w:t>Source locations and reading notes</w:t>
      </w:r>
      <w:r>
        <w:rPr>
          <w:rFonts w:ascii="Arial" w:hAnsi="Arial" w:eastAsia="Arial" w:cs="Arial"/>
          <w:color w:val="184E7B"/>
          <w:sz w:val="20"/>
          <w:szCs w:val="20"/>
          <w:u w:val="single"/>
        </w:rPr>
        <w:fldChar w:fldCharType="end"/>
      </w:r>
    </w:p>
    <w:p w14:paraId="6C125C5D">
      <w:pPr>
        <w:keepNext/>
        <w:spacing w:after="120" w:line="276" w:lineRule="auto"/>
      </w:pPr>
      <w:bookmarkStart w:id="6" w:name="ref_R23"/>
      <w:r>
        <w:rPr>
          <w:rFonts w:ascii="Arial" w:hAnsi="Arial" w:eastAsia="Arial" w:cs="Arial"/>
          <w:sz w:val="21"/>
          <w:szCs w:val="21"/>
        </w:rPr>
        <w:t>[7] CMM in Primary Care Research Team. The Patient Care Process for Delivering Comprehensive Medication Management (CMM): Optimizing Medication Use in Patient-Centered, Team-Based Care Settings. ACCP public professional practice document; not an algorithm evaluation study, 2018.</w:t>
      </w:r>
      <w:bookmarkEnd w:id="6"/>
    </w:p>
    <w:p w14:paraId="3810C5BD">
      <w:pPr>
        <w:keepNext/>
        <w:spacing w:after="120" w:line="276" w:lineRule="auto"/>
      </w:pPr>
      <w:r>
        <w:rPr>
          <w:rFonts w:ascii="Arial" w:hAnsi="Arial" w:eastAsia="Arial" w:cs="Arial"/>
          <w:sz w:val="21"/>
          <w:szCs w:val="21"/>
        </w:rPr>
        <w:t>PDF pages 7–8, medication assessment and IESA: indication, effectiveness, safety, and adherence. This is a professional practice document, not an algorithm experiment.</w:t>
      </w:r>
    </w:p>
    <w:p w14:paraId="03B07D2C">
      <w:pPr>
        <w:spacing w:after="120" w:line="276" w:lineRule="auto"/>
      </w:pPr>
      <w:r>
        <w:fldChar w:fldCharType="begin"/>
      </w:r>
      <w:r>
        <w:instrText xml:space="preserve"> HYPERLINK "https://www.accp.com/cmm_care_process" \h </w:instrText>
      </w:r>
      <w:r>
        <w:fldChar w:fldCharType="separate"/>
      </w:r>
      <w:r>
        <w:rPr>
          <w:rFonts w:ascii="Arial" w:hAnsi="Arial" w:eastAsia="Arial" w:cs="Arial"/>
          <w:color w:val="184E7B"/>
          <w:sz w:val="20"/>
          <w:szCs w:val="20"/>
          <w:u w:val="single"/>
        </w:rPr>
        <w:t>Original paper or official source</w:t>
      </w:r>
      <w:r>
        <w:rPr>
          <w:rFonts w:ascii="Arial" w:hAnsi="Arial" w:eastAsia="Arial" w:cs="Arial"/>
          <w:color w:val="184E7B"/>
          <w:sz w:val="20"/>
          <w:szCs w:val="20"/>
          <w:u w:val="single"/>
        </w:rPr>
        <w:fldChar w:fldCharType="end"/>
      </w:r>
      <w:r>
        <w:rPr>
          <w:rFonts w:ascii="Arial" w:hAnsi="Arial" w:eastAsia="Arial" w:cs="Arial"/>
          <w:sz w:val="21"/>
          <w:szCs w:val="21"/>
        </w:rPr>
        <w:t>　</w:t>
      </w:r>
      <w:r>
        <w:fldChar w:fldCharType="begin"/>
      </w:r>
      <w:r>
        <w:instrText xml:space="preserve"> HYPERLINK "file:///E:/che/apricot/hoper/CUHK_EDUCON2027_%E8%AE%BA%E6%96%87%E7%A0%94%E7%A9%B6_20260927/Evidence_Graph_Judge_%E8%AE%BA%E6%96%87%E6%96%B9%E6%A1%88_20260930/pdf/original/R23.pdf" \h </w:instrText>
      </w:r>
      <w:r>
        <w:fldChar w:fldCharType="separate"/>
      </w:r>
      <w:r>
        <w:rPr>
          <w:rFonts w:ascii="Arial" w:hAnsi="Arial" w:eastAsia="Arial" w:cs="Arial"/>
          <w:color w:val="184E7B"/>
          <w:sz w:val="20"/>
          <w:szCs w:val="20"/>
          <w:u w:val="single"/>
        </w:rPr>
        <w:t>Local full text</w:t>
      </w:r>
      <w:r>
        <w:rPr>
          <w:rFonts w:ascii="Arial" w:hAnsi="Arial" w:eastAsia="Arial" w:cs="Arial"/>
          <w:color w:val="184E7B"/>
          <w:sz w:val="20"/>
          <w:szCs w:val="20"/>
          <w:u w:val="single"/>
        </w:rPr>
        <w:fldChar w:fldCharType="end"/>
      </w:r>
      <w:r>
        <w:rPr>
          <w:rFonts w:ascii="Arial" w:hAnsi="Arial" w:eastAsia="Arial" w:cs="Arial"/>
          <w:sz w:val="21"/>
          <w:szCs w:val="21"/>
        </w:rPr>
        <w:t>　</w:t>
      </w:r>
      <w:r>
        <w:fldChar w:fldCharType="begin"/>
      </w:r>
      <w:r>
        <w:instrText xml:space="preserve"> HYPERLINK "file:///E:/che/apricot/hoper/CUHK_EDUCON2027_%E8%AE%BA%E6%96%87%E7%A0%94%E7%A9%B6_20260927/Evidence_Graph_Judge_%E8%AE%BA%E6%96%87%E6%96%B9%E6%A1%88_20260930/papers/R23.html#evidence-e1" \h </w:instrText>
      </w:r>
      <w:r>
        <w:fldChar w:fldCharType="separate"/>
      </w:r>
      <w:r>
        <w:rPr>
          <w:rFonts w:ascii="Arial" w:hAnsi="Arial" w:eastAsia="Arial" w:cs="Arial"/>
          <w:color w:val="184E7B"/>
          <w:sz w:val="20"/>
          <w:szCs w:val="20"/>
          <w:u w:val="single"/>
        </w:rPr>
        <w:t>Source locations and reading notes</w:t>
      </w:r>
      <w:r>
        <w:rPr>
          <w:rFonts w:ascii="Arial" w:hAnsi="Arial" w:eastAsia="Arial" w:cs="Arial"/>
          <w:color w:val="184E7B"/>
          <w:sz w:val="20"/>
          <w:szCs w:val="20"/>
          <w:u w:val="single"/>
        </w:rPr>
        <w:fldChar w:fldCharType="end"/>
      </w:r>
    </w:p>
    <w:p w14:paraId="61ED9F8F">
      <w:pPr>
        <w:keepNext/>
        <w:spacing w:after="120" w:line="276" w:lineRule="auto"/>
      </w:pPr>
      <w:bookmarkStart w:id="7" w:name="ref_R07"/>
      <w:r>
        <w:rPr>
          <w:rFonts w:ascii="Arial" w:hAnsi="Arial" w:eastAsia="Arial" w:cs="Arial"/>
          <w:sz w:val="21"/>
          <w:szCs w:val="21"/>
        </w:rPr>
        <w:t>[8] Xi Chen, Jie Mu et al. Graph-Structured Rubrics: Compiling Rubrics into Typed Evaluation Graphs for LLM Judges. arXiv preprint, 2026.</w:t>
      </w:r>
      <w:bookmarkEnd w:id="7"/>
    </w:p>
    <w:p w14:paraId="5F3FA2EE">
      <w:pPr>
        <w:keepNext/>
        <w:spacing w:after="120" w:line="276" w:lineRule="auto"/>
      </w:pPr>
      <w:r>
        <w:rPr>
          <w:rFonts w:ascii="Arial" w:hAnsi="Arial" w:eastAsia="Arial" w:cs="Arial"/>
          <w:sz w:val="21"/>
          <w:szCs w:val="21"/>
        </w:rPr>
        <w:t>Public manuscript, PDF pages 3–5, Compile, Execute, and Reduce/Gate: establishes prior work on compiling evaluation criteria into graphs. This source is a preprint.</w:t>
      </w:r>
    </w:p>
    <w:p w14:paraId="7D6AC087">
      <w:pPr>
        <w:spacing w:after="120" w:line="276" w:lineRule="auto"/>
      </w:pPr>
      <w:r>
        <w:fldChar w:fldCharType="begin"/>
      </w:r>
      <w:r>
        <w:instrText xml:space="preserve"> HYPERLINK "https://arxiv.org/abs/2608.12097" \h </w:instrText>
      </w:r>
      <w:r>
        <w:fldChar w:fldCharType="separate"/>
      </w:r>
      <w:r>
        <w:rPr>
          <w:rFonts w:ascii="Arial" w:hAnsi="Arial" w:eastAsia="Arial" w:cs="Arial"/>
          <w:color w:val="184E7B"/>
          <w:sz w:val="20"/>
          <w:szCs w:val="20"/>
          <w:u w:val="single"/>
        </w:rPr>
        <w:t>Original paper or official source</w:t>
      </w:r>
      <w:r>
        <w:rPr>
          <w:rFonts w:ascii="Arial" w:hAnsi="Arial" w:eastAsia="Arial" w:cs="Arial"/>
          <w:color w:val="184E7B"/>
          <w:sz w:val="20"/>
          <w:szCs w:val="20"/>
          <w:u w:val="single"/>
        </w:rPr>
        <w:fldChar w:fldCharType="end"/>
      </w:r>
      <w:r>
        <w:rPr>
          <w:rFonts w:ascii="Arial" w:hAnsi="Arial" w:eastAsia="Arial" w:cs="Arial"/>
          <w:sz w:val="21"/>
          <w:szCs w:val="21"/>
        </w:rPr>
        <w:t>　</w:t>
      </w:r>
      <w:r>
        <w:fldChar w:fldCharType="begin"/>
      </w:r>
      <w:r>
        <w:instrText xml:space="preserve"> HYPERLINK "file:///E:/che/apricot/hoper/CUHK_EDUCON2027_%E8%AE%BA%E6%96%87%E7%A0%94%E7%A9%B6_20260927/Evidence_Graph_Judge_%E8%AE%BA%E6%96%87%E6%96%B9%E6%A1%88_20260930/pdf/original/R07.pdf" \h </w:instrText>
      </w:r>
      <w:r>
        <w:fldChar w:fldCharType="separate"/>
      </w:r>
      <w:r>
        <w:rPr>
          <w:rFonts w:ascii="Arial" w:hAnsi="Arial" w:eastAsia="Arial" w:cs="Arial"/>
          <w:color w:val="184E7B"/>
          <w:sz w:val="20"/>
          <w:szCs w:val="20"/>
          <w:u w:val="single"/>
        </w:rPr>
        <w:t>Local full text</w:t>
      </w:r>
      <w:r>
        <w:rPr>
          <w:rFonts w:ascii="Arial" w:hAnsi="Arial" w:eastAsia="Arial" w:cs="Arial"/>
          <w:color w:val="184E7B"/>
          <w:sz w:val="20"/>
          <w:szCs w:val="20"/>
          <w:u w:val="single"/>
        </w:rPr>
        <w:fldChar w:fldCharType="end"/>
      </w:r>
      <w:r>
        <w:rPr>
          <w:rFonts w:ascii="Arial" w:hAnsi="Arial" w:eastAsia="Arial" w:cs="Arial"/>
          <w:sz w:val="21"/>
          <w:szCs w:val="21"/>
        </w:rPr>
        <w:t>　</w:t>
      </w:r>
      <w:r>
        <w:fldChar w:fldCharType="begin"/>
      </w:r>
      <w:r>
        <w:instrText xml:space="preserve"> HYPERLINK "file:///E:/che/apricot/hoper/CUHK_EDUCON2027_%E8%AE%BA%E6%96%87%E7%A0%94%E7%A9%B6_20260927/Evidence_Graph_Judge_%E8%AE%BA%E6%96%87%E6%96%B9%E6%A1%88_20260930/papers/R07.html#evidence-e1" \h </w:instrText>
      </w:r>
      <w:r>
        <w:fldChar w:fldCharType="separate"/>
      </w:r>
      <w:r>
        <w:rPr>
          <w:rFonts w:ascii="Arial" w:hAnsi="Arial" w:eastAsia="Arial" w:cs="Arial"/>
          <w:color w:val="184E7B"/>
          <w:sz w:val="20"/>
          <w:szCs w:val="20"/>
          <w:u w:val="single"/>
        </w:rPr>
        <w:t>Source locations and reading notes</w:t>
      </w:r>
      <w:r>
        <w:rPr>
          <w:rFonts w:ascii="Arial" w:hAnsi="Arial" w:eastAsia="Arial" w:cs="Arial"/>
          <w:color w:val="184E7B"/>
          <w:sz w:val="20"/>
          <w:szCs w:val="20"/>
          <w:u w:val="single"/>
        </w:rPr>
        <w:fldChar w:fldCharType="end"/>
      </w:r>
    </w:p>
    <w:p w14:paraId="0D37F488">
      <w:pPr>
        <w:keepNext/>
        <w:spacing w:after="120" w:line="276" w:lineRule="auto"/>
      </w:pPr>
      <w:bookmarkStart w:id="8" w:name="ref_R24"/>
      <w:r>
        <w:rPr>
          <w:rFonts w:ascii="Arial" w:hAnsi="Arial" w:eastAsia="Arial" w:cs="Arial"/>
          <w:sz w:val="21"/>
          <w:szCs w:val="21"/>
        </w:rPr>
        <w:t>[9] Zirong Chen, Ziyan An et al.. LogiDebrief: A Signal-Temporal Logic Based Automated Debriefing Approach with Large Language Models Integration. IJCAI:9582–9590, 2025.</w:t>
      </w:r>
      <w:bookmarkEnd w:id="8"/>
    </w:p>
    <w:p w14:paraId="43ABB495">
      <w:pPr>
        <w:keepNext/>
        <w:spacing w:after="120" w:line="276" w:lineRule="auto"/>
      </w:pPr>
      <w:r>
        <w:rPr>
          <w:rFonts w:ascii="Arial" w:hAnsi="Arial" w:eastAsia="Arial" w:cs="Arial"/>
          <w:sz w:val="21"/>
          <w:szCs w:val="21"/>
        </w:rPr>
        <w:t>PDF page 3, §§4.1–4.2, and page 5, Table 1: both participants' behaviours and their temporal order have been studied. EGJ's proposed extension is to use actual role interventions consistently in subsequent execution and assessment.</w:t>
      </w:r>
    </w:p>
    <w:p w14:paraId="28C68A2C">
      <w:pPr>
        <w:spacing w:after="120" w:line="276" w:lineRule="auto"/>
      </w:pPr>
      <w:r>
        <w:fldChar w:fldCharType="begin"/>
      </w:r>
      <w:r>
        <w:instrText xml:space="preserve"> HYPERLINK "https://www.ijcai.org/proceedings/2025/1065" \h </w:instrText>
      </w:r>
      <w:r>
        <w:fldChar w:fldCharType="separate"/>
      </w:r>
      <w:r>
        <w:rPr>
          <w:rFonts w:ascii="Arial" w:hAnsi="Arial" w:eastAsia="Arial" w:cs="Arial"/>
          <w:color w:val="184E7B"/>
          <w:sz w:val="20"/>
          <w:szCs w:val="20"/>
          <w:u w:val="single"/>
        </w:rPr>
        <w:t>Original paper or official source</w:t>
      </w:r>
      <w:r>
        <w:rPr>
          <w:rFonts w:ascii="Arial" w:hAnsi="Arial" w:eastAsia="Arial" w:cs="Arial"/>
          <w:color w:val="184E7B"/>
          <w:sz w:val="20"/>
          <w:szCs w:val="20"/>
          <w:u w:val="single"/>
        </w:rPr>
        <w:fldChar w:fldCharType="end"/>
      </w:r>
      <w:r>
        <w:rPr>
          <w:rFonts w:ascii="Arial" w:hAnsi="Arial" w:eastAsia="Arial" w:cs="Arial"/>
          <w:sz w:val="21"/>
          <w:szCs w:val="21"/>
        </w:rPr>
        <w:t>　</w:t>
      </w:r>
      <w:r>
        <w:fldChar w:fldCharType="begin"/>
      </w:r>
      <w:r>
        <w:instrText xml:space="preserve"> HYPERLINK "file:///E:/che/apricot/hoper/CUHK_EDUCON2027_%E8%AE%BA%E6%96%87%E7%A0%94%E7%A9%B6_20260927/Evidence_Graph_Judge_%E8%AE%BA%E6%96%87%E6%96%B9%E6%A1%88_20260930/pdf/original/R24.pdf" \h </w:instrText>
      </w:r>
      <w:r>
        <w:fldChar w:fldCharType="separate"/>
      </w:r>
      <w:r>
        <w:rPr>
          <w:rFonts w:ascii="Arial" w:hAnsi="Arial" w:eastAsia="Arial" w:cs="Arial"/>
          <w:color w:val="184E7B"/>
          <w:sz w:val="20"/>
          <w:szCs w:val="20"/>
          <w:u w:val="single"/>
        </w:rPr>
        <w:t>Local full text</w:t>
      </w:r>
      <w:r>
        <w:rPr>
          <w:rFonts w:ascii="Arial" w:hAnsi="Arial" w:eastAsia="Arial" w:cs="Arial"/>
          <w:color w:val="184E7B"/>
          <w:sz w:val="20"/>
          <w:szCs w:val="20"/>
          <w:u w:val="single"/>
        </w:rPr>
        <w:fldChar w:fldCharType="end"/>
      </w:r>
      <w:r>
        <w:rPr>
          <w:rFonts w:ascii="Arial" w:hAnsi="Arial" w:eastAsia="Arial" w:cs="Arial"/>
          <w:sz w:val="21"/>
          <w:szCs w:val="21"/>
        </w:rPr>
        <w:t>　</w:t>
      </w:r>
      <w:r>
        <w:fldChar w:fldCharType="begin"/>
      </w:r>
      <w:r>
        <w:instrText xml:space="preserve"> HYPERLINK "file:///E:/che/apricot/hoper/CUHK_EDUCON2027_%E8%AE%BA%E6%96%87%E7%A0%94%E7%A9%B6_20260927/Evidence_Graph_Judge_%E8%AE%BA%E6%96%87%E6%96%B9%E6%A1%88_20260930/papers/R24.html#evidence-e1" \h </w:instrText>
      </w:r>
      <w:r>
        <w:fldChar w:fldCharType="separate"/>
      </w:r>
      <w:r>
        <w:rPr>
          <w:rFonts w:ascii="Arial" w:hAnsi="Arial" w:eastAsia="Arial" w:cs="Arial"/>
          <w:color w:val="184E7B"/>
          <w:sz w:val="20"/>
          <w:szCs w:val="20"/>
          <w:u w:val="single"/>
        </w:rPr>
        <w:t>Source locations and reading notes</w:t>
      </w:r>
      <w:r>
        <w:rPr>
          <w:rFonts w:ascii="Arial" w:hAnsi="Arial" w:eastAsia="Arial" w:cs="Arial"/>
          <w:color w:val="184E7B"/>
          <w:sz w:val="20"/>
          <w:szCs w:val="20"/>
          <w:u w:val="single"/>
        </w:rPr>
        <w:fldChar w:fldCharType="end"/>
      </w:r>
    </w:p>
    <w:p w14:paraId="3C848223">
      <w:pPr>
        <w:keepNext/>
        <w:spacing w:after="120" w:line="276" w:lineRule="auto"/>
      </w:pPr>
      <w:bookmarkStart w:id="9" w:name="ref_R17"/>
      <w:r>
        <w:rPr>
          <w:rFonts w:ascii="Arial" w:hAnsi="Arial" w:eastAsia="Arial" w:cs="Arial"/>
          <w:sz w:val="21"/>
          <w:szCs w:val="21"/>
        </w:rPr>
        <w:t>[10] David A. Cook, Rose Hatala. Validation of educational assessments: a primer for simulation and beyond. Advances in Simulation 1:31, 2016.</w:t>
      </w:r>
      <w:bookmarkEnd w:id="9"/>
    </w:p>
    <w:p w14:paraId="0A35E9A6">
      <w:pPr>
        <w:keepNext/>
        <w:spacing w:after="120" w:line="276" w:lineRule="auto"/>
      </w:pPr>
      <w:r>
        <w:rPr>
          <w:rFonts w:ascii="Arial" w:hAnsi="Arial" w:eastAsia="Arial" w:cs="Arial"/>
          <w:sz w:val="21"/>
          <w:szCs w:val="21"/>
        </w:rPr>
        <w:t>PDF pages 4 and 6, Tables 3–4: validity evidence must fit the intended assessment use; historical student results cannot directly establish that a new system outperforms human-led assessment.</w:t>
      </w:r>
    </w:p>
    <w:p w14:paraId="23CFA399">
      <w:pPr>
        <w:spacing w:after="120" w:line="276" w:lineRule="auto"/>
      </w:pPr>
      <w:r>
        <w:fldChar w:fldCharType="begin"/>
      </w:r>
      <w:r>
        <w:instrText xml:space="preserve"> HYPERLINK "https://doi.org/10.1186/s41077-016-0033-y" \h </w:instrText>
      </w:r>
      <w:r>
        <w:fldChar w:fldCharType="separate"/>
      </w:r>
      <w:r>
        <w:rPr>
          <w:rFonts w:ascii="Arial" w:hAnsi="Arial" w:eastAsia="Arial" w:cs="Arial"/>
          <w:color w:val="184E7B"/>
          <w:sz w:val="20"/>
          <w:szCs w:val="20"/>
          <w:u w:val="single"/>
        </w:rPr>
        <w:t>Original paper or official source</w:t>
      </w:r>
      <w:r>
        <w:rPr>
          <w:rFonts w:ascii="Arial" w:hAnsi="Arial" w:eastAsia="Arial" w:cs="Arial"/>
          <w:color w:val="184E7B"/>
          <w:sz w:val="20"/>
          <w:szCs w:val="20"/>
          <w:u w:val="single"/>
        </w:rPr>
        <w:fldChar w:fldCharType="end"/>
      </w:r>
      <w:r>
        <w:rPr>
          <w:rFonts w:ascii="Arial" w:hAnsi="Arial" w:eastAsia="Arial" w:cs="Arial"/>
          <w:sz w:val="21"/>
          <w:szCs w:val="21"/>
        </w:rPr>
        <w:t>　</w:t>
      </w:r>
      <w:r>
        <w:fldChar w:fldCharType="begin"/>
      </w:r>
      <w:r>
        <w:instrText xml:space="preserve"> HYPERLINK "file:///E:/che/apricot/hoper/CUHK_EDUCON2027_%E8%AE%BA%E6%96%87%E7%A0%94%E7%A9%B6_20260927/Evidence_Graph_Judge_%E8%AE%BA%E6%96%87%E6%96%B9%E6%A1%88_20260930/pdf/original/R17.pdf" \h </w:instrText>
      </w:r>
      <w:r>
        <w:fldChar w:fldCharType="separate"/>
      </w:r>
      <w:r>
        <w:rPr>
          <w:rFonts w:ascii="Arial" w:hAnsi="Arial" w:eastAsia="Arial" w:cs="Arial"/>
          <w:color w:val="184E7B"/>
          <w:sz w:val="20"/>
          <w:szCs w:val="20"/>
          <w:u w:val="single"/>
        </w:rPr>
        <w:t>Local full text</w:t>
      </w:r>
      <w:r>
        <w:rPr>
          <w:rFonts w:ascii="Arial" w:hAnsi="Arial" w:eastAsia="Arial" w:cs="Arial"/>
          <w:color w:val="184E7B"/>
          <w:sz w:val="20"/>
          <w:szCs w:val="20"/>
          <w:u w:val="single"/>
        </w:rPr>
        <w:fldChar w:fldCharType="end"/>
      </w:r>
      <w:r>
        <w:rPr>
          <w:rFonts w:ascii="Arial" w:hAnsi="Arial" w:eastAsia="Arial" w:cs="Arial"/>
          <w:sz w:val="21"/>
          <w:szCs w:val="21"/>
        </w:rPr>
        <w:t>　</w:t>
      </w:r>
      <w:r>
        <w:fldChar w:fldCharType="begin"/>
      </w:r>
      <w:r>
        <w:instrText xml:space="preserve"> HYPERLINK "file:///E:/che/apricot/hoper/CUHK_EDUCON2027_%E8%AE%BA%E6%96%87%E7%A0%94%E7%A9%B6_20260927/Evidence_Graph_Judge_%E8%AE%BA%E6%96%87%E6%96%B9%E6%A1%88_20260930/papers/R17.html#evidence-e1" \h </w:instrText>
      </w:r>
      <w:r>
        <w:fldChar w:fldCharType="separate"/>
      </w:r>
      <w:r>
        <w:rPr>
          <w:rFonts w:ascii="Arial" w:hAnsi="Arial" w:eastAsia="Arial" w:cs="Arial"/>
          <w:color w:val="184E7B"/>
          <w:sz w:val="20"/>
          <w:szCs w:val="20"/>
          <w:u w:val="single"/>
        </w:rPr>
        <w:t>Source locations and reading notes</w:t>
      </w:r>
      <w:r>
        <w:rPr>
          <w:rFonts w:ascii="Arial" w:hAnsi="Arial" w:eastAsia="Arial" w:cs="Arial"/>
          <w:color w:val="184E7B"/>
          <w:sz w:val="20"/>
          <w:szCs w:val="20"/>
          <w:u w:val="single"/>
        </w:rPr>
        <w:fldChar w:fldCharType="end"/>
      </w:r>
    </w:p>
    <w:p w14:paraId="7AE75960">
      <w:pPr>
        <w:keepNext/>
        <w:spacing w:after="120" w:line="276" w:lineRule="auto"/>
      </w:pPr>
      <w:bookmarkStart w:id="10" w:name="ref_R19"/>
      <w:r>
        <w:rPr>
          <w:rFonts w:ascii="Arial" w:hAnsi="Arial" w:eastAsia="Arial" w:cs="Arial"/>
          <w:sz w:val="21"/>
          <w:szCs w:val="21"/>
        </w:rPr>
        <w:t>[11] Michael J. Peeters, M. Kenneth Cor et al.. Validation Evidence using Generalizability Theory for an Objective Structured Clinical Examination. INNOVATIONS in pharmacy 12(1):15, 2021.</w:t>
      </w:r>
      <w:bookmarkEnd w:id="10"/>
    </w:p>
    <w:p w14:paraId="6617D721">
      <w:pPr>
        <w:keepNext/>
        <w:spacing w:after="120" w:line="276" w:lineRule="auto"/>
      </w:pPr>
      <w:r>
        <w:rPr>
          <w:rFonts w:ascii="Arial" w:hAnsi="Arial" w:eastAsia="Arial" w:cs="Arial"/>
          <w:sz w:val="21"/>
          <w:szCs w:val="21"/>
        </w:rPr>
        <w:t>PDF page 2, station, assessment, and statistical design; pages 4–5, reliability and limitations. Its 97 participants and 14 stations are specific to that study and cannot be adopted as minimum requirements for this one.</w:t>
      </w:r>
    </w:p>
    <w:p w14:paraId="4F030984">
      <w:pPr>
        <w:spacing w:after="120" w:line="276" w:lineRule="auto"/>
      </w:pPr>
      <w:r>
        <w:fldChar w:fldCharType="begin"/>
      </w:r>
      <w:r>
        <w:instrText xml:space="preserve"> HYPERLINK "https://doi.org/10.24926/iip.v12i1.2110" \h </w:instrText>
      </w:r>
      <w:r>
        <w:fldChar w:fldCharType="separate"/>
      </w:r>
      <w:r>
        <w:rPr>
          <w:rFonts w:ascii="Arial" w:hAnsi="Arial" w:eastAsia="Arial" w:cs="Arial"/>
          <w:color w:val="184E7B"/>
          <w:sz w:val="20"/>
          <w:szCs w:val="20"/>
          <w:u w:val="single"/>
        </w:rPr>
        <w:t>Original paper or official source</w:t>
      </w:r>
      <w:r>
        <w:rPr>
          <w:rFonts w:ascii="Arial" w:hAnsi="Arial" w:eastAsia="Arial" w:cs="Arial"/>
          <w:color w:val="184E7B"/>
          <w:sz w:val="20"/>
          <w:szCs w:val="20"/>
          <w:u w:val="single"/>
        </w:rPr>
        <w:fldChar w:fldCharType="end"/>
      </w:r>
      <w:r>
        <w:rPr>
          <w:rFonts w:ascii="Arial" w:hAnsi="Arial" w:eastAsia="Arial" w:cs="Arial"/>
          <w:sz w:val="21"/>
          <w:szCs w:val="21"/>
        </w:rPr>
        <w:t>　</w:t>
      </w:r>
      <w:r>
        <w:fldChar w:fldCharType="begin"/>
      </w:r>
      <w:r>
        <w:instrText xml:space="preserve"> HYPERLINK "file:///E:/che/apricot/hoper/CUHK_EDUCON2027_%E8%AE%BA%E6%96%87%E7%A0%94%E7%A9%B6_20260927/Evidence_Graph_Judge_%E8%AE%BA%E6%96%87%E6%96%B9%E6%A1%88_20260930/pdf/original/R19.pdf" \h </w:instrText>
      </w:r>
      <w:r>
        <w:fldChar w:fldCharType="separate"/>
      </w:r>
      <w:r>
        <w:rPr>
          <w:rFonts w:ascii="Arial" w:hAnsi="Arial" w:eastAsia="Arial" w:cs="Arial"/>
          <w:color w:val="184E7B"/>
          <w:sz w:val="20"/>
          <w:szCs w:val="20"/>
          <w:u w:val="single"/>
        </w:rPr>
        <w:t>Local full text</w:t>
      </w:r>
      <w:r>
        <w:rPr>
          <w:rFonts w:ascii="Arial" w:hAnsi="Arial" w:eastAsia="Arial" w:cs="Arial"/>
          <w:color w:val="184E7B"/>
          <w:sz w:val="20"/>
          <w:szCs w:val="20"/>
          <w:u w:val="single"/>
        </w:rPr>
        <w:fldChar w:fldCharType="end"/>
      </w:r>
      <w:r>
        <w:rPr>
          <w:rFonts w:ascii="Arial" w:hAnsi="Arial" w:eastAsia="Arial" w:cs="Arial"/>
          <w:sz w:val="21"/>
          <w:szCs w:val="21"/>
        </w:rPr>
        <w:t>　</w:t>
      </w:r>
      <w:r>
        <w:fldChar w:fldCharType="begin"/>
      </w:r>
      <w:r>
        <w:instrText xml:space="preserve"> HYPERLINK "file:///E:/che/apricot/hoper/CUHK_EDUCON2027_%E8%AE%BA%E6%96%87%E7%A0%94%E7%A9%B6_20260927/Evidence_Graph_Judge_%E8%AE%BA%E6%96%87%E6%96%B9%E6%A1%88_20260930/papers/R19.html#evidence-e1" \h </w:instrText>
      </w:r>
      <w:r>
        <w:fldChar w:fldCharType="separate"/>
      </w:r>
      <w:r>
        <w:rPr>
          <w:rFonts w:ascii="Arial" w:hAnsi="Arial" w:eastAsia="Arial" w:cs="Arial"/>
          <w:color w:val="184E7B"/>
          <w:sz w:val="20"/>
          <w:szCs w:val="20"/>
          <w:u w:val="single"/>
        </w:rPr>
        <w:t>Source locations and reading notes</w:t>
      </w:r>
      <w:r>
        <w:rPr>
          <w:rFonts w:ascii="Arial" w:hAnsi="Arial" w:eastAsia="Arial" w:cs="Arial"/>
          <w:color w:val="184E7B"/>
          <w:sz w:val="20"/>
          <w:szCs w:val="20"/>
          <w:u w:val="single"/>
        </w:rPr>
        <w:fldChar w:fldCharType="end"/>
      </w:r>
    </w:p>
    <w:p w14:paraId="6145AE2B">
      <w:pPr>
        <w:pStyle w:val="3"/>
        <w:pageBreakBefore w:val="0"/>
        <w:spacing w:after="120" w:line="276" w:lineRule="auto"/>
      </w:pPr>
      <w:r>
        <w:rPr>
          <w:rFonts w:ascii="Arial" w:hAnsi="Arial" w:eastAsia="Arial" w:cs="Arial"/>
          <w:sz w:val="26"/>
          <w:szCs w:val="26"/>
        </w:rPr>
        <w:t>References continued</w:t>
      </w:r>
    </w:p>
    <w:p w14:paraId="257D6C21">
      <w:pPr>
        <w:keepNext/>
        <w:spacing w:after="120" w:line="276" w:lineRule="auto"/>
      </w:pPr>
      <w:bookmarkStart w:id="11" w:name="ref_R20"/>
      <w:r>
        <w:rPr>
          <w:rFonts w:ascii="Arial" w:hAnsi="Arial" w:eastAsia="Arial" w:cs="Arial"/>
          <w:sz w:val="21"/>
          <w:szCs w:val="21"/>
        </w:rPr>
        <w:t>[12] Kristin Ashley Garling, Benjamin Wong. An initial reliability analysis of a patient counseling rubric to objectively measure student pharmacist performance. Heliyon 9:e15768, 2023.</w:t>
      </w:r>
      <w:bookmarkEnd w:id="11"/>
    </w:p>
    <w:p w14:paraId="72A670CA">
      <w:pPr>
        <w:keepNext/>
        <w:spacing w:after="120" w:line="276" w:lineRule="auto"/>
      </w:pPr>
      <w:r>
        <w:rPr>
          <w:rFonts w:ascii="Arial" w:hAnsi="Arial" w:eastAsia="Arial" w:cs="Arial"/>
          <w:sz w:val="21"/>
          <w:szCs w:val="21"/>
        </w:rPr>
        <w:t>PDF pages 3–5, §§2.1–2.5 and Table 1: supports using existing counselling rubrics, consistent assessor training, and item-level faculty judgements. The 170 real-patient and 77 simulated-patient consultations do not represent 247 independent students.</w:t>
      </w:r>
    </w:p>
    <w:p w14:paraId="13C6D5E3">
      <w:pPr>
        <w:spacing w:after="120" w:line="276" w:lineRule="auto"/>
      </w:pPr>
      <w:r>
        <w:fldChar w:fldCharType="begin"/>
      </w:r>
      <w:r>
        <w:instrText xml:space="preserve"> HYPERLINK "https://doi.org/10.1016/j.heliyon.2023.e15768" \h </w:instrText>
      </w:r>
      <w:r>
        <w:fldChar w:fldCharType="separate"/>
      </w:r>
      <w:r>
        <w:rPr>
          <w:rFonts w:ascii="Arial" w:hAnsi="Arial" w:eastAsia="Arial" w:cs="Arial"/>
          <w:color w:val="184E7B"/>
          <w:sz w:val="20"/>
          <w:szCs w:val="20"/>
          <w:u w:val="single"/>
        </w:rPr>
        <w:t>Original paper or official source</w:t>
      </w:r>
      <w:r>
        <w:rPr>
          <w:rFonts w:ascii="Arial" w:hAnsi="Arial" w:eastAsia="Arial" w:cs="Arial"/>
          <w:color w:val="184E7B"/>
          <w:sz w:val="20"/>
          <w:szCs w:val="20"/>
          <w:u w:val="single"/>
        </w:rPr>
        <w:fldChar w:fldCharType="end"/>
      </w:r>
      <w:r>
        <w:rPr>
          <w:rFonts w:ascii="Arial" w:hAnsi="Arial" w:eastAsia="Arial" w:cs="Arial"/>
          <w:sz w:val="21"/>
          <w:szCs w:val="21"/>
        </w:rPr>
        <w:t>　</w:t>
      </w:r>
      <w:r>
        <w:fldChar w:fldCharType="begin"/>
      </w:r>
      <w:r>
        <w:instrText xml:space="preserve"> HYPERLINK "file:///E:/che/apricot/hoper/CUHK_EDUCON2027_%E8%AE%BA%E6%96%87%E7%A0%94%E7%A9%B6_20260927/Evidence_Graph_Judge_%E8%AE%BA%E6%96%87%E6%96%B9%E6%A1%88_20260930/pdf/original/R20.pdf" \h </w:instrText>
      </w:r>
      <w:r>
        <w:fldChar w:fldCharType="separate"/>
      </w:r>
      <w:r>
        <w:rPr>
          <w:rFonts w:ascii="Arial" w:hAnsi="Arial" w:eastAsia="Arial" w:cs="Arial"/>
          <w:color w:val="184E7B"/>
          <w:sz w:val="20"/>
          <w:szCs w:val="20"/>
          <w:u w:val="single"/>
        </w:rPr>
        <w:t>Local full text</w:t>
      </w:r>
      <w:r>
        <w:rPr>
          <w:rFonts w:ascii="Arial" w:hAnsi="Arial" w:eastAsia="Arial" w:cs="Arial"/>
          <w:color w:val="184E7B"/>
          <w:sz w:val="20"/>
          <w:szCs w:val="20"/>
          <w:u w:val="single"/>
        </w:rPr>
        <w:fldChar w:fldCharType="end"/>
      </w:r>
      <w:r>
        <w:rPr>
          <w:rFonts w:ascii="Arial" w:hAnsi="Arial" w:eastAsia="Arial" w:cs="Arial"/>
          <w:sz w:val="21"/>
          <w:szCs w:val="21"/>
        </w:rPr>
        <w:t>　</w:t>
      </w:r>
      <w:r>
        <w:fldChar w:fldCharType="begin"/>
      </w:r>
      <w:r>
        <w:instrText xml:space="preserve"> HYPERLINK "file:///E:/che/apricot/hoper/CUHK_EDUCON2027_%E8%AE%BA%E6%96%87%E7%A0%94%E7%A9%B6_20260927/Evidence_Graph_Judge_%E8%AE%BA%E6%96%87%E6%96%B9%E6%A1%88_20260930/papers/R20.html#evidence-e1" \h </w:instrText>
      </w:r>
      <w:r>
        <w:fldChar w:fldCharType="separate"/>
      </w:r>
      <w:r>
        <w:rPr>
          <w:rFonts w:ascii="Arial" w:hAnsi="Arial" w:eastAsia="Arial" w:cs="Arial"/>
          <w:color w:val="184E7B"/>
          <w:sz w:val="20"/>
          <w:szCs w:val="20"/>
          <w:u w:val="single"/>
        </w:rPr>
        <w:t>Source locations and reading notes</w:t>
      </w:r>
      <w:r>
        <w:rPr>
          <w:rFonts w:ascii="Arial" w:hAnsi="Arial" w:eastAsia="Arial" w:cs="Arial"/>
          <w:color w:val="184E7B"/>
          <w:sz w:val="20"/>
          <w:szCs w:val="20"/>
          <w:u w:val="single"/>
        </w:rPr>
        <w:fldChar w:fldCharType="end"/>
      </w:r>
    </w:p>
    <w:p w14:paraId="03A50625">
      <w:pPr>
        <w:keepNext/>
        <w:spacing w:after="120" w:line="276" w:lineRule="auto"/>
      </w:pPr>
      <w:bookmarkStart w:id="12" w:name="ref_R27"/>
      <w:r>
        <w:rPr>
          <w:rFonts w:ascii="Arial" w:hAnsi="Arial" w:eastAsia="Arial" w:cs="Arial"/>
          <w:sz w:val="21"/>
          <w:szCs w:val="21"/>
        </w:rPr>
        <w:t>[13] Hasan Abu-Rasheed, Christian Weber et al.. Knowledge Graphs as Context Sources for LLM-Based Explanations of Learning Recommendations. IEEE EDUCON, 2024.</w:t>
      </w:r>
      <w:bookmarkEnd w:id="12"/>
    </w:p>
    <w:p w14:paraId="1A08C81F">
      <w:pPr>
        <w:keepNext/>
        <w:spacing w:after="120" w:line="276" w:lineRule="auto"/>
      </w:pPr>
      <w:r>
        <w:rPr>
          <w:rFonts w:ascii="Arial" w:hAnsi="Arial" w:eastAsia="Arial" w:cs="Arial"/>
          <w:sz w:val="21"/>
          <w:szCs w:val="21"/>
        </w:rPr>
        <w:t>Author manuscript, PDF page 4, §§4.1–4.3: compares the same task with and without graph context, and separates technical outcomes from user feedback.</w:t>
      </w:r>
    </w:p>
    <w:p w14:paraId="53445606">
      <w:pPr>
        <w:spacing w:after="120" w:line="276" w:lineRule="auto"/>
      </w:pPr>
      <w:r>
        <w:fldChar w:fldCharType="begin"/>
      </w:r>
      <w:r>
        <w:instrText xml:space="preserve"> HYPERLINK "https://doi.org/10.1109/EDUCON60312.2024.10578654" \h </w:instrText>
      </w:r>
      <w:r>
        <w:fldChar w:fldCharType="separate"/>
      </w:r>
      <w:r>
        <w:rPr>
          <w:rFonts w:ascii="Arial" w:hAnsi="Arial" w:eastAsia="Arial" w:cs="Arial"/>
          <w:color w:val="184E7B"/>
          <w:sz w:val="20"/>
          <w:szCs w:val="20"/>
          <w:u w:val="single"/>
        </w:rPr>
        <w:t>Original paper or official source</w:t>
      </w:r>
      <w:r>
        <w:rPr>
          <w:rFonts w:ascii="Arial" w:hAnsi="Arial" w:eastAsia="Arial" w:cs="Arial"/>
          <w:color w:val="184E7B"/>
          <w:sz w:val="20"/>
          <w:szCs w:val="20"/>
          <w:u w:val="single"/>
        </w:rPr>
        <w:fldChar w:fldCharType="end"/>
      </w:r>
      <w:r>
        <w:rPr>
          <w:rFonts w:ascii="Arial" w:hAnsi="Arial" w:eastAsia="Arial" w:cs="Arial"/>
          <w:sz w:val="21"/>
          <w:szCs w:val="21"/>
        </w:rPr>
        <w:t>　</w:t>
      </w:r>
      <w:r>
        <w:fldChar w:fldCharType="begin"/>
      </w:r>
      <w:r>
        <w:instrText xml:space="preserve"> HYPERLINK "file:///E:/che/apricot/hoper/CUHK_EDUCON2027_%E8%AE%BA%E6%96%87%E7%A0%94%E7%A9%B6_20260927/Evidence_Graph_Judge_%E8%AE%BA%E6%96%87%E6%96%B9%E6%A1%88_20260930/pdf/original/R27.pdf" \h </w:instrText>
      </w:r>
      <w:r>
        <w:fldChar w:fldCharType="separate"/>
      </w:r>
      <w:r>
        <w:rPr>
          <w:rFonts w:ascii="Arial" w:hAnsi="Arial" w:eastAsia="Arial" w:cs="Arial"/>
          <w:color w:val="184E7B"/>
          <w:sz w:val="20"/>
          <w:szCs w:val="20"/>
          <w:u w:val="single"/>
        </w:rPr>
        <w:t>Local full text</w:t>
      </w:r>
      <w:r>
        <w:rPr>
          <w:rFonts w:ascii="Arial" w:hAnsi="Arial" w:eastAsia="Arial" w:cs="Arial"/>
          <w:color w:val="184E7B"/>
          <w:sz w:val="20"/>
          <w:szCs w:val="20"/>
          <w:u w:val="single"/>
        </w:rPr>
        <w:fldChar w:fldCharType="end"/>
      </w:r>
      <w:r>
        <w:rPr>
          <w:rFonts w:ascii="Arial" w:hAnsi="Arial" w:eastAsia="Arial" w:cs="Arial"/>
          <w:sz w:val="21"/>
          <w:szCs w:val="21"/>
        </w:rPr>
        <w:t>　</w:t>
      </w:r>
      <w:r>
        <w:fldChar w:fldCharType="begin"/>
      </w:r>
      <w:r>
        <w:instrText xml:space="preserve"> HYPERLINK "file:///E:/che/apricot/hoper/CUHK_EDUCON2027_%E8%AE%BA%E6%96%87%E7%A0%94%E7%A9%B6_20260927/Evidence_Graph_Judge_%E8%AE%BA%E6%96%87%E6%96%B9%E6%A1%88_20260930/papers/R27.html#evidence-e1" \h </w:instrText>
      </w:r>
      <w:r>
        <w:fldChar w:fldCharType="separate"/>
      </w:r>
      <w:r>
        <w:rPr>
          <w:rFonts w:ascii="Arial" w:hAnsi="Arial" w:eastAsia="Arial" w:cs="Arial"/>
          <w:color w:val="184E7B"/>
          <w:sz w:val="20"/>
          <w:szCs w:val="20"/>
          <w:u w:val="single"/>
        </w:rPr>
        <w:t>Source locations and reading notes</w:t>
      </w:r>
      <w:r>
        <w:rPr>
          <w:rFonts w:ascii="Arial" w:hAnsi="Arial" w:eastAsia="Arial" w:cs="Arial"/>
          <w:color w:val="184E7B"/>
          <w:sz w:val="20"/>
          <w:szCs w:val="20"/>
          <w:u w:val="single"/>
        </w:rPr>
        <w:fldChar w:fldCharType="end"/>
      </w:r>
    </w:p>
    <w:p w14:paraId="7FC6B42F">
      <w:pPr>
        <w:keepNext/>
        <w:spacing w:after="120" w:line="276" w:lineRule="auto"/>
      </w:pPr>
      <w:bookmarkStart w:id="13" w:name="ref_R29"/>
      <w:r>
        <w:rPr>
          <w:rFonts w:ascii="Arial" w:hAnsi="Arial" w:eastAsia="Arial" w:cs="Arial"/>
          <w:sz w:val="21"/>
          <w:szCs w:val="21"/>
        </w:rPr>
        <w:t>[14] Patricia Marybelle Davies, Rebecca Jane Passonneau et al.. Analytical Techniques for Developing Argumentative Writing in STEM: A Pilot Study. IEEE Transactions on Education 65(3):373–383, 2022.</w:t>
      </w:r>
      <w:bookmarkEnd w:id="13"/>
    </w:p>
    <w:p w14:paraId="3DA59B37">
      <w:pPr>
        <w:keepNext/>
        <w:spacing w:after="120" w:line="276" w:lineRule="auto"/>
      </w:pPr>
      <w:r>
        <w:rPr>
          <w:rFonts w:ascii="Arial" w:hAnsi="Arial" w:eastAsia="Arial" w:cs="Arial"/>
          <w:sz w:val="21"/>
          <w:szCs w:val="21"/>
        </w:rPr>
        <w:t>PDF pages 5 and 7, human reference assessments and Table IV: informs the use of an independent expert reference; essay-specific outcome measures are not transferred to this study.</w:t>
      </w:r>
    </w:p>
    <w:p w14:paraId="49467D64">
      <w:pPr>
        <w:spacing w:after="120" w:line="276" w:lineRule="auto"/>
      </w:pPr>
      <w:r>
        <w:fldChar w:fldCharType="begin"/>
      </w:r>
      <w:r>
        <w:instrText xml:space="preserve"> HYPERLINK "https://doi.org/10.1109/TE.2021.3116202" \h </w:instrText>
      </w:r>
      <w:r>
        <w:fldChar w:fldCharType="separate"/>
      </w:r>
      <w:r>
        <w:rPr>
          <w:rFonts w:ascii="Arial" w:hAnsi="Arial" w:eastAsia="Arial" w:cs="Arial"/>
          <w:color w:val="184E7B"/>
          <w:sz w:val="20"/>
          <w:szCs w:val="20"/>
          <w:u w:val="single"/>
        </w:rPr>
        <w:t>Original paper or official source</w:t>
      </w:r>
      <w:r>
        <w:rPr>
          <w:rFonts w:ascii="Arial" w:hAnsi="Arial" w:eastAsia="Arial" w:cs="Arial"/>
          <w:color w:val="184E7B"/>
          <w:sz w:val="20"/>
          <w:szCs w:val="20"/>
          <w:u w:val="single"/>
        </w:rPr>
        <w:fldChar w:fldCharType="end"/>
      </w:r>
      <w:r>
        <w:rPr>
          <w:rFonts w:ascii="Arial" w:hAnsi="Arial" w:eastAsia="Arial" w:cs="Arial"/>
          <w:sz w:val="21"/>
          <w:szCs w:val="21"/>
        </w:rPr>
        <w:t>　</w:t>
      </w:r>
      <w:r>
        <w:fldChar w:fldCharType="begin"/>
      </w:r>
      <w:r>
        <w:instrText xml:space="preserve"> HYPERLINK "file:///E:/che/apricot/hoper/CUHK_EDUCON2027_%E8%AE%BA%E6%96%87%E7%A0%94%E7%A9%B6_20260927/Evidence_Graph_Judge_%E8%AE%BA%E6%96%87%E6%96%B9%E6%A1%88_20260930/pdf/original/R29.pdf" \h </w:instrText>
      </w:r>
      <w:r>
        <w:fldChar w:fldCharType="separate"/>
      </w:r>
      <w:r>
        <w:rPr>
          <w:rFonts w:ascii="Arial" w:hAnsi="Arial" w:eastAsia="Arial" w:cs="Arial"/>
          <w:color w:val="184E7B"/>
          <w:sz w:val="20"/>
          <w:szCs w:val="20"/>
          <w:u w:val="single"/>
        </w:rPr>
        <w:t>Local full text</w:t>
      </w:r>
      <w:r>
        <w:rPr>
          <w:rFonts w:ascii="Arial" w:hAnsi="Arial" w:eastAsia="Arial" w:cs="Arial"/>
          <w:color w:val="184E7B"/>
          <w:sz w:val="20"/>
          <w:szCs w:val="20"/>
          <w:u w:val="single"/>
        </w:rPr>
        <w:fldChar w:fldCharType="end"/>
      </w:r>
      <w:r>
        <w:rPr>
          <w:rFonts w:ascii="Arial" w:hAnsi="Arial" w:eastAsia="Arial" w:cs="Arial"/>
          <w:sz w:val="21"/>
          <w:szCs w:val="21"/>
        </w:rPr>
        <w:t>　</w:t>
      </w:r>
      <w:r>
        <w:fldChar w:fldCharType="begin"/>
      </w:r>
      <w:r>
        <w:instrText xml:space="preserve"> HYPERLINK "file:///E:/che/apricot/hoper/CUHK_EDUCON2027_%E8%AE%BA%E6%96%87%E7%A0%94%E7%A9%B6_20260927/Evidence_Graph_Judge_%E8%AE%BA%E6%96%87%E6%96%B9%E6%A1%88_20260930/papers/R29.html#evidence-e1" \h </w:instrText>
      </w:r>
      <w:r>
        <w:fldChar w:fldCharType="separate"/>
      </w:r>
      <w:r>
        <w:rPr>
          <w:rFonts w:ascii="Arial" w:hAnsi="Arial" w:eastAsia="Arial" w:cs="Arial"/>
          <w:color w:val="184E7B"/>
          <w:sz w:val="20"/>
          <w:szCs w:val="20"/>
          <w:u w:val="single"/>
        </w:rPr>
        <w:t>Source locations and reading notes</w:t>
      </w:r>
      <w:r>
        <w:rPr>
          <w:rFonts w:ascii="Arial" w:hAnsi="Arial" w:eastAsia="Arial" w:cs="Arial"/>
          <w:color w:val="184E7B"/>
          <w:sz w:val="20"/>
          <w:szCs w:val="20"/>
          <w:u w:val="single"/>
        </w:rPr>
        <w:fldChar w:fldCharType="end"/>
      </w:r>
    </w:p>
    <w:p w14:paraId="45F57F06">
      <w:pPr>
        <w:keepNext/>
        <w:spacing w:after="120" w:line="276" w:lineRule="auto"/>
      </w:pPr>
      <w:bookmarkStart w:id="14" w:name="ref_R30"/>
      <w:r>
        <w:rPr>
          <w:rFonts w:ascii="Arial" w:hAnsi="Arial" w:eastAsia="Arial" w:cs="Arial"/>
          <w:sz w:val="21"/>
          <w:szCs w:val="21"/>
        </w:rPr>
        <w:t>[15] Xueqiao Zhang, Chao Zhang et al.. EduPlanner: LLM-Based Multiagent Systems for Customized and Intelligent Instructional Design. IEEE Transactions on Learning Technologies 18:416–427, 2025.</w:t>
      </w:r>
      <w:bookmarkEnd w:id="14"/>
    </w:p>
    <w:p w14:paraId="58D781AB">
      <w:pPr>
        <w:keepNext/>
        <w:spacing w:after="120" w:line="276" w:lineRule="auto"/>
      </w:pPr>
      <w:r>
        <w:rPr>
          <w:rFonts w:ascii="Arial" w:hAnsi="Arial" w:eastAsia="Arial" w:cs="Arial"/>
          <w:sz w:val="21"/>
          <w:szCs w:val="21"/>
        </w:rPr>
        <w:t>Author manuscript, PDF pages 8 and 10, Table II: informs component-level ablation comparisons; instructional-design quality must not be treated as student learning gain.</w:t>
      </w:r>
    </w:p>
    <w:p w14:paraId="7E6DC895">
      <w:pPr>
        <w:spacing w:after="120" w:line="276" w:lineRule="auto"/>
      </w:pPr>
      <w:r>
        <w:fldChar w:fldCharType="begin"/>
      </w:r>
      <w:r>
        <w:instrText xml:space="preserve"> HYPERLINK "https://doi.org/10.1109/TLT.2025.3561332" \h </w:instrText>
      </w:r>
      <w:r>
        <w:fldChar w:fldCharType="separate"/>
      </w:r>
      <w:r>
        <w:rPr>
          <w:rFonts w:ascii="Arial" w:hAnsi="Arial" w:eastAsia="Arial" w:cs="Arial"/>
          <w:color w:val="184E7B"/>
          <w:sz w:val="20"/>
          <w:szCs w:val="20"/>
          <w:u w:val="single"/>
        </w:rPr>
        <w:t>Original paper or official source</w:t>
      </w:r>
      <w:r>
        <w:rPr>
          <w:rFonts w:ascii="Arial" w:hAnsi="Arial" w:eastAsia="Arial" w:cs="Arial"/>
          <w:color w:val="184E7B"/>
          <w:sz w:val="20"/>
          <w:szCs w:val="20"/>
          <w:u w:val="single"/>
        </w:rPr>
        <w:fldChar w:fldCharType="end"/>
      </w:r>
      <w:r>
        <w:rPr>
          <w:rFonts w:ascii="Arial" w:hAnsi="Arial" w:eastAsia="Arial" w:cs="Arial"/>
          <w:sz w:val="21"/>
          <w:szCs w:val="21"/>
        </w:rPr>
        <w:t>　</w:t>
      </w:r>
      <w:r>
        <w:fldChar w:fldCharType="begin"/>
      </w:r>
      <w:r>
        <w:instrText xml:space="preserve"> HYPERLINK "file:///E:/che/apricot/hoper/CUHK_EDUCON2027_%E8%AE%BA%E6%96%87%E7%A0%94%E7%A9%B6_20260927/Evidence_Graph_Judge_%E8%AE%BA%E6%96%87%E6%96%B9%E6%A1%88_20260930/pdf/original/R30.pdf" \h </w:instrText>
      </w:r>
      <w:r>
        <w:fldChar w:fldCharType="separate"/>
      </w:r>
      <w:r>
        <w:rPr>
          <w:rFonts w:ascii="Arial" w:hAnsi="Arial" w:eastAsia="Arial" w:cs="Arial"/>
          <w:color w:val="184E7B"/>
          <w:sz w:val="20"/>
          <w:szCs w:val="20"/>
          <w:u w:val="single"/>
        </w:rPr>
        <w:t>Local full text</w:t>
      </w:r>
      <w:r>
        <w:rPr>
          <w:rFonts w:ascii="Arial" w:hAnsi="Arial" w:eastAsia="Arial" w:cs="Arial"/>
          <w:color w:val="184E7B"/>
          <w:sz w:val="20"/>
          <w:szCs w:val="20"/>
          <w:u w:val="single"/>
        </w:rPr>
        <w:fldChar w:fldCharType="end"/>
      </w:r>
      <w:r>
        <w:rPr>
          <w:rFonts w:ascii="Arial" w:hAnsi="Arial" w:eastAsia="Arial" w:cs="Arial"/>
          <w:sz w:val="21"/>
          <w:szCs w:val="21"/>
        </w:rPr>
        <w:t>　</w:t>
      </w:r>
      <w:r>
        <w:fldChar w:fldCharType="begin"/>
      </w:r>
      <w:r>
        <w:instrText xml:space="preserve"> HYPERLINK "file:///E:/che/apricot/hoper/CUHK_EDUCON2027_%E8%AE%BA%E6%96%87%E7%A0%94%E7%A9%B6_20260927/Evidence_Graph_Judge_%E8%AE%BA%E6%96%87%E6%96%B9%E6%A1%88_20260930/papers/R30.html#evidence-e1" \h </w:instrText>
      </w:r>
      <w:r>
        <w:fldChar w:fldCharType="separate"/>
      </w:r>
      <w:r>
        <w:rPr>
          <w:rFonts w:ascii="Arial" w:hAnsi="Arial" w:eastAsia="Arial" w:cs="Arial"/>
          <w:color w:val="184E7B"/>
          <w:sz w:val="20"/>
          <w:szCs w:val="20"/>
          <w:u w:val="single"/>
        </w:rPr>
        <w:t>Source locations and reading notes</w:t>
      </w:r>
      <w:r>
        <w:rPr>
          <w:rFonts w:ascii="Arial" w:hAnsi="Arial" w:eastAsia="Arial" w:cs="Arial"/>
          <w:color w:val="184E7B"/>
          <w:sz w:val="20"/>
          <w:szCs w:val="20"/>
          <w:u w:val="single"/>
        </w:rPr>
        <w:fldChar w:fldCharType="end"/>
      </w:r>
    </w:p>
    <w:p w14:paraId="78CA711D">
      <w:pPr>
        <w:keepNext/>
        <w:spacing w:after="120" w:line="276" w:lineRule="auto"/>
      </w:pPr>
      <w:bookmarkStart w:id="15" w:name="ref_R18"/>
      <w:r>
        <w:rPr>
          <w:rFonts w:ascii="Arial" w:hAnsi="Arial" w:eastAsia="Arial" w:cs="Arial"/>
          <w:sz w:val="21"/>
          <w:szCs w:val="21"/>
        </w:rPr>
        <w:t>[16] Daniël Lakens. Sample Size Justification. Collabra Psychology 8(1):33267, 2022.</w:t>
      </w:r>
      <w:bookmarkEnd w:id="15"/>
    </w:p>
    <w:p w14:paraId="1261FEB7">
      <w:pPr>
        <w:keepNext/>
        <w:spacing w:after="120" w:line="276" w:lineRule="auto"/>
      </w:pPr>
      <w:r>
        <w:rPr>
          <w:rFonts w:ascii="Arial" w:hAnsi="Arial" w:eastAsia="Arial" w:cs="Arial"/>
          <w:sz w:val="21"/>
          <w:szCs w:val="21"/>
        </w:rPr>
        <w:t>PDF pages 4 and 8: resource constraints and precision-based justification. Sixteen students reflects the capacity of this session, not an accepted minimum sufficient to demonstrate a small advantage.</w:t>
      </w:r>
    </w:p>
    <w:p w14:paraId="5580441D">
      <w:pPr>
        <w:spacing w:after="120" w:line="276" w:lineRule="auto"/>
      </w:pPr>
      <w:r>
        <w:fldChar w:fldCharType="begin"/>
      </w:r>
      <w:r>
        <w:instrText xml:space="preserve"> HYPERLINK "https://doi.org/10.1525/collabra.33267" \h </w:instrText>
      </w:r>
      <w:r>
        <w:fldChar w:fldCharType="separate"/>
      </w:r>
      <w:r>
        <w:rPr>
          <w:rFonts w:ascii="Arial" w:hAnsi="Arial" w:eastAsia="Arial" w:cs="Arial"/>
          <w:color w:val="184E7B"/>
          <w:sz w:val="20"/>
          <w:szCs w:val="20"/>
          <w:u w:val="single"/>
        </w:rPr>
        <w:t>Original paper or official source</w:t>
      </w:r>
      <w:r>
        <w:rPr>
          <w:rFonts w:ascii="Arial" w:hAnsi="Arial" w:eastAsia="Arial" w:cs="Arial"/>
          <w:color w:val="184E7B"/>
          <w:sz w:val="20"/>
          <w:szCs w:val="20"/>
          <w:u w:val="single"/>
        </w:rPr>
        <w:fldChar w:fldCharType="end"/>
      </w:r>
      <w:r>
        <w:rPr>
          <w:rFonts w:ascii="Arial" w:hAnsi="Arial" w:eastAsia="Arial" w:cs="Arial"/>
          <w:sz w:val="21"/>
          <w:szCs w:val="21"/>
        </w:rPr>
        <w:t>　</w:t>
      </w:r>
      <w:r>
        <w:fldChar w:fldCharType="begin"/>
      </w:r>
      <w:r>
        <w:instrText xml:space="preserve"> HYPERLINK "file:///E:/che/apricot/hoper/CUHK_EDUCON2027_%E8%AE%BA%E6%96%87%E7%A0%94%E7%A9%B6_20260927/Evidence_Graph_Judge_%E8%AE%BA%E6%96%87%E6%96%B9%E6%A1%88_20260930/pdf/original/R18.pdf" \h </w:instrText>
      </w:r>
      <w:r>
        <w:fldChar w:fldCharType="separate"/>
      </w:r>
      <w:r>
        <w:rPr>
          <w:rFonts w:ascii="Arial" w:hAnsi="Arial" w:eastAsia="Arial" w:cs="Arial"/>
          <w:color w:val="184E7B"/>
          <w:sz w:val="20"/>
          <w:szCs w:val="20"/>
          <w:u w:val="single"/>
        </w:rPr>
        <w:t>Local full text</w:t>
      </w:r>
      <w:r>
        <w:rPr>
          <w:rFonts w:ascii="Arial" w:hAnsi="Arial" w:eastAsia="Arial" w:cs="Arial"/>
          <w:color w:val="184E7B"/>
          <w:sz w:val="20"/>
          <w:szCs w:val="20"/>
          <w:u w:val="single"/>
        </w:rPr>
        <w:fldChar w:fldCharType="end"/>
      </w:r>
      <w:r>
        <w:rPr>
          <w:rFonts w:ascii="Arial" w:hAnsi="Arial" w:eastAsia="Arial" w:cs="Arial"/>
          <w:sz w:val="21"/>
          <w:szCs w:val="21"/>
        </w:rPr>
        <w:t>　</w:t>
      </w:r>
      <w:r>
        <w:fldChar w:fldCharType="begin"/>
      </w:r>
      <w:r>
        <w:instrText xml:space="preserve"> HYPERLINK "file:///E:/che/apricot/hoper/CUHK_EDUCON2027_%E8%AE%BA%E6%96%87%E7%A0%94%E7%A9%B6_20260927/Evidence_Graph_Judge_%E8%AE%BA%E6%96%87%E6%96%B9%E6%A1%88_20260930/papers/R18.html#evidence-e1" \h </w:instrText>
      </w:r>
      <w:r>
        <w:fldChar w:fldCharType="separate"/>
      </w:r>
      <w:r>
        <w:rPr>
          <w:rFonts w:ascii="Arial" w:hAnsi="Arial" w:eastAsia="Arial" w:cs="Arial"/>
          <w:color w:val="184E7B"/>
          <w:sz w:val="20"/>
          <w:szCs w:val="20"/>
          <w:u w:val="single"/>
        </w:rPr>
        <w:t>Source locations and reading notes</w:t>
      </w:r>
      <w:r>
        <w:rPr>
          <w:rFonts w:ascii="Arial" w:hAnsi="Arial" w:eastAsia="Arial" w:cs="Arial"/>
          <w:color w:val="184E7B"/>
          <w:sz w:val="20"/>
          <w:szCs w:val="20"/>
          <w:u w:val="single"/>
        </w:rPr>
        <w:fldChar w:fldCharType="end"/>
      </w:r>
    </w:p>
    <w:p w14:paraId="4B4E9C91">
      <w:pPr>
        <w:keepNext/>
        <w:spacing w:after="120" w:line="276" w:lineRule="auto"/>
      </w:pPr>
      <w:bookmarkStart w:id="16" w:name="ref_R33"/>
      <w:r>
        <w:rPr>
          <w:rFonts w:ascii="Arial" w:hAnsi="Arial" w:eastAsia="Arial" w:cs="Arial"/>
          <w:sz w:val="21"/>
          <w:szCs w:val="21"/>
        </w:rPr>
        <w:t>[17] Eyman Alyahyan, Mireilla Bikanga Ada et al.. Adoption, Usage, and Perceptions of LLM-Generated Feedback in Computer Science Education: A Cross-Cultural Study of Students and Academics. IEEE FIE, 2025.</w:t>
      </w:r>
      <w:bookmarkEnd w:id="16"/>
    </w:p>
    <w:p w14:paraId="2100E09A">
      <w:pPr>
        <w:keepNext/>
        <w:spacing w:after="120" w:line="276" w:lineRule="auto"/>
      </w:pPr>
      <w:r>
        <w:rPr>
          <w:rFonts w:ascii="Arial" w:hAnsi="Arial" w:eastAsia="Arial" w:cs="Arial"/>
          <w:sz w:val="21"/>
          <w:szCs w:val="21"/>
        </w:rPr>
        <w:t>Accepted manuscript, PDF page 3, §IV: questionnaire piloting and separate student and teacher perspectives; satisfaction is not evidence of algorithmic accuracy.</w:t>
      </w:r>
    </w:p>
    <w:p w14:paraId="4C39EC6D">
      <w:pPr>
        <w:spacing w:after="120" w:line="276" w:lineRule="auto"/>
      </w:pPr>
      <w:r>
        <w:fldChar w:fldCharType="begin"/>
      </w:r>
      <w:r>
        <w:instrText xml:space="preserve"> HYPERLINK "https://doi.org/10.1109/FIE63693.2025.11328530" \h </w:instrText>
      </w:r>
      <w:r>
        <w:fldChar w:fldCharType="separate"/>
      </w:r>
      <w:r>
        <w:rPr>
          <w:rFonts w:ascii="Arial" w:hAnsi="Arial" w:eastAsia="Arial" w:cs="Arial"/>
          <w:color w:val="184E7B"/>
          <w:sz w:val="20"/>
          <w:szCs w:val="20"/>
          <w:u w:val="single"/>
        </w:rPr>
        <w:t>Original paper or official source</w:t>
      </w:r>
      <w:r>
        <w:rPr>
          <w:rFonts w:ascii="Arial" w:hAnsi="Arial" w:eastAsia="Arial" w:cs="Arial"/>
          <w:color w:val="184E7B"/>
          <w:sz w:val="20"/>
          <w:szCs w:val="20"/>
          <w:u w:val="single"/>
        </w:rPr>
        <w:fldChar w:fldCharType="end"/>
      </w:r>
      <w:r>
        <w:rPr>
          <w:rFonts w:ascii="Arial" w:hAnsi="Arial" w:eastAsia="Arial" w:cs="Arial"/>
          <w:sz w:val="21"/>
          <w:szCs w:val="21"/>
        </w:rPr>
        <w:t>　</w:t>
      </w:r>
      <w:r>
        <w:fldChar w:fldCharType="begin"/>
      </w:r>
      <w:r>
        <w:instrText xml:space="preserve"> HYPERLINK "file:///E:/che/apricot/hoper/CUHK_EDUCON2027_%E8%AE%BA%E6%96%87%E7%A0%94%E7%A9%B6_20260927/Evidence_Graph_Judge_%E8%AE%BA%E6%96%87%E6%96%B9%E6%A1%88_20260930/pdf/original/R33.pdf" \h </w:instrText>
      </w:r>
      <w:r>
        <w:fldChar w:fldCharType="separate"/>
      </w:r>
      <w:r>
        <w:rPr>
          <w:rFonts w:ascii="Arial" w:hAnsi="Arial" w:eastAsia="Arial" w:cs="Arial"/>
          <w:color w:val="184E7B"/>
          <w:sz w:val="20"/>
          <w:szCs w:val="20"/>
          <w:u w:val="single"/>
        </w:rPr>
        <w:t>Local full text</w:t>
      </w:r>
      <w:r>
        <w:rPr>
          <w:rFonts w:ascii="Arial" w:hAnsi="Arial" w:eastAsia="Arial" w:cs="Arial"/>
          <w:color w:val="184E7B"/>
          <w:sz w:val="20"/>
          <w:szCs w:val="20"/>
          <w:u w:val="single"/>
        </w:rPr>
        <w:fldChar w:fldCharType="end"/>
      </w:r>
      <w:r>
        <w:rPr>
          <w:rFonts w:ascii="Arial" w:hAnsi="Arial" w:eastAsia="Arial" w:cs="Arial"/>
          <w:sz w:val="21"/>
          <w:szCs w:val="21"/>
        </w:rPr>
        <w:t>　</w:t>
      </w:r>
      <w:r>
        <w:fldChar w:fldCharType="begin"/>
      </w:r>
      <w:r>
        <w:instrText xml:space="preserve"> HYPERLINK "file:///E:/che/apricot/hoper/CUHK_EDUCON2027_%E8%AE%BA%E6%96%87%E7%A0%94%E7%A9%B6_20260927/Evidence_Graph_Judge_%E8%AE%BA%E6%96%87%E6%96%B9%E6%A1%88_20260930/papers/R33.html#evidence-e1" \h </w:instrText>
      </w:r>
      <w:r>
        <w:fldChar w:fldCharType="separate"/>
      </w:r>
      <w:r>
        <w:rPr>
          <w:rFonts w:ascii="Arial" w:hAnsi="Arial" w:eastAsia="Arial" w:cs="Arial"/>
          <w:color w:val="184E7B"/>
          <w:sz w:val="20"/>
          <w:szCs w:val="20"/>
          <w:u w:val="single"/>
        </w:rPr>
        <w:t>Source locations and reading notes</w:t>
      </w:r>
      <w:r>
        <w:rPr>
          <w:rFonts w:ascii="Arial" w:hAnsi="Arial" w:eastAsia="Arial" w:cs="Arial"/>
          <w:color w:val="184E7B"/>
          <w:sz w:val="20"/>
          <w:szCs w:val="20"/>
          <w:u w:val="single"/>
        </w:rPr>
        <w:fldChar w:fldCharType="end"/>
      </w:r>
    </w:p>
    <w:p w14:paraId="2D46BF56">
      <w:pPr>
        <w:keepNext/>
        <w:spacing w:after="120" w:line="276" w:lineRule="auto"/>
      </w:pPr>
      <w:bookmarkStart w:id="17" w:name="ref_PILOT"/>
      <w:r>
        <w:rPr>
          <w:rFonts w:ascii="Arial" w:hAnsi="Arial" w:eastAsia="Arial" w:cs="Arial"/>
          <w:sz w:val="21"/>
          <w:szCs w:val="21"/>
        </w:rPr>
        <w:t>[18] Sandra M. Eldridge, Claire L. Chan et al.. CONSORT 2010 statement: extension to randomised pilot and feasibility trials. Pilot and Feasibility Studies 2:64, 2016.</w:t>
      </w:r>
      <w:bookmarkEnd w:id="17"/>
    </w:p>
    <w:p w14:paraId="5142FA9D">
      <w:pPr>
        <w:keepNext/>
        <w:spacing w:after="120" w:line="276" w:lineRule="auto"/>
      </w:pPr>
      <w:r>
        <w:rPr>
          <w:rFonts w:ascii="Arial" w:hAnsi="Arial" w:eastAsia="Arial" w:cs="Arial"/>
          <w:sz w:val="21"/>
          <w:szCs w:val="21"/>
        </w:rPr>
        <w:t>Study objectives and sample-size items 2b and 7a: supports aligning pilot aims with resources and precision. A small educational trial must not be presented as an adequately powered effectiveness study.</w:t>
      </w:r>
    </w:p>
    <w:p w14:paraId="4845F22B">
      <w:pPr>
        <w:spacing w:after="120" w:line="276" w:lineRule="auto"/>
      </w:pPr>
      <w:r>
        <w:fldChar w:fldCharType="begin"/>
      </w:r>
      <w:r>
        <w:instrText xml:space="preserve"> HYPERLINK "https://doi.org/10.1186/s40814-016-0105-8" \h </w:instrText>
      </w:r>
      <w:r>
        <w:fldChar w:fldCharType="separate"/>
      </w:r>
      <w:r>
        <w:rPr>
          <w:rFonts w:ascii="Arial" w:hAnsi="Arial" w:eastAsia="Arial" w:cs="Arial"/>
          <w:color w:val="184E7B"/>
          <w:sz w:val="20"/>
          <w:szCs w:val="20"/>
          <w:u w:val="single"/>
        </w:rPr>
        <w:t>Original paper or official source</w:t>
      </w:r>
      <w:r>
        <w:rPr>
          <w:rFonts w:ascii="Arial" w:hAnsi="Arial" w:eastAsia="Arial" w:cs="Arial"/>
          <w:color w:val="184E7B"/>
          <w:sz w:val="20"/>
          <w:szCs w:val="20"/>
          <w:u w:val="single"/>
        </w:rPr>
        <w:fldChar w:fldCharType="end"/>
      </w:r>
    </w:p>
    <w:p w14:paraId="50A14791">
      <w:pPr>
        <w:keepNext/>
        <w:spacing w:after="120" w:line="276" w:lineRule="auto"/>
      </w:pPr>
      <w:bookmarkStart w:id="18" w:name="ref_CROSS"/>
      <w:r>
        <w:rPr>
          <w:rFonts w:ascii="Arial" w:hAnsi="Arial" w:eastAsia="Arial" w:cs="Arial"/>
          <w:sz w:val="21"/>
          <w:szCs w:val="21"/>
        </w:rPr>
        <w:t>[19] Kerry Dwan, Tianjing Li et al.. CONSORT 2010 statement: extension to randomised crossover trials. BMJ 366:l4378, 2019.</w:t>
      </w:r>
      <w:bookmarkEnd w:id="18"/>
    </w:p>
    <w:p w14:paraId="75216445">
      <w:pPr>
        <w:keepNext/>
        <w:spacing w:after="120" w:line="276" w:lineRule="auto"/>
      </w:pPr>
      <w:r>
        <w:rPr>
          <w:rFonts w:ascii="Arial" w:hAnsi="Arial" w:eastAsia="Arial" w:cs="Arial"/>
          <w:sz w:val="21"/>
          <w:szCs w:val="21"/>
        </w:rPr>
        <w:t>Design and analysis items 3a and 12a: informs randomised order, period effects, and within-participant analysis. Balanced use of two modes on different cases is not a conventional same-condition clinical crossover trial.</w:t>
      </w:r>
    </w:p>
    <w:p w14:paraId="17EE84D0">
      <w:pPr>
        <w:spacing w:after="120" w:line="276" w:lineRule="auto"/>
      </w:pPr>
      <w:r>
        <w:fldChar w:fldCharType="begin"/>
      </w:r>
      <w:r>
        <w:instrText xml:space="preserve"> HYPERLINK "https://doi.org/10.1136/bmj.l4378" \h </w:instrText>
      </w:r>
      <w:r>
        <w:fldChar w:fldCharType="separate"/>
      </w:r>
      <w:r>
        <w:rPr>
          <w:rFonts w:ascii="Arial" w:hAnsi="Arial" w:eastAsia="Arial" w:cs="Arial"/>
          <w:color w:val="184E7B"/>
          <w:sz w:val="20"/>
          <w:szCs w:val="20"/>
          <w:u w:val="single"/>
        </w:rPr>
        <w:t>Original paper or official source</w:t>
      </w:r>
      <w:r>
        <w:rPr>
          <w:rFonts w:ascii="Arial" w:hAnsi="Arial" w:eastAsia="Arial" w:cs="Arial"/>
          <w:color w:val="184E7B"/>
          <w:sz w:val="20"/>
          <w:szCs w:val="20"/>
          <w:u w:val="single"/>
        </w:rPr>
        <w:fldChar w:fldCharType="end"/>
      </w:r>
    </w:p>
    <w:p w14:paraId="5FC59437">
      <w:pPr>
        <w:keepNext/>
        <w:spacing w:after="120" w:line="276" w:lineRule="auto"/>
      </w:pPr>
      <w:bookmarkStart w:id="19" w:name="ref_STATCI"/>
      <w:r>
        <w:rPr>
          <w:rFonts w:ascii="Arial" w:hAnsi="Arial" w:eastAsia="Arial" w:cs="Arial"/>
          <w:sz w:val="21"/>
          <w:szCs w:val="21"/>
        </w:rPr>
        <w:t>[20] L. D. Brown, T. T. Cai et al.. Interval Estimation for a Binomial Proportion. Statistical Science 16(2):101–133, 2001.</w:t>
      </w:r>
      <w:bookmarkEnd w:id="19"/>
    </w:p>
    <w:p w14:paraId="160895D9">
      <w:pPr>
        <w:keepNext/>
        <w:spacing w:after="120" w:line="276" w:lineRule="auto"/>
      </w:pPr>
      <w:r>
        <w:rPr>
          <w:rFonts w:ascii="Arial" w:hAnsi="Arial" w:eastAsia="Arial" w:cs="Arial"/>
          <w:sz w:val="21"/>
          <w:szCs w:val="21"/>
        </w:rPr>
        <w:t>§2: supports Wilson intervals and discussion of small-sample precision; it does not address correlation between repeated observations from the same student.</w:t>
      </w:r>
    </w:p>
    <w:p w14:paraId="5830D55E">
      <w:pPr>
        <w:spacing w:after="120" w:line="276" w:lineRule="auto"/>
      </w:pPr>
      <w:r>
        <w:fldChar w:fldCharType="begin"/>
      </w:r>
      <w:r>
        <w:instrText xml:space="preserve"> HYPERLINK "https://doi.org/10.1214/ss/1009213286" \h </w:instrText>
      </w:r>
      <w:r>
        <w:fldChar w:fldCharType="separate"/>
      </w:r>
      <w:r>
        <w:rPr>
          <w:rFonts w:ascii="Arial" w:hAnsi="Arial" w:eastAsia="Arial" w:cs="Arial"/>
          <w:color w:val="184E7B"/>
          <w:sz w:val="20"/>
          <w:szCs w:val="20"/>
          <w:u w:val="single"/>
        </w:rPr>
        <w:t>Original paper or official source</w:t>
      </w:r>
      <w:r>
        <w:rPr>
          <w:rFonts w:ascii="Arial" w:hAnsi="Arial" w:eastAsia="Arial" w:cs="Arial"/>
          <w:color w:val="184E7B"/>
          <w:sz w:val="20"/>
          <w:szCs w:val="20"/>
          <w:u w:val="single"/>
        </w:rPr>
        <w:fldChar w:fldCharType="end"/>
      </w:r>
      <w:r>
        <w:rPr>
          <w:rFonts w:ascii="Arial" w:hAnsi="Arial" w:eastAsia="Arial" w:cs="Arial"/>
          <w:sz w:val="21"/>
          <w:szCs w:val="21"/>
        </w:rPr>
        <w:t>　</w:t>
      </w:r>
      <w:r>
        <w:fldChar w:fldCharType="begin"/>
      </w:r>
      <w:r>
        <w:instrText xml:space="preserve"> HYPERLINK "https://www.stat.purdue.edu/~dasgupta/publications/tr99-19.pdf" \h </w:instrText>
      </w:r>
      <w:r>
        <w:fldChar w:fldCharType="separate"/>
      </w:r>
      <w:r>
        <w:rPr>
          <w:rFonts w:ascii="Arial" w:hAnsi="Arial" w:eastAsia="Arial" w:cs="Arial"/>
          <w:color w:val="184E7B"/>
          <w:sz w:val="20"/>
          <w:szCs w:val="20"/>
          <w:u w:val="single"/>
        </w:rPr>
        <w:t>Public author manuscript</w:t>
      </w:r>
      <w:r>
        <w:rPr>
          <w:rFonts w:ascii="Arial" w:hAnsi="Arial" w:eastAsia="Arial" w:cs="Arial"/>
          <w:color w:val="184E7B"/>
          <w:sz w:val="20"/>
          <w:szCs w:val="20"/>
          <w:u w:val="single"/>
        </w:rPr>
        <w:fldChar w:fldCharType="end"/>
      </w:r>
    </w:p>
    <w:p w14:paraId="0C38F02C">
      <w:pPr>
        <w:keepNext/>
        <w:spacing w:after="120" w:line="276" w:lineRule="auto"/>
      </w:pPr>
      <w:bookmarkStart w:id="20" w:name="ref_STATMC"/>
      <w:r>
        <w:rPr>
          <w:rFonts w:ascii="Arial" w:hAnsi="Arial" w:eastAsia="Arial" w:cs="Arial"/>
          <w:sz w:val="21"/>
          <w:szCs w:val="21"/>
        </w:rPr>
        <w:t>[21] M. W. Fagerland, S. Lydersen et al.. The McNemar test for binary matched-pairs data: mid-p and asymptotic are better than exact conditional. BMC Medical Research Methodology 13:91, 2013.</w:t>
      </w:r>
      <w:bookmarkEnd w:id="20"/>
    </w:p>
    <w:p w14:paraId="358F6CE7">
      <w:pPr>
        <w:keepNext/>
        <w:spacing w:after="120" w:line="276" w:lineRule="auto"/>
      </w:pPr>
      <w:r>
        <w:rPr>
          <w:rFonts w:ascii="Arial" w:hAnsi="Arial" w:eastAsia="Arial" w:cs="Arial"/>
          <w:sz w:val="21"/>
          <w:szCs w:val="21"/>
        </w:rPr>
        <w:t>Methods and Discussion: applies to independent binary pairs; multiple item-level judgements from the same student must not be treated as independent pairs.</w:t>
      </w:r>
    </w:p>
    <w:p w14:paraId="331E86BE">
      <w:pPr>
        <w:spacing w:after="120" w:line="276" w:lineRule="auto"/>
      </w:pPr>
      <w:r>
        <w:fldChar w:fldCharType="begin"/>
      </w:r>
      <w:r>
        <w:instrText xml:space="preserve"> HYPERLINK "https://doi.org/10.1186/1471-2288-13-91" \h </w:instrText>
      </w:r>
      <w:r>
        <w:fldChar w:fldCharType="separate"/>
      </w:r>
      <w:r>
        <w:rPr>
          <w:rFonts w:ascii="Arial" w:hAnsi="Arial" w:eastAsia="Arial" w:cs="Arial"/>
          <w:color w:val="184E7B"/>
          <w:sz w:val="20"/>
          <w:szCs w:val="20"/>
          <w:u w:val="single"/>
        </w:rPr>
        <w:t>Original paper or official source</w:t>
      </w:r>
      <w:r>
        <w:rPr>
          <w:rFonts w:ascii="Arial" w:hAnsi="Arial" w:eastAsia="Arial" w:cs="Arial"/>
          <w:color w:val="184E7B"/>
          <w:sz w:val="20"/>
          <w:szCs w:val="20"/>
          <w:u w:val="single"/>
        </w:rPr>
        <w:fldChar w:fldCharType="end"/>
      </w:r>
    </w:p>
    <w:p w14:paraId="7A3393CE">
      <w:pPr>
        <w:keepNext/>
        <w:spacing w:after="120" w:line="276" w:lineRule="auto"/>
      </w:pPr>
      <w:bookmarkStart w:id="21" w:name="ref_IEEE"/>
      <w:r>
        <w:rPr>
          <w:rFonts w:ascii="Arial" w:hAnsi="Arial" w:eastAsia="Arial" w:cs="Arial"/>
          <w:sz w:val="21"/>
          <w:szCs w:val="21"/>
        </w:rPr>
        <w:t>[22] IEEE Author Center. Submission and Peer Review Policies. Policies on submission and reuse of content; accessed 4 October 2026.</w:t>
      </w:r>
      <w:bookmarkEnd w:id="21"/>
    </w:p>
    <w:p w14:paraId="280FA1EE">
      <w:pPr>
        <w:keepNext/>
        <w:spacing w:after="120" w:line="276" w:lineRule="auto"/>
      </w:pPr>
      <w:r>
        <w:rPr>
          <w:rFonts w:ascii="Arial" w:hAnsi="Arial" w:eastAsia="Arial" w:cs="Arial"/>
          <w:sz w:val="21"/>
          <w:szCs w:val="21"/>
        </w:rPr>
        <w:t>Submission and Recycling Content: related manuscripts using shared data must add substantial new content and disclose the overlap.</w:t>
      </w:r>
    </w:p>
    <w:p w14:paraId="35F21BFA">
      <w:pPr>
        <w:spacing w:after="120" w:line="276" w:lineRule="auto"/>
      </w:pPr>
      <w:r>
        <w:fldChar w:fldCharType="begin"/>
      </w:r>
      <w:r>
        <w:instrText xml:space="preserve"> HYPERLINK "https://journals.ieeeauthorcenter.ieee.org/become-an-ieee-journal-author/publishing-ethics/guidelines-and-policies/submission-and-peer-review-policies/" \h </w:instrText>
      </w:r>
      <w:r>
        <w:fldChar w:fldCharType="separate"/>
      </w:r>
      <w:r>
        <w:rPr>
          <w:rFonts w:ascii="Arial" w:hAnsi="Arial" w:eastAsia="Arial" w:cs="Arial"/>
          <w:color w:val="184E7B"/>
          <w:sz w:val="20"/>
          <w:szCs w:val="20"/>
          <w:u w:val="single"/>
        </w:rPr>
        <w:t>Original paper or official source</w:t>
      </w:r>
      <w:r>
        <w:rPr>
          <w:rFonts w:ascii="Arial" w:hAnsi="Arial" w:eastAsia="Arial" w:cs="Arial"/>
          <w:color w:val="184E7B"/>
          <w:sz w:val="20"/>
          <w:szCs w:val="20"/>
          <w:u w:val="single"/>
        </w:rPr>
        <w:fldChar w:fldCharType="end"/>
      </w:r>
    </w:p>
    <w:p w14:paraId="020D2FC8">
      <w:pPr>
        <w:pStyle w:val="3"/>
        <w:pageBreakBefore/>
        <w:spacing w:after="80" w:line="246" w:lineRule="auto"/>
      </w:pPr>
      <w:r>
        <w:rPr>
          <w:rFonts w:ascii="Arial" w:hAnsi="Arial" w:eastAsia="Arial" w:cs="Arial"/>
          <w:sz w:val="26"/>
          <w:szCs w:val="26"/>
        </w:rPr>
        <w:t>Appendix A. Faculty Role-Compliance Review Form</w:t>
      </w:r>
    </w:p>
    <w:p w14:paraId="21672E93">
      <w:pPr>
        <w:spacing w:after="80" w:line="246" w:lineRule="auto"/>
      </w:pPr>
      <w:r>
        <w:rPr>
          <w:rFonts w:ascii="Arial" w:hAnsi="Arial" w:eastAsia="Arial" w:cs="Arial"/>
          <w:sz w:val="21"/>
          <w:szCs w:val="21"/>
        </w:rPr>
        <w:t>Complete one form for each live consultation. For the identical-input comparison, complete a separate form for each anonymised response. The research team supplies the full preceding context and audio timestamps, with the method names hidden. Select one judgement in each of the five categories and record a quotation or timestamp and a brief reason for every category. Additional issues can be entered in the same field.</w:t>
      </w:r>
    </w:p>
    <w:tbl>
      <w:tblPr>
        <w:tblStyle w:val="32"/>
        <w:tblW w:w="9360"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 w:type="dxa"/>
          <w:bottom w:w="0" w:type="dxa"/>
          <w:right w:w="10" w:type="dxa"/>
        </w:tblCellMar>
      </w:tblPr>
      <w:tblGrid>
        <w:gridCol w:w="2312"/>
        <w:gridCol w:w="2312"/>
        <w:gridCol w:w="2368"/>
        <w:gridCol w:w="2368"/>
      </w:tblGrid>
      <w:tr w14:paraId="04A00C3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tblHeader/>
          <w:jc w:val="center"/>
        </w:trPr>
        <w:tc>
          <w:tcPr>
            <w:tcW w:w="2312" w:type="dxa"/>
            <w:shd w:val="clear" w:color="auto" w:fill="E9EEF2"/>
            <w:tcMar>
              <w:top w:w="100" w:type="dxa"/>
              <w:left w:w="100" w:type="dxa"/>
              <w:bottom w:w="100" w:type="dxa"/>
              <w:right w:w="100" w:type="dxa"/>
            </w:tcMar>
            <w:vAlign w:val="center"/>
          </w:tcPr>
          <w:p w14:paraId="62E7DA89">
            <w:pPr>
              <w:keepNext/>
              <w:spacing w:after="30" w:line="246" w:lineRule="auto"/>
              <w:rPr>
                <w:b/>
                <w:bCs w:val="0"/>
                <w:color w:val="FF0000"/>
              </w:rPr>
            </w:pPr>
            <w:r>
              <w:rPr>
                <w:rFonts w:ascii="Arial" w:hAnsi="Arial" w:eastAsia="Arial" w:cs="Arial"/>
                <w:b/>
                <w:bCs w:val="0"/>
                <w:color w:val="FF0000"/>
                <w:sz w:val="21"/>
                <w:szCs w:val="21"/>
              </w:rPr>
              <w:t>Record ID</w:t>
            </w:r>
          </w:p>
        </w:tc>
        <w:tc>
          <w:tcPr>
            <w:tcW w:w="2312" w:type="dxa"/>
            <w:shd w:val="clear" w:color="auto" w:fill="E9EEF2"/>
            <w:tcMar>
              <w:top w:w="100" w:type="dxa"/>
              <w:left w:w="100" w:type="dxa"/>
              <w:bottom w:w="100" w:type="dxa"/>
              <w:right w:w="100" w:type="dxa"/>
            </w:tcMar>
            <w:vAlign w:val="center"/>
          </w:tcPr>
          <w:p w14:paraId="1BAAE8DC">
            <w:pPr>
              <w:keepNext/>
              <w:spacing w:after="30" w:line="246" w:lineRule="auto"/>
              <w:rPr>
                <w:b/>
                <w:bCs w:val="0"/>
                <w:color w:val="FF0000"/>
              </w:rPr>
            </w:pPr>
            <w:r>
              <w:rPr>
                <w:rFonts w:ascii="Arial" w:hAnsi="Arial" w:eastAsia="Arial" w:cs="Arial"/>
                <w:b/>
                <w:bCs w:val="0"/>
                <w:color w:val="FF0000"/>
                <w:sz w:val="21"/>
                <w:szCs w:val="21"/>
              </w:rPr>
              <w:t>Station</w:t>
            </w:r>
          </w:p>
        </w:tc>
        <w:tc>
          <w:tcPr>
            <w:tcW w:w="2368" w:type="dxa"/>
            <w:shd w:val="clear" w:color="auto" w:fill="E9EEF2"/>
            <w:tcMar>
              <w:top w:w="100" w:type="dxa"/>
              <w:left w:w="100" w:type="dxa"/>
              <w:bottom w:w="100" w:type="dxa"/>
              <w:right w:w="100" w:type="dxa"/>
            </w:tcMar>
            <w:vAlign w:val="center"/>
          </w:tcPr>
          <w:p w14:paraId="2FED80E8">
            <w:pPr>
              <w:keepNext/>
              <w:spacing w:after="30" w:line="246" w:lineRule="auto"/>
              <w:rPr>
                <w:b/>
                <w:bCs w:val="0"/>
                <w:color w:val="FF0000"/>
              </w:rPr>
            </w:pPr>
            <w:r>
              <w:rPr>
                <w:rFonts w:ascii="Arial" w:hAnsi="Arial" w:eastAsia="Arial" w:cs="Arial"/>
                <w:b/>
                <w:bCs w:val="0"/>
                <w:color w:val="FF0000"/>
                <w:sz w:val="21"/>
                <w:szCs w:val="21"/>
              </w:rPr>
              <w:t>Faculty or student ID</w:t>
            </w:r>
          </w:p>
        </w:tc>
        <w:tc>
          <w:tcPr>
            <w:tcW w:w="2368" w:type="dxa"/>
            <w:shd w:val="clear" w:color="auto" w:fill="E9EEF2"/>
            <w:tcMar>
              <w:top w:w="100" w:type="dxa"/>
              <w:left w:w="100" w:type="dxa"/>
              <w:bottom w:w="100" w:type="dxa"/>
              <w:right w:w="100" w:type="dxa"/>
            </w:tcMar>
            <w:vAlign w:val="center"/>
          </w:tcPr>
          <w:p w14:paraId="4CCF2CD0">
            <w:pPr>
              <w:keepNext/>
              <w:spacing w:after="30" w:line="246" w:lineRule="auto"/>
              <w:rPr>
                <w:b/>
                <w:bCs w:val="0"/>
                <w:color w:val="FF0000"/>
              </w:rPr>
            </w:pPr>
            <w:r>
              <w:rPr>
                <w:rFonts w:ascii="Arial" w:hAnsi="Arial" w:eastAsia="Arial" w:cs="Arial"/>
                <w:b/>
                <w:bCs w:val="0"/>
                <w:color w:val="FF0000"/>
                <w:sz w:val="21"/>
                <w:szCs w:val="21"/>
              </w:rPr>
              <w:t>Date</w:t>
            </w:r>
          </w:p>
        </w:tc>
      </w:tr>
      <w:tr w14:paraId="795B82A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2312" w:type="dxa"/>
            <w:shd w:val="clear" w:color="auto" w:fill="FFFFFF"/>
            <w:tcMar>
              <w:top w:w="100" w:type="dxa"/>
              <w:left w:w="100" w:type="dxa"/>
              <w:bottom w:w="100" w:type="dxa"/>
              <w:right w:w="100" w:type="dxa"/>
            </w:tcMar>
            <w:vAlign w:val="center"/>
          </w:tcPr>
          <w:p w14:paraId="1D6B65F9">
            <w:pPr>
              <w:spacing w:after="30" w:line="246" w:lineRule="auto"/>
              <w:rPr>
                <w:b/>
                <w:bCs w:val="0"/>
                <w:color w:val="FF0000"/>
              </w:rPr>
            </w:pPr>
            <w:sdt>
              <w:sdtPr>
                <w:rPr>
                  <w:b/>
                  <w:bCs w:val="0"/>
                  <w:color w:val="FF0000"/>
                </w:rPr>
                <w:alias w:val="role_meta_0"/>
                <w:tag w:val="role_meta_0"/>
                <w:id w:val="1001"/>
                <w:text w:multiLine="1"/>
              </w:sdtPr>
              <w:sdtEndPr>
                <w:rPr>
                  <w:b/>
                  <w:bCs w:val="0"/>
                  <w:color w:val="FF0000"/>
                </w:rPr>
              </w:sdtEndPr>
              <w:sdtContent>
                <w:r>
                  <w:rPr>
                    <w:rFonts w:ascii="Arial" w:hAnsi="Arial" w:eastAsia="Arial" w:cs="Arial"/>
                    <w:b/>
                    <w:bCs w:val="0"/>
                    <w:color w:val="FF0000"/>
                    <w:sz w:val="21"/>
                    <w:szCs w:val="21"/>
                  </w:rPr>
                  <w:t>____________</w:t>
                </w:r>
              </w:sdtContent>
            </w:sdt>
          </w:p>
        </w:tc>
        <w:tc>
          <w:tcPr>
            <w:tcW w:w="2312" w:type="dxa"/>
            <w:shd w:val="clear" w:color="auto" w:fill="FFFFFF"/>
            <w:tcMar>
              <w:top w:w="100" w:type="dxa"/>
              <w:left w:w="100" w:type="dxa"/>
              <w:bottom w:w="100" w:type="dxa"/>
              <w:right w:w="100" w:type="dxa"/>
            </w:tcMar>
            <w:vAlign w:val="center"/>
          </w:tcPr>
          <w:p w14:paraId="4AEB89FE">
            <w:pPr>
              <w:spacing w:after="30" w:line="246" w:lineRule="auto"/>
              <w:rPr>
                <w:b/>
                <w:bCs w:val="0"/>
                <w:color w:val="FF0000"/>
              </w:rPr>
            </w:pPr>
            <w:sdt>
              <w:sdtPr>
                <w:rPr>
                  <w:b/>
                  <w:bCs w:val="0"/>
                  <w:color w:val="FF0000"/>
                </w:rPr>
                <w:alias w:val="role_meta_1"/>
                <w:tag w:val="role_meta_1"/>
                <w:id w:val="1002"/>
                <w:text w:multiLine="1"/>
              </w:sdtPr>
              <w:sdtEndPr>
                <w:rPr>
                  <w:b/>
                  <w:bCs w:val="0"/>
                  <w:color w:val="FF0000"/>
                </w:rPr>
              </w:sdtEndPr>
              <w:sdtContent>
                <w:r>
                  <w:rPr>
                    <w:rFonts w:ascii="Arial" w:hAnsi="Arial" w:eastAsia="Arial" w:cs="Arial"/>
                    <w:b/>
                    <w:bCs w:val="0"/>
                    <w:color w:val="FF0000"/>
                    <w:sz w:val="21"/>
                    <w:szCs w:val="21"/>
                  </w:rPr>
                  <w:t>____________</w:t>
                </w:r>
              </w:sdtContent>
            </w:sdt>
          </w:p>
        </w:tc>
        <w:tc>
          <w:tcPr>
            <w:tcW w:w="2368" w:type="dxa"/>
            <w:shd w:val="clear" w:color="auto" w:fill="FFFFFF"/>
            <w:tcMar>
              <w:top w:w="100" w:type="dxa"/>
              <w:left w:w="100" w:type="dxa"/>
              <w:bottom w:w="100" w:type="dxa"/>
              <w:right w:w="100" w:type="dxa"/>
            </w:tcMar>
            <w:vAlign w:val="center"/>
          </w:tcPr>
          <w:p w14:paraId="2E1CDB3B">
            <w:pPr>
              <w:spacing w:after="30" w:line="246" w:lineRule="auto"/>
              <w:rPr>
                <w:b/>
                <w:bCs w:val="0"/>
                <w:color w:val="FF0000"/>
              </w:rPr>
            </w:pPr>
            <w:sdt>
              <w:sdtPr>
                <w:rPr>
                  <w:b/>
                  <w:bCs w:val="0"/>
                  <w:color w:val="FF0000"/>
                </w:rPr>
                <w:alias w:val="role_meta_2"/>
                <w:tag w:val="role_meta_2"/>
                <w:id w:val="1003"/>
                <w:text w:multiLine="1"/>
              </w:sdtPr>
              <w:sdtEndPr>
                <w:rPr>
                  <w:b/>
                  <w:bCs w:val="0"/>
                  <w:color w:val="FF0000"/>
                </w:rPr>
              </w:sdtEndPr>
              <w:sdtContent>
                <w:r>
                  <w:rPr>
                    <w:rFonts w:ascii="Arial" w:hAnsi="Arial" w:eastAsia="Arial" w:cs="Arial"/>
                    <w:b/>
                    <w:bCs w:val="0"/>
                    <w:color w:val="FF0000"/>
                    <w:sz w:val="21"/>
                    <w:szCs w:val="21"/>
                  </w:rPr>
                  <w:t>____________</w:t>
                </w:r>
              </w:sdtContent>
            </w:sdt>
          </w:p>
        </w:tc>
        <w:tc>
          <w:tcPr>
            <w:tcW w:w="2368" w:type="dxa"/>
            <w:shd w:val="clear" w:color="auto" w:fill="FFFFFF"/>
            <w:tcMar>
              <w:top w:w="100" w:type="dxa"/>
              <w:left w:w="100" w:type="dxa"/>
              <w:bottom w:w="100" w:type="dxa"/>
              <w:right w:w="100" w:type="dxa"/>
            </w:tcMar>
            <w:vAlign w:val="center"/>
          </w:tcPr>
          <w:p w14:paraId="0ABF842A">
            <w:pPr>
              <w:spacing w:after="30" w:line="246" w:lineRule="auto"/>
              <w:rPr>
                <w:b/>
                <w:bCs w:val="0"/>
                <w:color w:val="FF0000"/>
              </w:rPr>
            </w:pPr>
            <w:sdt>
              <w:sdtPr>
                <w:rPr>
                  <w:b/>
                  <w:bCs w:val="0"/>
                  <w:color w:val="FF0000"/>
                </w:rPr>
                <w:alias w:val="role_meta_3"/>
                <w:tag w:val="role_meta_3"/>
                <w:id w:val="1004"/>
                <w:text w:multiLine="1"/>
              </w:sdtPr>
              <w:sdtEndPr>
                <w:rPr>
                  <w:b/>
                  <w:bCs w:val="0"/>
                  <w:color w:val="FF0000"/>
                </w:rPr>
              </w:sdtEndPr>
              <w:sdtContent>
                <w:r>
                  <w:rPr>
                    <w:rFonts w:ascii="Arial" w:hAnsi="Arial" w:eastAsia="Arial" w:cs="Arial"/>
                    <w:b/>
                    <w:bCs w:val="0"/>
                    <w:color w:val="FF0000"/>
                    <w:sz w:val="21"/>
                    <w:szCs w:val="21"/>
                  </w:rPr>
                  <w:t>____________</w:t>
                </w:r>
              </w:sdtContent>
            </w:sdt>
          </w:p>
        </w:tc>
      </w:tr>
    </w:tbl>
    <w:p w14:paraId="3C6634BF">
      <w:pPr>
        <w:spacing w:after="60" w:line="20" w:lineRule="exact"/>
        <w:rPr>
          <w:b/>
          <w:bCs w:val="0"/>
          <w:color w:val="FF0000"/>
          <w:sz w:val="2"/>
        </w:rPr>
      </w:pPr>
    </w:p>
    <w:tbl>
      <w:tblPr>
        <w:tblStyle w:val="32"/>
        <w:tblW w:w="9360"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 w:type="dxa"/>
          <w:bottom w:w="0" w:type="dxa"/>
          <w:right w:w="10" w:type="dxa"/>
        </w:tblCellMar>
      </w:tblPr>
      <w:tblGrid>
        <w:gridCol w:w="9360"/>
      </w:tblGrid>
      <w:tr w14:paraId="0515901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tblHeader/>
          <w:jc w:val="center"/>
        </w:trPr>
        <w:tc>
          <w:tcPr>
            <w:tcW w:w="9360" w:type="dxa"/>
            <w:shd w:val="clear" w:color="auto" w:fill="E9EEF2"/>
            <w:tcMar>
              <w:top w:w="100" w:type="dxa"/>
              <w:left w:w="100" w:type="dxa"/>
              <w:bottom w:w="100" w:type="dxa"/>
              <w:right w:w="100" w:type="dxa"/>
            </w:tcMar>
            <w:vAlign w:val="center"/>
          </w:tcPr>
          <w:p w14:paraId="51BC71E0">
            <w:pPr>
              <w:keepNext/>
              <w:spacing w:after="30" w:line="246" w:lineRule="auto"/>
              <w:rPr>
                <w:b/>
                <w:bCs w:val="0"/>
                <w:color w:val="FF0000"/>
              </w:rPr>
            </w:pPr>
            <w:r>
              <w:rPr>
                <w:rFonts w:ascii="Arial" w:hAnsi="Arial" w:eastAsia="Arial" w:cs="Arial"/>
                <w:b/>
                <w:bCs w:val="0"/>
                <w:color w:val="FF0000"/>
                <w:sz w:val="21"/>
                <w:szCs w:val="21"/>
              </w:rPr>
              <w:t>Review scope and recording location</w:t>
            </w:r>
          </w:p>
        </w:tc>
      </w:tr>
      <w:tr w14:paraId="2F38CB3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9360" w:type="dxa"/>
            <w:shd w:val="clear" w:color="auto" w:fill="FFFFFF"/>
            <w:tcMar>
              <w:top w:w="100" w:type="dxa"/>
              <w:left w:w="100" w:type="dxa"/>
              <w:bottom w:w="100" w:type="dxa"/>
              <w:right w:w="100" w:type="dxa"/>
            </w:tcMar>
            <w:vAlign w:val="center"/>
          </w:tcPr>
          <w:p w14:paraId="6B33AFEE">
            <w:pPr>
              <w:spacing w:after="30" w:line="246" w:lineRule="auto"/>
              <w:rPr>
                <w:b/>
                <w:bCs w:val="0"/>
                <w:color w:val="FF0000"/>
              </w:rPr>
            </w:pPr>
            <w:sdt>
              <w:sdtPr>
                <w:rPr>
                  <w:b/>
                  <w:bCs w:val="0"/>
                  <w:color w:val="FF0000"/>
                </w:rPr>
                <w:alias w:val="role_scope_0"/>
                <w:tag w:val="role_scope_0"/>
                <w:id w:val="1005"/>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Whole consultation  </w:t>
            </w:r>
            <w:r>
              <w:rPr>
                <w:b/>
                <w:bCs w:val="0"/>
                <w:color w:val="FF0000"/>
              </w:rPr>
              <w:br w:type="textWrapping"/>
            </w:r>
            <w:sdt>
              <w:sdtPr>
                <w:rPr>
                  <w:b/>
                  <w:bCs w:val="0"/>
                  <w:color w:val="FF0000"/>
                </w:rPr>
                <w:alias w:val="role_scope_1"/>
                <w:tag w:val="role_scope_1"/>
                <w:id w:val="1006"/>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First response after the fixed preceding context  </w:t>
            </w:r>
          </w:p>
          <w:p w14:paraId="02E76463">
            <w:pPr>
              <w:spacing w:after="30" w:line="246" w:lineRule="auto"/>
              <w:rPr>
                <w:b/>
                <w:bCs w:val="0"/>
                <w:color w:val="FF0000"/>
              </w:rPr>
            </w:pPr>
            <w:r>
              <w:rPr>
                <w:rFonts w:ascii="Arial" w:hAnsi="Arial" w:eastAsia="Arial" w:cs="Arial"/>
                <w:b/>
                <w:bCs w:val="0"/>
                <w:color w:val="FF0000"/>
                <w:sz w:val="21"/>
                <w:szCs w:val="21"/>
              </w:rPr>
              <w:t>Start/end or response timestamp:</w:t>
            </w:r>
            <w:sdt>
              <w:sdtPr>
                <w:rPr>
                  <w:b/>
                  <w:bCs w:val="0"/>
                  <w:color w:val="FF0000"/>
                </w:rPr>
                <w:alias w:val="role_scope_time"/>
                <w:tag w:val="role_scope_time"/>
                <w:id w:val="1007"/>
                <w:text w:multiLine="1"/>
              </w:sdtPr>
              <w:sdtEndPr>
                <w:rPr>
                  <w:b/>
                  <w:bCs w:val="0"/>
                  <w:color w:val="FF0000"/>
                </w:rPr>
              </w:sdtEndPr>
              <w:sdtContent>
                <w:r>
                  <w:rPr>
                    <w:rFonts w:ascii="Arial" w:hAnsi="Arial" w:eastAsia="Arial" w:cs="Arial"/>
                    <w:b/>
                    <w:bCs w:val="0"/>
                    <w:color w:val="FF0000"/>
                    <w:sz w:val="21"/>
                    <w:szCs w:val="21"/>
                  </w:rPr>
                  <w:t>__________________</w:t>
                </w:r>
              </w:sdtContent>
            </w:sdt>
          </w:p>
        </w:tc>
      </w:tr>
    </w:tbl>
    <w:p w14:paraId="080B26CD">
      <w:pPr>
        <w:spacing w:after="60" w:line="20" w:lineRule="exact"/>
        <w:rPr>
          <w:b/>
          <w:bCs w:val="0"/>
          <w:color w:val="FF0000"/>
          <w:sz w:val="2"/>
        </w:rPr>
      </w:pPr>
    </w:p>
    <w:tbl>
      <w:tblPr>
        <w:tblStyle w:val="32"/>
        <w:tblW w:w="9360"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 w:type="dxa"/>
          <w:bottom w:w="0" w:type="dxa"/>
          <w:right w:w="10" w:type="dxa"/>
        </w:tblCellMar>
      </w:tblPr>
      <w:tblGrid>
        <w:gridCol w:w="3744"/>
        <w:gridCol w:w="2368"/>
        <w:gridCol w:w="3249"/>
      </w:tblGrid>
      <w:tr w14:paraId="7CC1E24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tblHeader/>
          <w:jc w:val="center"/>
        </w:trPr>
        <w:tc>
          <w:tcPr>
            <w:tcW w:w="3744" w:type="dxa"/>
            <w:shd w:val="clear" w:color="auto" w:fill="E9EEF2"/>
            <w:tcMar>
              <w:top w:w="100" w:type="dxa"/>
              <w:left w:w="100" w:type="dxa"/>
              <w:bottom w:w="100" w:type="dxa"/>
              <w:right w:w="100" w:type="dxa"/>
            </w:tcMar>
            <w:vAlign w:val="center"/>
          </w:tcPr>
          <w:p w14:paraId="605A50EC">
            <w:pPr>
              <w:keepNext/>
              <w:spacing w:after="30" w:line="246" w:lineRule="auto"/>
              <w:rPr>
                <w:b/>
                <w:bCs w:val="0"/>
                <w:color w:val="FF0000"/>
              </w:rPr>
            </w:pPr>
            <w:r>
              <w:rPr>
                <w:rFonts w:ascii="Arial" w:hAnsi="Arial" w:eastAsia="Arial" w:cs="Arial"/>
                <w:b/>
                <w:bCs w:val="0"/>
                <w:color w:val="FF0000"/>
                <w:sz w:val="21"/>
                <w:szCs w:val="21"/>
              </w:rPr>
              <w:t>Requirement</w:t>
            </w:r>
          </w:p>
        </w:tc>
        <w:tc>
          <w:tcPr>
            <w:tcW w:w="2368" w:type="dxa"/>
            <w:shd w:val="clear" w:color="auto" w:fill="E9EEF2"/>
            <w:tcMar>
              <w:top w:w="100" w:type="dxa"/>
              <w:left w:w="100" w:type="dxa"/>
              <w:bottom w:w="100" w:type="dxa"/>
              <w:right w:w="100" w:type="dxa"/>
            </w:tcMar>
            <w:vAlign w:val="center"/>
          </w:tcPr>
          <w:p w14:paraId="7E4FD074">
            <w:pPr>
              <w:keepNext/>
              <w:spacing w:after="30" w:line="246" w:lineRule="auto"/>
              <w:rPr>
                <w:b/>
                <w:bCs w:val="0"/>
                <w:color w:val="FF0000"/>
              </w:rPr>
            </w:pPr>
            <w:r>
              <w:rPr>
                <w:rFonts w:ascii="Arial" w:hAnsi="Arial" w:eastAsia="Arial" w:cs="Arial"/>
                <w:b/>
                <w:bCs w:val="0"/>
                <w:color w:val="FF0000"/>
                <w:sz w:val="21"/>
                <w:szCs w:val="21"/>
              </w:rPr>
              <w:t>Faculty judgement</w:t>
            </w:r>
          </w:p>
        </w:tc>
        <w:tc>
          <w:tcPr>
            <w:tcW w:w="3249" w:type="dxa"/>
            <w:shd w:val="clear" w:color="auto" w:fill="E9EEF2"/>
            <w:tcMar>
              <w:top w:w="100" w:type="dxa"/>
              <w:left w:w="100" w:type="dxa"/>
              <w:bottom w:w="100" w:type="dxa"/>
              <w:right w:w="100" w:type="dxa"/>
            </w:tcMar>
            <w:vAlign w:val="center"/>
          </w:tcPr>
          <w:p w14:paraId="33B8D0EB">
            <w:pPr>
              <w:keepNext/>
              <w:spacing w:after="30" w:line="246" w:lineRule="auto"/>
              <w:rPr>
                <w:b/>
                <w:bCs w:val="0"/>
                <w:color w:val="FF0000"/>
              </w:rPr>
            </w:pPr>
            <w:r>
              <w:rPr>
                <w:rFonts w:ascii="Arial" w:hAnsi="Arial" w:eastAsia="Arial" w:cs="Arial"/>
                <w:b/>
                <w:bCs w:val="0"/>
                <w:color w:val="FF0000"/>
                <w:sz w:val="21"/>
                <w:szCs w:val="21"/>
              </w:rPr>
              <w:t>Quotation or timestamp and specific reason</w:t>
            </w:r>
          </w:p>
        </w:tc>
      </w:tr>
      <w:tr w14:paraId="73D3839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3744" w:type="dxa"/>
            <w:shd w:val="clear" w:color="auto" w:fill="FFFFFF"/>
            <w:tcMar>
              <w:top w:w="100" w:type="dxa"/>
              <w:left w:w="100" w:type="dxa"/>
              <w:bottom w:w="100" w:type="dxa"/>
              <w:right w:w="100" w:type="dxa"/>
            </w:tcMar>
            <w:vAlign w:val="center"/>
          </w:tcPr>
          <w:p w14:paraId="0798A17F">
            <w:pPr>
              <w:spacing w:after="30" w:line="246" w:lineRule="auto"/>
              <w:rPr>
                <w:b/>
                <w:bCs w:val="0"/>
                <w:color w:val="FF0000"/>
              </w:rPr>
            </w:pPr>
            <w:r>
              <w:rPr>
                <w:rFonts w:ascii="Arial" w:hAnsi="Arial" w:eastAsia="Arial" w:cs="Arial"/>
                <w:b/>
                <w:bCs w:val="0"/>
                <w:color w:val="FF0000"/>
                <w:sz w:val="21"/>
                <w:szCs w:val="21"/>
              </w:rPr>
              <w:t>1 Response completeness</w:t>
            </w:r>
            <w:r>
              <w:rPr>
                <w:rFonts w:ascii="Arial" w:hAnsi="Arial" w:eastAsia="Arial" w:cs="Arial"/>
                <w:b/>
                <w:bCs w:val="0"/>
                <w:color w:val="FF0000"/>
                <w:sz w:val="21"/>
                <w:szCs w:val="21"/>
              </w:rPr>
              <w:br w:type="textWrapping"/>
            </w:r>
            <w:r>
              <w:rPr>
                <w:rFonts w:ascii="Arial" w:hAnsi="Arial" w:eastAsia="Arial" w:cs="Arial"/>
                <w:b/>
                <w:bCs w:val="0"/>
                <w:color w:val="FF0000"/>
                <w:sz w:val="21"/>
                <w:szCs w:val="21"/>
              </w:rPr>
              <w:t>Once the conditions requiring an answer are met, the role provides the prescribed content. Omitting permitted but optional content is not a failure to answer.</w:t>
            </w:r>
          </w:p>
        </w:tc>
        <w:tc>
          <w:tcPr>
            <w:tcW w:w="2368" w:type="dxa"/>
            <w:shd w:val="clear" w:color="auto" w:fill="FFFFFF"/>
            <w:tcMar>
              <w:top w:w="100" w:type="dxa"/>
              <w:left w:w="100" w:type="dxa"/>
              <w:bottom w:w="100" w:type="dxa"/>
              <w:right w:w="100" w:type="dxa"/>
            </w:tcMar>
            <w:vAlign w:val="center"/>
          </w:tcPr>
          <w:p w14:paraId="7700F2A2">
            <w:pPr>
              <w:spacing w:after="30" w:line="246" w:lineRule="auto"/>
              <w:rPr>
                <w:b/>
                <w:bCs w:val="0"/>
                <w:color w:val="FF0000"/>
              </w:rPr>
            </w:pPr>
            <w:sdt>
              <w:sdtPr>
                <w:rPr>
                  <w:b/>
                  <w:bCs w:val="0"/>
                  <w:color w:val="FF0000"/>
                </w:rPr>
                <w:alias w:val="role_1_0"/>
                <w:tag w:val="role_1_0"/>
                <w:id w:val="1008"/>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Compliant  </w:t>
            </w:r>
            <w:r>
              <w:rPr>
                <w:b/>
                <w:bCs w:val="0"/>
                <w:color w:val="FF0000"/>
              </w:rPr>
              <w:br w:type="textWrapping"/>
            </w:r>
            <w:sdt>
              <w:sdtPr>
                <w:rPr>
                  <w:b/>
                  <w:bCs w:val="0"/>
                  <w:color w:val="FF0000"/>
                </w:rPr>
                <w:alias w:val="role_1_1"/>
                <w:tag w:val="role_1_1"/>
                <w:id w:val="1009"/>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Non-compliant  </w:t>
            </w:r>
          </w:p>
          <w:p w14:paraId="77C5C110">
            <w:pPr>
              <w:spacing w:after="30" w:line="246" w:lineRule="auto"/>
              <w:rPr>
                <w:b/>
                <w:bCs w:val="0"/>
                <w:color w:val="FF0000"/>
              </w:rPr>
            </w:pPr>
            <w:sdt>
              <w:sdtPr>
                <w:rPr>
                  <w:b/>
                  <w:bCs w:val="0"/>
                  <w:color w:val="FF0000"/>
                </w:rPr>
                <w:alias w:val="role_1_2"/>
                <w:tag w:val="role_1_2"/>
                <w:id w:val="1010"/>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Not applicable  </w:t>
            </w:r>
            <w:r>
              <w:rPr>
                <w:b/>
                <w:bCs w:val="0"/>
                <w:color w:val="FF0000"/>
              </w:rPr>
              <w:br w:type="textWrapping"/>
            </w:r>
            <w:sdt>
              <w:sdtPr>
                <w:rPr>
                  <w:b/>
                  <w:bCs w:val="0"/>
                  <w:color w:val="FF0000"/>
                </w:rPr>
                <w:alias w:val="role_1_3"/>
                <w:tag w:val="role_1_3"/>
                <w:id w:val="1011"/>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Cannot determine  </w:t>
            </w:r>
          </w:p>
        </w:tc>
        <w:tc>
          <w:tcPr>
            <w:tcW w:w="3249" w:type="dxa"/>
            <w:shd w:val="clear" w:color="auto" w:fill="FFFFFF"/>
            <w:tcMar>
              <w:top w:w="100" w:type="dxa"/>
              <w:left w:w="100" w:type="dxa"/>
              <w:bottom w:w="100" w:type="dxa"/>
              <w:right w:w="100" w:type="dxa"/>
            </w:tcMar>
            <w:vAlign w:val="center"/>
          </w:tcPr>
          <w:p w14:paraId="01A244D8">
            <w:pPr>
              <w:spacing w:after="30" w:line="246" w:lineRule="auto"/>
              <w:rPr>
                <w:b/>
                <w:bCs w:val="0"/>
                <w:color w:val="FF0000"/>
              </w:rPr>
            </w:pPr>
            <w:r>
              <w:rPr>
                <w:rFonts w:ascii="Arial" w:hAnsi="Arial" w:eastAsia="Arial" w:cs="Arial"/>
                <w:b/>
                <w:bCs w:val="0"/>
                <w:color w:val="FF0000"/>
                <w:sz w:val="21"/>
                <w:szCs w:val="21"/>
              </w:rPr>
              <w:t xml:space="preserve">Quote/time: </w:t>
            </w:r>
            <w:sdt>
              <w:sdtPr>
                <w:rPr>
                  <w:b/>
                  <w:bCs w:val="0"/>
                  <w:color w:val="FF0000"/>
                </w:rPr>
                <w:alias w:val="role_1_quote"/>
                <w:tag w:val="role_1_quote"/>
                <w:id w:val="1012"/>
                <w:text w:multiLine="1"/>
              </w:sdtPr>
              <w:sdtEndPr>
                <w:rPr>
                  <w:b/>
                  <w:bCs w:val="0"/>
                  <w:color w:val="FF0000"/>
                </w:rPr>
              </w:sdtEndPr>
              <w:sdtContent>
                <w:r>
                  <w:rPr>
                    <w:rFonts w:ascii="Arial" w:hAnsi="Arial" w:eastAsia="Arial" w:cs="Arial"/>
                    <w:b/>
                    <w:bCs w:val="0"/>
                    <w:color w:val="FF0000"/>
                    <w:sz w:val="21"/>
                    <w:szCs w:val="21"/>
                  </w:rPr>
                  <w:t>___________</w:t>
                </w:r>
              </w:sdtContent>
            </w:sdt>
          </w:p>
          <w:p w14:paraId="70A41E55">
            <w:pPr>
              <w:spacing w:after="30" w:line="246" w:lineRule="auto"/>
              <w:rPr>
                <w:b/>
                <w:bCs w:val="0"/>
                <w:color w:val="FF0000"/>
              </w:rPr>
            </w:pPr>
            <w:r>
              <w:rPr>
                <w:rFonts w:ascii="Arial" w:hAnsi="Arial" w:eastAsia="Arial" w:cs="Arial"/>
                <w:b/>
                <w:bCs w:val="0"/>
                <w:color w:val="FF0000"/>
                <w:sz w:val="21"/>
                <w:szCs w:val="21"/>
              </w:rPr>
              <w:t xml:space="preserve">Evidence/issue: </w:t>
            </w:r>
            <w:sdt>
              <w:sdtPr>
                <w:rPr>
                  <w:b/>
                  <w:bCs w:val="0"/>
                  <w:color w:val="FF0000"/>
                </w:rPr>
                <w:alias w:val="role_1_reason"/>
                <w:tag w:val="role_1_reason"/>
                <w:id w:val="1013"/>
                <w:text w:multiLine="1"/>
              </w:sdtPr>
              <w:sdtEndPr>
                <w:rPr>
                  <w:b/>
                  <w:bCs w:val="0"/>
                  <w:color w:val="FF0000"/>
                </w:rPr>
              </w:sdtEndPr>
              <w:sdtContent>
                <w:r>
                  <w:rPr>
                    <w:rFonts w:ascii="Arial" w:hAnsi="Arial" w:eastAsia="Arial" w:cs="Arial"/>
                    <w:b/>
                    <w:bCs w:val="0"/>
                    <w:color w:val="FF0000"/>
                    <w:sz w:val="21"/>
                    <w:szCs w:val="21"/>
                  </w:rPr>
                  <w:t>___________</w:t>
                </w:r>
              </w:sdtContent>
            </w:sdt>
          </w:p>
        </w:tc>
      </w:tr>
      <w:tr w14:paraId="021CA79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3744" w:type="dxa"/>
            <w:shd w:val="clear" w:color="auto" w:fill="F4F6F8"/>
            <w:tcMar>
              <w:top w:w="100" w:type="dxa"/>
              <w:left w:w="100" w:type="dxa"/>
              <w:bottom w:w="100" w:type="dxa"/>
              <w:right w:w="100" w:type="dxa"/>
            </w:tcMar>
            <w:vAlign w:val="center"/>
          </w:tcPr>
          <w:p w14:paraId="5A5824CE">
            <w:pPr>
              <w:spacing w:after="30" w:line="246" w:lineRule="auto"/>
              <w:rPr>
                <w:b/>
                <w:bCs w:val="0"/>
                <w:color w:val="FF0000"/>
              </w:rPr>
            </w:pPr>
            <w:r>
              <w:rPr>
                <w:rFonts w:ascii="Arial" w:hAnsi="Arial" w:eastAsia="Arial" w:cs="Arial"/>
                <w:b/>
                <w:bCs w:val="0"/>
                <w:color w:val="FF0000"/>
                <w:sz w:val="21"/>
                <w:szCs w:val="21"/>
              </w:rPr>
              <w:t>2 Case-fact consistency</w:t>
            </w:r>
            <w:r>
              <w:rPr>
                <w:rFonts w:ascii="Arial" w:hAnsi="Arial" w:eastAsia="Arial" w:cs="Arial"/>
                <w:b/>
                <w:bCs w:val="0"/>
                <w:color w:val="FF0000"/>
                <w:sz w:val="21"/>
                <w:szCs w:val="21"/>
              </w:rPr>
              <w:br w:type="textWrapping"/>
            </w:r>
            <w:r>
              <w:rPr>
                <w:rFonts w:ascii="Arial" w:hAnsi="Arial" w:eastAsia="Arial" w:cs="Arial"/>
                <w:b/>
                <w:bCs w:val="0"/>
                <w:color w:val="FF0000"/>
                <w:sz w:val="21"/>
                <w:szCs w:val="21"/>
              </w:rPr>
              <w:t>The AI role's identity, history, medication and established facts remain consistent with the station materials and earlier dialogue. Fixed facts are not added or changed without support.</w:t>
            </w:r>
          </w:p>
        </w:tc>
        <w:tc>
          <w:tcPr>
            <w:tcW w:w="2368" w:type="dxa"/>
            <w:shd w:val="clear" w:color="auto" w:fill="F4F6F8"/>
            <w:tcMar>
              <w:top w:w="100" w:type="dxa"/>
              <w:left w:w="100" w:type="dxa"/>
              <w:bottom w:w="100" w:type="dxa"/>
              <w:right w:w="100" w:type="dxa"/>
            </w:tcMar>
            <w:vAlign w:val="center"/>
          </w:tcPr>
          <w:p w14:paraId="3790256B">
            <w:pPr>
              <w:spacing w:after="30" w:line="246" w:lineRule="auto"/>
              <w:rPr>
                <w:b/>
                <w:bCs w:val="0"/>
                <w:color w:val="FF0000"/>
              </w:rPr>
            </w:pPr>
            <w:sdt>
              <w:sdtPr>
                <w:rPr>
                  <w:b/>
                  <w:bCs w:val="0"/>
                  <w:color w:val="FF0000"/>
                </w:rPr>
                <w:alias w:val="role_2_0"/>
                <w:tag w:val="role_2_0"/>
                <w:id w:val="1014"/>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Compliant  </w:t>
            </w:r>
            <w:r>
              <w:rPr>
                <w:b/>
                <w:bCs w:val="0"/>
                <w:color w:val="FF0000"/>
              </w:rPr>
              <w:br w:type="textWrapping"/>
            </w:r>
            <w:sdt>
              <w:sdtPr>
                <w:rPr>
                  <w:b/>
                  <w:bCs w:val="0"/>
                  <w:color w:val="FF0000"/>
                </w:rPr>
                <w:alias w:val="role_2_1"/>
                <w:tag w:val="role_2_1"/>
                <w:id w:val="1015"/>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Non-compliant  </w:t>
            </w:r>
          </w:p>
          <w:p w14:paraId="51B31622">
            <w:pPr>
              <w:spacing w:after="30" w:line="246" w:lineRule="auto"/>
              <w:rPr>
                <w:b/>
                <w:bCs w:val="0"/>
                <w:color w:val="FF0000"/>
              </w:rPr>
            </w:pPr>
            <w:sdt>
              <w:sdtPr>
                <w:rPr>
                  <w:b/>
                  <w:bCs w:val="0"/>
                  <w:color w:val="FF0000"/>
                </w:rPr>
                <w:alias w:val="role_2_2"/>
                <w:tag w:val="role_2_2"/>
                <w:id w:val="1016"/>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Not applicable  </w:t>
            </w:r>
            <w:r>
              <w:rPr>
                <w:b/>
                <w:bCs w:val="0"/>
                <w:color w:val="FF0000"/>
              </w:rPr>
              <w:br w:type="textWrapping"/>
            </w:r>
            <w:sdt>
              <w:sdtPr>
                <w:rPr>
                  <w:b/>
                  <w:bCs w:val="0"/>
                  <w:color w:val="FF0000"/>
                </w:rPr>
                <w:alias w:val="role_2_3"/>
                <w:tag w:val="role_2_3"/>
                <w:id w:val="1017"/>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Cannot determine  </w:t>
            </w:r>
          </w:p>
        </w:tc>
        <w:tc>
          <w:tcPr>
            <w:tcW w:w="3249" w:type="dxa"/>
            <w:shd w:val="clear" w:color="auto" w:fill="F4F6F8"/>
            <w:tcMar>
              <w:top w:w="100" w:type="dxa"/>
              <w:left w:w="100" w:type="dxa"/>
              <w:bottom w:w="100" w:type="dxa"/>
              <w:right w:w="100" w:type="dxa"/>
            </w:tcMar>
            <w:vAlign w:val="center"/>
          </w:tcPr>
          <w:p w14:paraId="4447D0DC">
            <w:pPr>
              <w:spacing w:after="30" w:line="246" w:lineRule="auto"/>
              <w:rPr>
                <w:b/>
                <w:bCs w:val="0"/>
                <w:color w:val="FF0000"/>
              </w:rPr>
            </w:pPr>
            <w:r>
              <w:rPr>
                <w:rFonts w:ascii="Arial" w:hAnsi="Arial" w:eastAsia="Arial" w:cs="Arial"/>
                <w:b/>
                <w:bCs w:val="0"/>
                <w:color w:val="FF0000"/>
                <w:sz w:val="21"/>
                <w:szCs w:val="21"/>
              </w:rPr>
              <w:t xml:space="preserve">Quote/time: </w:t>
            </w:r>
            <w:sdt>
              <w:sdtPr>
                <w:rPr>
                  <w:b/>
                  <w:bCs w:val="0"/>
                  <w:color w:val="FF0000"/>
                </w:rPr>
                <w:alias w:val="role_2_quote"/>
                <w:tag w:val="role_2_quote"/>
                <w:id w:val="1018"/>
                <w:text w:multiLine="1"/>
              </w:sdtPr>
              <w:sdtEndPr>
                <w:rPr>
                  <w:b/>
                  <w:bCs w:val="0"/>
                  <w:color w:val="FF0000"/>
                </w:rPr>
              </w:sdtEndPr>
              <w:sdtContent>
                <w:r>
                  <w:rPr>
                    <w:rFonts w:ascii="Arial" w:hAnsi="Arial" w:eastAsia="Arial" w:cs="Arial"/>
                    <w:b/>
                    <w:bCs w:val="0"/>
                    <w:color w:val="FF0000"/>
                    <w:sz w:val="21"/>
                    <w:szCs w:val="21"/>
                  </w:rPr>
                  <w:t>___________</w:t>
                </w:r>
              </w:sdtContent>
            </w:sdt>
          </w:p>
          <w:p w14:paraId="6AFB79AD">
            <w:pPr>
              <w:spacing w:after="30" w:line="246" w:lineRule="auto"/>
              <w:rPr>
                <w:b/>
                <w:bCs w:val="0"/>
                <w:color w:val="FF0000"/>
              </w:rPr>
            </w:pPr>
            <w:r>
              <w:rPr>
                <w:rFonts w:ascii="Arial" w:hAnsi="Arial" w:eastAsia="Arial" w:cs="Arial"/>
                <w:b/>
                <w:bCs w:val="0"/>
                <w:color w:val="FF0000"/>
                <w:sz w:val="21"/>
                <w:szCs w:val="21"/>
              </w:rPr>
              <w:t xml:space="preserve">Evidence/issue: </w:t>
            </w:r>
            <w:sdt>
              <w:sdtPr>
                <w:rPr>
                  <w:b/>
                  <w:bCs w:val="0"/>
                  <w:color w:val="FF0000"/>
                </w:rPr>
                <w:alias w:val="role_2_reason"/>
                <w:tag w:val="role_2_reason"/>
                <w:id w:val="1019"/>
                <w:text w:multiLine="1"/>
              </w:sdtPr>
              <w:sdtEndPr>
                <w:rPr>
                  <w:b/>
                  <w:bCs w:val="0"/>
                  <w:color w:val="FF0000"/>
                </w:rPr>
              </w:sdtEndPr>
              <w:sdtContent>
                <w:r>
                  <w:rPr>
                    <w:rFonts w:ascii="Arial" w:hAnsi="Arial" w:eastAsia="Arial" w:cs="Arial"/>
                    <w:b/>
                    <w:bCs w:val="0"/>
                    <w:color w:val="FF0000"/>
                    <w:sz w:val="21"/>
                    <w:szCs w:val="21"/>
                  </w:rPr>
                  <w:t>___________</w:t>
                </w:r>
              </w:sdtContent>
            </w:sdt>
          </w:p>
        </w:tc>
      </w:tr>
      <w:tr w14:paraId="4B7B0F5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3744" w:type="dxa"/>
            <w:shd w:val="clear" w:color="auto" w:fill="FFFFFF"/>
            <w:tcMar>
              <w:top w:w="100" w:type="dxa"/>
              <w:left w:w="100" w:type="dxa"/>
              <w:bottom w:w="100" w:type="dxa"/>
              <w:right w:w="100" w:type="dxa"/>
            </w:tcMar>
            <w:vAlign w:val="center"/>
          </w:tcPr>
          <w:p w14:paraId="443A1AD2">
            <w:pPr>
              <w:spacing w:after="30" w:line="246" w:lineRule="auto"/>
              <w:rPr>
                <w:b/>
                <w:bCs w:val="0"/>
                <w:color w:val="FF0000"/>
              </w:rPr>
            </w:pPr>
            <w:r>
              <w:rPr>
                <w:rFonts w:ascii="Arial" w:hAnsi="Arial" w:eastAsia="Arial" w:cs="Arial"/>
                <w:b/>
                <w:bCs w:val="0"/>
                <w:color w:val="FF0000"/>
                <w:sz w:val="21"/>
                <w:szCs w:val="21"/>
              </w:rPr>
              <w:t>3 Disclosure permissions</w:t>
            </w:r>
            <w:r>
              <w:rPr>
                <w:rFonts w:ascii="Arial" w:hAnsi="Arial" w:eastAsia="Arial" w:cs="Arial"/>
                <w:b/>
                <w:bCs w:val="0"/>
                <w:color w:val="FF0000"/>
                <w:sz w:val="21"/>
                <w:szCs w:val="21"/>
              </w:rPr>
              <w:br w:type="textWrapping"/>
            </w:r>
            <w:r>
              <w:rPr>
                <w:rFonts w:ascii="Arial" w:hAnsi="Arial" w:eastAsia="Arial" w:cs="Arial"/>
                <w:b/>
                <w:bCs w:val="0"/>
                <w:color w:val="FF0000"/>
                <w:sz w:val="21"/>
                <w:szCs w:val="21"/>
              </w:rPr>
              <w:t>The AI role discloses only information permitted at that point, without revealing the expected answer prematurely or making an assessed judgement on the student's behalf.</w:t>
            </w:r>
          </w:p>
        </w:tc>
        <w:tc>
          <w:tcPr>
            <w:tcW w:w="2368" w:type="dxa"/>
            <w:shd w:val="clear" w:color="auto" w:fill="FFFFFF"/>
            <w:tcMar>
              <w:top w:w="100" w:type="dxa"/>
              <w:left w:w="100" w:type="dxa"/>
              <w:bottom w:w="100" w:type="dxa"/>
              <w:right w:w="100" w:type="dxa"/>
            </w:tcMar>
            <w:vAlign w:val="center"/>
          </w:tcPr>
          <w:p w14:paraId="4335405A">
            <w:pPr>
              <w:spacing w:after="30" w:line="246" w:lineRule="auto"/>
              <w:rPr>
                <w:b/>
                <w:bCs w:val="0"/>
                <w:color w:val="FF0000"/>
              </w:rPr>
            </w:pPr>
            <w:sdt>
              <w:sdtPr>
                <w:rPr>
                  <w:b/>
                  <w:bCs w:val="0"/>
                  <w:color w:val="FF0000"/>
                </w:rPr>
                <w:alias w:val="role_3_0"/>
                <w:tag w:val="role_3_0"/>
                <w:id w:val="1020"/>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Compliant  </w:t>
            </w:r>
            <w:r>
              <w:rPr>
                <w:b/>
                <w:bCs w:val="0"/>
                <w:color w:val="FF0000"/>
              </w:rPr>
              <w:br w:type="textWrapping"/>
            </w:r>
            <w:sdt>
              <w:sdtPr>
                <w:rPr>
                  <w:b/>
                  <w:bCs w:val="0"/>
                  <w:color w:val="FF0000"/>
                </w:rPr>
                <w:alias w:val="role_3_1"/>
                <w:tag w:val="role_3_1"/>
                <w:id w:val="1021"/>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Non-compliant  </w:t>
            </w:r>
          </w:p>
          <w:p w14:paraId="00E6AC5E">
            <w:pPr>
              <w:spacing w:after="30" w:line="246" w:lineRule="auto"/>
              <w:rPr>
                <w:b/>
                <w:bCs w:val="0"/>
                <w:color w:val="FF0000"/>
              </w:rPr>
            </w:pPr>
            <w:sdt>
              <w:sdtPr>
                <w:rPr>
                  <w:b/>
                  <w:bCs w:val="0"/>
                  <w:color w:val="FF0000"/>
                </w:rPr>
                <w:alias w:val="role_3_2"/>
                <w:tag w:val="role_3_2"/>
                <w:id w:val="1022"/>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Not applicable  </w:t>
            </w:r>
            <w:r>
              <w:rPr>
                <w:b/>
                <w:bCs w:val="0"/>
                <w:color w:val="FF0000"/>
              </w:rPr>
              <w:br w:type="textWrapping"/>
            </w:r>
            <w:sdt>
              <w:sdtPr>
                <w:rPr>
                  <w:b/>
                  <w:bCs w:val="0"/>
                  <w:color w:val="FF0000"/>
                </w:rPr>
                <w:alias w:val="role_3_3"/>
                <w:tag w:val="role_3_3"/>
                <w:id w:val="1023"/>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Cannot determine  </w:t>
            </w:r>
          </w:p>
        </w:tc>
        <w:tc>
          <w:tcPr>
            <w:tcW w:w="3249" w:type="dxa"/>
            <w:shd w:val="clear" w:color="auto" w:fill="FFFFFF"/>
            <w:tcMar>
              <w:top w:w="100" w:type="dxa"/>
              <w:left w:w="100" w:type="dxa"/>
              <w:bottom w:w="100" w:type="dxa"/>
              <w:right w:w="100" w:type="dxa"/>
            </w:tcMar>
            <w:vAlign w:val="center"/>
          </w:tcPr>
          <w:p w14:paraId="0B77F02A">
            <w:pPr>
              <w:spacing w:after="30" w:line="246" w:lineRule="auto"/>
              <w:rPr>
                <w:b/>
                <w:bCs w:val="0"/>
                <w:color w:val="FF0000"/>
              </w:rPr>
            </w:pPr>
            <w:r>
              <w:rPr>
                <w:rFonts w:ascii="Arial" w:hAnsi="Arial" w:eastAsia="Arial" w:cs="Arial"/>
                <w:b/>
                <w:bCs w:val="0"/>
                <w:color w:val="FF0000"/>
                <w:sz w:val="21"/>
                <w:szCs w:val="21"/>
              </w:rPr>
              <w:t xml:space="preserve">Quote/time: </w:t>
            </w:r>
            <w:sdt>
              <w:sdtPr>
                <w:rPr>
                  <w:b/>
                  <w:bCs w:val="0"/>
                  <w:color w:val="FF0000"/>
                </w:rPr>
                <w:alias w:val="role_3_quote"/>
                <w:tag w:val="role_3_quote"/>
                <w:id w:val="1024"/>
                <w:text w:multiLine="1"/>
              </w:sdtPr>
              <w:sdtEndPr>
                <w:rPr>
                  <w:b/>
                  <w:bCs w:val="0"/>
                  <w:color w:val="FF0000"/>
                </w:rPr>
              </w:sdtEndPr>
              <w:sdtContent>
                <w:r>
                  <w:rPr>
                    <w:rFonts w:ascii="Arial" w:hAnsi="Arial" w:eastAsia="Arial" w:cs="Arial"/>
                    <w:b/>
                    <w:bCs w:val="0"/>
                    <w:color w:val="FF0000"/>
                    <w:sz w:val="21"/>
                    <w:szCs w:val="21"/>
                  </w:rPr>
                  <w:t>___________</w:t>
                </w:r>
              </w:sdtContent>
            </w:sdt>
          </w:p>
          <w:p w14:paraId="4B02756C">
            <w:pPr>
              <w:spacing w:after="30" w:line="246" w:lineRule="auto"/>
              <w:rPr>
                <w:b/>
                <w:bCs w:val="0"/>
                <w:color w:val="FF0000"/>
              </w:rPr>
            </w:pPr>
            <w:r>
              <w:rPr>
                <w:rFonts w:ascii="Arial" w:hAnsi="Arial" w:eastAsia="Arial" w:cs="Arial"/>
                <w:b/>
                <w:bCs w:val="0"/>
                <w:color w:val="FF0000"/>
                <w:sz w:val="21"/>
                <w:szCs w:val="21"/>
              </w:rPr>
              <w:t xml:space="preserve">Evidence/issue: </w:t>
            </w:r>
            <w:sdt>
              <w:sdtPr>
                <w:rPr>
                  <w:b/>
                  <w:bCs w:val="0"/>
                  <w:color w:val="FF0000"/>
                </w:rPr>
                <w:alias w:val="role_3_reason"/>
                <w:tag w:val="role_3_reason"/>
                <w:id w:val="1025"/>
                <w:text w:multiLine="1"/>
              </w:sdtPr>
              <w:sdtEndPr>
                <w:rPr>
                  <w:b/>
                  <w:bCs w:val="0"/>
                  <w:color w:val="FF0000"/>
                </w:rPr>
              </w:sdtEndPr>
              <w:sdtContent>
                <w:r>
                  <w:rPr>
                    <w:rFonts w:ascii="Arial" w:hAnsi="Arial" w:eastAsia="Arial" w:cs="Arial"/>
                    <w:b/>
                    <w:bCs w:val="0"/>
                    <w:color w:val="FF0000"/>
                    <w:sz w:val="21"/>
                    <w:szCs w:val="21"/>
                  </w:rPr>
                  <w:t>___________</w:t>
                </w:r>
              </w:sdtContent>
            </w:sdt>
          </w:p>
        </w:tc>
      </w:tr>
      <w:tr w14:paraId="03E43F4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3744" w:type="dxa"/>
            <w:shd w:val="clear" w:color="auto" w:fill="F4F6F8"/>
            <w:tcMar>
              <w:top w:w="100" w:type="dxa"/>
              <w:left w:w="100" w:type="dxa"/>
              <w:bottom w:w="100" w:type="dxa"/>
              <w:right w:w="100" w:type="dxa"/>
            </w:tcMar>
            <w:vAlign w:val="center"/>
          </w:tcPr>
          <w:p w14:paraId="6FB3C7F2">
            <w:pPr>
              <w:spacing w:after="30" w:line="246" w:lineRule="auto"/>
              <w:rPr>
                <w:b/>
                <w:bCs w:val="0"/>
                <w:color w:val="FF0000"/>
              </w:rPr>
            </w:pPr>
            <w:r>
              <w:rPr>
                <w:rFonts w:ascii="Arial" w:hAnsi="Arial" w:eastAsia="Arial" w:cs="Arial"/>
                <w:b/>
                <w:bCs w:val="0"/>
                <w:color w:val="FF0000"/>
                <w:sz w:val="21"/>
                <w:szCs w:val="21"/>
              </w:rPr>
              <w:t>4 Source and timing</w:t>
            </w:r>
            <w:r>
              <w:rPr>
                <w:rFonts w:ascii="Arial" w:hAnsi="Arial" w:eastAsia="Arial" w:cs="Arial"/>
                <w:b/>
                <w:bCs w:val="0"/>
                <w:color w:val="FF0000"/>
                <w:sz w:val="21"/>
                <w:szCs w:val="21"/>
              </w:rPr>
              <w:br w:type="textWrapping"/>
            </w:r>
            <w:r>
              <w:rPr>
                <w:rFonts w:ascii="Arial" w:hAnsi="Arial" w:eastAsia="Arial" w:cs="Arial"/>
                <w:b/>
                <w:bCs w:val="0"/>
                <w:color w:val="FF0000"/>
                <w:sz w:val="21"/>
                <w:szCs w:val="21"/>
              </w:rPr>
              <w:t>The AI role uses only information available at that point. The source of repetitions, prompts and student recommendations is clear; later information is not used prematurely.</w:t>
            </w:r>
          </w:p>
        </w:tc>
        <w:tc>
          <w:tcPr>
            <w:tcW w:w="2368" w:type="dxa"/>
            <w:shd w:val="clear" w:color="auto" w:fill="F4F6F8"/>
            <w:tcMar>
              <w:top w:w="100" w:type="dxa"/>
              <w:left w:w="100" w:type="dxa"/>
              <w:bottom w:w="100" w:type="dxa"/>
              <w:right w:w="100" w:type="dxa"/>
            </w:tcMar>
            <w:vAlign w:val="center"/>
          </w:tcPr>
          <w:p w14:paraId="64347A24">
            <w:pPr>
              <w:spacing w:after="30" w:line="246" w:lineRule="auto"/>
              <w:rPr>
                <w:b/>
                <w:bCs w:val="0"/>
                <w:color w:val="FF0000"/>
              </w:rPr>
            </w:pPr>
            <w:sdt>
              <w:sdtPr>
                <w:rPr>
                  <w:b/>
                  <w:bCs w:val="0"/>
                  <w:color w:val="FF0000"/>
                </w:rPr>
                <w:alias w:val="role_4_0"/>
                <w:tag w:val="role_4_0"/>
                <w:id w:val="1026"/>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Compliant  </w:t>
            </w:r>
            <w:r>
              <w:rPr>
                <w:b/>
                <w:bCs w:val="0"/>
                <w:color w:val="FF0000"/>
              </w:rPr>
              <w:br w:type="textWrapping"/>
            </w:r>
            <w:sdt>
              <w:sdtPr>
                <w:rPr>
                  <w:b/>
                  <w:bCs w:val="0"/>
                  <w:color w:val="FF0000"/>
                </w:rPr>
                <w:alias w:val="role_4_1"/>
                <w:tag w:val="role_4_1"/>
                <w:id w:val="1027"/>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Non-compliant  </w:t>
            </w:r>
          </w:p>
          <w:p w14:paraId="6EFB1DBC">
            <w:pPr>
              <w:spacing w:after="30" w:line="246" w:lineRule="auto"/>
              <w:rPr>
                <w:b/>
                <w:bCs w:val="0"/>
                <w:color w:val="FF0000"/>
              </w:rPr>
            </w:pPr>
            <w:sdt>
              <w:sdtPr>
                <w:rPr>
                  <w:b/>
                  <w:bCs w:val="0"/>
                  <w:color w:val="FF0000"/>
                </w:rPr>
                <w:alias w:val="role_4_2"/>
                <w:tag w:val="role_4_2"/>
                <w:id w:val="1028"/>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Not applicable  </w:t>
            </w:r>
            <w:r>
              <w:rPr>
                <w:b/>
                <w:bCs w:val="0"/>
                <w:color w:val="FF0000"/>
              </w:rPr>
              <w:br w:type="textWrapping"/>
            </w:r>
            <w:sdt>
              <w:sdtPr>
                <w:rPr>
                  <w:b/>
                  <w:bCs w:val="0"/>
                  <w:color w:val="FF0000"/>
                </w:rPr>
                <w:alias w:val="role_4_3"/>
                <w:tag w:val="role_4_3"/>
                <w:id w:val="1029"/>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Cannot determine  </w:t>
            </w:r>
          </w:p>
        </w:tc>
        <w:tc>
          <w:tcPr>
            <w:tcW w:w="3249" w:type="dxa"/>
            <w:shd w:val="clear" w:color="auto" w:fill="F4F6F8"/>
            <w:tcMar>
              <w:top w:w="100" w:type="dxa"/>
              <w:left w:w="100" w:type="dxa"/>
              <w:bottom w:w="100" w:type="dxa"/>
              <w:right w:w="100" w:type="dxa"/>
            </w:tcMar>
            <w:vAlign w:val="center"/>
          </w:tcPr>
          <w:p w14:paraId="0D857753">
            <w:pPr>
              <w:spacing w:after="30" w:line="246" w:lineRule="auto"/>
              <w:rPr>
                <w:b/>
                <w:bCs w:val="0"/>
                <w:color w:val="FF0000"/>
              </w:rPr>
            </w:pPr>
            <w:r>
              <w:rPr>
                <w:rFonts w:ascii="Arial" w:hAnsi="Arial" w:eastAsia="Arial" w:cs="Arial"/>
                <w:b/>
                <w:bCs w:val="0"/>
                <w:color w:val="FF0000"/>
                <w:sz w:val="21"/>
                <w:szCs w:val="21"/>
              </w:rPr>
              <w:t xml:space="preserve">Quote/time: </w:t>
            </w:r>
            <w:sdt>
              <w:sdtPr>
                <w:rPr>
                  <w:b/>
                  <w:bCs w:val="0"/>
                  <w:color w:val="FF0000"/>
                </w:rPr>
                <w:alias w:val="role_4_quote"/>
                <w:tag w:val="role_4_quote"/>
                <w:id w:val="1030"/>
                <w:text w:multiLine="1"/>
              </w:sdtPr>
              <w:sdtEndPr>
                <w:rPr>
                  <w:b/>
                  <w:bCs w:val="0"/>
                  <w:color w:val="FF0000"/>
                </w:rPr>
              </w:sdtEndPr>
              <w:sdtContent>
                <w:r>
                  <w:rPr>
                    <w:rFonts w:ascii="Arial" w:hAnsi="Arial" w:eastAsia="Arial" w:cs="Arial"/>
                    <w:b/>
                    <w:bCs w:val="0"/>
                    <w:color w:val="FF0000"/>
                    <w:sz w:val="21"/>
                    <w:szCs w:val="21"/>
                  </w:rPr>
                  <w:t>___________</w:t>
                </w:r>
              </w:sdtContent>
            </w:sdt>
          </w:p>
          <w:p w14:paraId="70D70CCC">
            <w:pPr>
              <w:spacing w:after="30" w:line="246" w:lineRule="auto"/>
              <w:rPr>
                <w:b/>
                <w:bCs w:val="0"/>
                <w:color w:val="FF0000"/>
              </w:rPr>
            </w:pPr>
            <w:r>
              <w:rPr>
                <w:rFonts w:ascii="Arial" w:hAnsi="Arial" w:eastAsia="Arial" w:cs="Arial"/>
                <w:b/>
                <w:bCs w:val="0"/>
                <w:color w:val="FF0000"/>
                <w:sz w:val="21"/>
                <w:szCs w:val="21"/>
              </w:rPr>
              <w:t xml:space="preserve">Evidence/issue: </w:t>
            </w:r>
            <w:sdt>
              <w:sdtPr>
                <w:rPr>
                  <w:b/>
                  <w:bCs w:val="0"/>
                  <w:color w:val="FF0000"/>
                </w:rPr>
                <w:alias w:val="role_4_reason"/>
                <w:tag w:val="role_4_reason"/>
                <w:id w:val="1031"/>
                <w:text w:multiLine="1"/>
              </w:sdtPr>
              <w:sdtEndPr>
                <w:rPr>
                  <w:b/>
                  <w:bCs w:val="0"/>
                  <w:color w:val="FF0000"/>
                </w:rPr>
              </w:sdtEndPr>
              <w:sdtContent>
                <w:r>
                  <w:rPr>
                    <w:rFonts w:ascii="Arial" w:hAnsi="Arial" w:eastAsia="Arial" w:cs="Arial"/>
                    <w:b/>
                    <w:bCs w:val="0"/>
                    <w:color w:val="FF0000"/>
                    <w:sz w:val="21"/>
                    <w:szCs w:val="21"/>
                  </w:rPr>
                  <w:t>___________</w:t>
                </w:r>
              </w:sdtContent>
            </w:sdt>
          </w:p>
        </w:tc>
      </w:tr>
      <w:tr w14:paraId="6A0D236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3744" w:type="dxa"/>
            <w:shd w:val="clear" w:color="auto" w:fill="FFFFFF"/>
            <w:tcMar>
              <w:top w:w="100" w:type="dxa"/>
              <w:left w:w="100" w:type="dxa"/>
              <w:bottom w:w="100" w:type="dxa"/>
              <w:right w:w="100" w:type="dxa"/>
            </w:tcMar>
            <w:vAlign w:val="center"/>
          </w:tcPr>
          <w:p w14:paraId="60C7A5C7">
            <w:pPr>
              <w:spacing w:after="30" w:line="246" w:lineRule="auto"/>
              <w:rPr>
                <w:b/>
                <w:bCs w:val="0"/>
                <w:color w:val="FF0000"/>
              </w:rPr>
            </w:pPr>
            <w:r>
              <w:rPr>
                <w:rFonts w:ascii="Arial" w:hAnsi="Arial" w:eastAsia="Arial" w:cs="Arial"/>
                <w:b/>
                <w:bCs w:val="0"/>
                <w:color w:val="FF0000"/>
                <w:sz w:val="21"/>
                <w:szCs w:val="21"/>
              </w:rPr>
              <w:t>5 Authorised prompts</w:t>
            </w:r>
            <w:r>
              <w:rPr>
                <w:rFonts w:ascii="Arial" w:hAnsi="Arial" w:eastAsia="Arial" w:cs="Arial"/>
                <w:b/>
                <w:bCs w:val="0"/>
                <w:color w:val="FF0000"/>
                <w:sz w:val="21"/>
                <w:szCs w:val="21"/>
              </w:rPr>
              <w:br w:type="textWrapping"/>
            </w:r>
            <w:r>
              <w:rPr>
                <w:rFonts w:ascii="Arial" w:hAnsi="Arial" w:eastAsia="Arial" w:cs="Arial"/>
                <w:b/>
                <w:bCs w:val="0"/>
                <w:color w:val="FF0000"/>
                <w:sz w:val="21"/>
                <w:szCs w:val="21"/>
              </w:rPr>
              <w:t>Any authorised prompt actually delivered complies with the station's conditions, wording, frequency and timing. Ordinary clarification is not mistaken for an authorised prompt.</w:t>
            </w:r>
          </w:p>
        </w:tc>
        <w:tc>
          <w:tcPr>
            <w:tcW w:w="2368" w:type="dxa"/>
            <w:shd w:val="clear" w:color="auto" w:fill="FFFFFF"/>
            <w:tcMar>
              <w:top w:w="100" w:type="dxa"/>
              <w:left w:w="100" w:type="dxa"/>
              <w:bottom w:w="100" w:type="dxa"/>
              <w:right w:w="100" w:type="dxa"/>
            </w:tcMar>
            <w:vAlign w:val="center"/>
          </w:tcPr>
          <w:p w14:paraId="0F437BA7">
            <w:pPr>
              <w:spacing w:after="30" w:line="246" w:lineRule="auto"/>
              <w:rPr>
                <w:b/>
                <w:bCs w:val="0"/>
                <w:color w:val="FF0000"/>
              </w:rPr>
            </w:pPr>
            <w:sdt>
              <w:sdtPr>
                <w:rPr>
                  <w:b/>
                  <w:bCs w:val="0"/>
                  <w:color w:val="FF0000"/>
                </w:rPr>
                <w:alias w:val="role_5_0"/>
                <w:tag w:val="role_5_0"/>
                <w:id w:val="1032"/>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Compliant  </w:t>
            </w:r>
            <w:r>
              <w:rPr>
                <w:b/>
                <w:bCs w:val="0"/>
                <w:color w:val="FF0000"/>
              </w:rPr>
              <w:br w:type="textWrapping"/>
            </w:r>
            <w:sdt>
              <w:sdtPr>
                <w:rPr>
                  <w:b/>
                  <w:bCs w:val="0"/>
                  <w:color w:val="FF0000"/>
                </w:rPr>
                <w:alias w:val="role_5_1"/>
                <w:tag w:val="role_5_1"/>
                <w:id w:val="1033"/>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Non-compliant  </w:t>
            </w:r>
          </w:p>
          <w:p w14:paraId="6A947C83">
            <w:pPr>
              <w:spacing w:after="30" w:line="246" w:lineRule="auto"/>
              <w:rPr>
                <w:b/>
                <w:bCs w:val="0"/>
                <w:color w:val="FF0000"/>
              </w:rPr>
            </w:pPr>
            <w:sdt>
              <w:sdtPr>
                <w:rPr>
                  <w:b/>
                  <w:bCs w:val="0"/>
                  <w:color w:val="FF0000"/>
                </w:rPr>
                <w:alias w:val="role_5_2"/>
                <w:tag w:val="role_5_2"/>
                <w:id w:val="1034"/>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Not applicable  </w:t>
            </w:r>
            <w:r>
              <w:rPr>
                <w:b/>
                <w:bCs w:val="0"/>
                <w:color w:val="FF0000"/>
              </w:rPr>
              <w:br w:type="textWrapping"/>
            </w:r>
            <w:sdt>
              <w:sdtPr>
                <w:rPr>
                  <w:b/>
                  <w:bCs w:val="0"/>
                  <w:color w:val="FF0000"/>
                </w:rPr>
                <w:alias w:val="role_5_3"/>
                <w:tag w:val="role_5_3"/>
                <w:id w:val="1035"/>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Cannot determine  </w:t>
            </w:r>
          </w:p>
        </w:tc>
        <w:tc>
          <w:tcPr>
            <w:tcW w:w="3249" w:type="dxa"/>
            <w:shd w:val="clear" w:color="auto" w:fill="FFFFFF"/>
            <w:tcMar>
              <w:top w:w="100" w:type="dxa"/>
              <w:left w:w="100" w:type="dxa"/>
              <w:bottom w:w="100" w:type="dxa"/>
              <w:right w:w="100" w:type="dxa"/>
            </w:tcMar>
            <w:vAlign w:val="center"/>
          </w:tcPr>
          <w:p w14:paraId="096E7520">
            <w:pPr>
              <w:spacing w:after="30" w:line="246" w:lineRule="auto"/>
              <w:rPr>
                <w:b/>
                <w:bCs w:val="0"/>
                <w:color w:val="FF0000"/>
              </w:rPr>
            </w:pPr>
            <w:r>
              <w:rPr>
                <w:rFonts w:ascii="Arial" w:hAnsi="Arial" w:eastAsia="Arial" w:cs="Arial"/>
                <w:b/>
                <w:bCs w:val="0"/>
                <w:color w:val="FF0000"/>
                <w:sz w:val="21"/>
                <w:szCs w:val="21"/>
              </w:rPr>
              <w:t xml:space="preserve">Quote/time: </w:t>
            </w:r>
            <w:sdt>
              <w:sdtPr>
                <w:rPr>
                  <w:b/>
                  <w:bCs w:val="0"/>
                  <w:color w:val="FF0000"/>
                </w:rPr>
                <w:alias w:val="role_5_quote"/>
                <w:tag w:val="role_5_quote"/>
                <w:id w:val="1036"/>
                <w:text w:multiLine="1"/>
              </w:sdtPr>
              <w:sdtEndPr>
                <w:rPr>
                  <w:b/>
                  <w:bCs w:val="0"/>
                  <w:color w:val="FF0000"/>
                </w:rPr>
              </w:sdtEndPr>
              <w:sdtContent>
                <w:r>
                  <w:rPr>
                    <w:rFonts w:ascii="Arial" w:hAnsi="Arial" w:eastAsia="Arial" w:cs="Arial"/>
                    <w:b/>
                    <w:bCs w:val="0"/>
                    <w:color w:val="FF0000"/>
                    <w:sz w:val="21"/>
                    <w:szCs w:val="21"/>
                  </w:rPr>
                  <w:t>___________</w:t>
                </w:r>
              </w:sdtContent>
            </w:sdt>
          </w:p>
          <w:p w14:paraId="6F3CF7F2">
            <w:pPr>
              <w:spacing w:after="30" w:line="246" w:lineRule="auto"/>
              <w:rPr>
                <w:b/>
                <w:bCs w:val="0"/>
                <w:color w:val="FF0000"/>
              </w:rPr>
            </w:pPr>
            <w:r>
              <w:rPr>
                <w:rFonts w:ascii="Arial" w:hAnsi="Arial" w:eastAsia="Arial" w:cs="Arial"/>
                <w:b/>
                <w:bCs w:val="0"/>
                <w:color w:val="FF0000"/>
                <w:sz w:val="21"/>
                <w:szCs w:val="21"/>
              </w:rPr>
              <w:t xml:space="preserve">Evidence/issue: </w:t>
            </w:r>
            <w:sdt>
              <w:sdtPr>
                <w:rPr>
                  <w:b/>
                  <w:bCs w:val="0"/>
                  <w:color w:val="FF0000"/>
                </w:rPr>
                <w:alias w:val="role_5_reason"/>
                <w:tag w:val="role_5_reason"/>
                <w:id w:val="1037"/>
                <w:text w:multiLine="1"/>
              </w:sdtPr>
              <w:sdtEndPr>
                <w:rPr>
                  <w:b/>
                  <w:bCs w:val="0"/>
                  <w:color w:val="FF0000"/>
                </w:rPr>
              </w:sdtEndPr>
              <w:sdtContent>
                <w:r>
                  <w:rPr>
                    <w:rFonts w:ascii="Arial" w:hAnsi="Arial" w:eastAsia="Arial" w:cs="Arial"/>
                    <w:b/>
                    <w:bCs w:val="0"/>
                    <w:color w:val="FF0000"/>
                    <w:sz w:val="21"/>
                    <w:szCs w:val="21"/>
                  </w:rPr>
                  <w:t>___________</w:t>
                </w:r>
              </w:sdtContent>
            </w:sdt>
          </w:p>
        </w:tc>
      </w:tr>
    </w:tbl>
    <w:p w14:paraId="575900A2">
      <w:pPr>
        <w:spacing w:after="60" w:line="20" w:lineRule="exact"/>
        <w:rPr>
          <w:b/>
          <w:bCs w:val="0"/>
          <w:color w:val="FF0000"/>
          <w:sz w:val="2"/>
        </w:rPr>
      </w:pPr>
    </w:p>
    <w:p w14:paraId="391F0A52">
      <w:pPr>
        <w:spacing w:after="80" w:line="246" w:lineRule="auto"/>
        <w:rPr>
          <w:b/>
          <w:bCs w:val="0"/>
          <w:color w:val="FF0000"/>
        </w:rPr>
      </w:pPr>
      <w:r>
        <w:rPr>
          <w:rFonts w:ascii="Arial" w:hAnsi="Arial" w:eastAsia="Arial" w:cs="Arial"/>
          <w:b/>
          <w:bCs w:val="0"/>
          <w:color w:val="FF0000"/>
          <w:sz w:val="21"/>
          <w:szCs w:val="21"/>
        </w:rPr>
        <w:t>For 'Not applicable', identify the condition that was not triggered. For 'Cannot determine', specify the missing evidence. Give a brief reason for 'Compliant' too, such as 'The patient identity remained unchanged throughout'. Assess the AI role's behaviour; an incorrect student recommendation is not itself a case-fact error by the AI role.</w:t>
      </w:r>
    </w:p>
    <w:tbl>
      <w:tblPr>
        <w:tblStyle w:val="32"/>
        <w:tblW w:w="9360"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 w:type="dxa"/>
          <w:bottom w:w="0" w:type="dxa"/>
          <w:right w:w="10" w:type="dxa"/>
        </w:tblCellMar>
      </w:tblPr>
      <w:tblGrid>
        <w:gridCol w:w="3744"/>
        <w:gridCol w:w="5616"/>
      </w:tblGrid>
      <w:tr w14:paraId="4F28635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tblHeader/>
          <w:jc w:val="center"/>
        </w:trPr>
        <w:tc>
          <w:tcPr>
            <w:tcW w:w="3744" w:type="dxa"/>
            <w:shd w:val="clear" w:color="auto" w:fill="E9EEF2"/>
            <w:tcMar>
              <w:top w:w="100" w:type="dxa"/>
              <w:left w:w="100" w:type="dxa"/>
              <w:bottom w:w="100" w:type="dxa"/>
              <w:right w:w="100" w:type="dxa"/>
            </w:tcMar>
            <w:vAlign w:val="center"/>
          </w:tcPr>
          <w:p w14:paraId="04EA7C4B">
            <w:pPr>
              <w:keepNext/>
              <w:spacing w:after="30" w:line="246" w:lineRule="auto"/>
              <w:rPr>
                <w:b/>
                <w:bCs w:val="0"/>
                <w:color w:val="FF0000"/>
              </w:rPr>
            </w:pPr>
            <w:r>
              <w:rPr>
                <w:rFonts w:ascii="Arial" w:hAnsi="Arial" w:eastAsia="Arial" w:cs="Arial"/>
                <w:b/>
                <w:bCs w:val="0"/>
                <w:color w:val="FF0000"/>
                <w:sz w:val="21"/>
                <w:szCs w:val="21"/>
              </w:rPr>
              <w:t>Overall finding</w:t>
            </w:r>
          </w:p>
        </w:tc>
        <w:tc>
          <w:tcPr>
            <w:tcW w:w="5616" w:type="dxa"/>
            <w:shd w:val="clear" w:color="auto" w:fill="E9EEF2"/>
            <w:tcMar>
              <w:top w:w="100" w:type="dxa"/>
              <w:left w:w="100" w:type="dxa"/>
              <w:bottom w:w="100" w:type="dxa"/>
              <w:right w:w="100" w:type="dxa"/>
            </w:tcMar>
            <w:vAlign w:val="center"/>
          </w:tcPr>
          <w:p w14:paraId="1695E8AC">
            <w:pPr>
              <w:keepNext/>
              <w:spacing w:after="30" w:line="246" w:lineRule="auto"/>
              <w:rPr>
                <w:b/>
                <w:bCs w:val="0"/>
                <w:color w:val="FF0000"/>
              </w:rPr>
            </w:pPr>
            <w:r>
              <w:rPr>
                <w:rFonts w:ascii="Arial" w:hAnsi="Arial" w:eastAsia="Arial" w:cs="Arial"/>
                <w:b/>
                <w:bCs w:val="0"/>
                <w:color w:val="FF0000"/>
                <w:sz w:val="21"/>
                <w:szCs w:val="21"/>
              </w:rPr>
              <w:t>Details or points to check</w:t>
            </w:r>
          </w:p>
        </w:tc>
      </w:tr>
      <w:tr w14:paraId="00453C7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3744" w:type="dxa"/>
            <w:shd w:val="clear" w:color="auto" w:fill="FFFFFF"/>
            <w:tcMar>
              <w:top w:w="100" w:type="dxa"/>
              <w:left w:w="100" w:type="dxa"/>
              <w:bottom w:w="100" w:type="dxa"/>
              <w:right w:w="100" w:type="dxa"/>
            </w:tcMar>
            <w:vAlign w:val="center"/>
          </w:tcPr>
          <w:p w14:paraId="3DEDE2EF">
            <w:pPr>
              <w:spacing w:after="30" w:line="246" w:lineRule="auto"/>
              <w:rPr>
                <w:b/>
                <w:bCs w:val="0"/>
                <w:color w:val="FF0000"/>
              </w:rPr>
            </w:pPr>
            <w:sdt>
              <w:sdtPr>
                <w:rPr>
                  <w:b/>
                  <w:bCs w:val="0"/>
                  <w:color w:val="FF0000"/>
                </w:rPr>
                <w:alias w:val="role_overall_0"/>
                <w:tag w:val="role_overall_0"/>
                <w:id w:val="1038"/>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All applicable items meet requirements  </w:t>
            </w:r>
          </w:p>
          <w:p w14:paraId="73A4879F">
            <w:pPr>
              <w:spacing w:after="30" w:line="246" w:lineRule="auto"/>
              <w:rPr>
                <w:b/>
                <w:bCs w:val="0"/>
                <w:color w:val="FF0000"/>
              </w:rPr>
            </w:pPr>
            <w:sdt>
              <w:sdtPr>
                <w:rPr>
                  <w:b/>
                  <w:bCs w:val="0"/>
                  <w:color w:val="FF0000"/>
                </w:rPr>
                <w:alias w:val="role_overall_1"/>
                <w:tag w:val="role_overall_1"/>
                <w:id w:val="1039"/>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At least one item does not meet requirements  </w:t>
            </w:r>
          </w:p>
          <w:p w14:paraId="42951801">
            <w:pPr>
              <w:spacing w:after="30" w:line="246" w:lineRule="auto"/>
              <w:rPr>
                <w:b/>
                <w:bCs w:val="0"/>
                <w:color w:val="FF0000"/>
              </w:rPr>
            </w:pPr>
            <w:sdt>
              <w:sdtPr>
                <w:rPr>
                  <w:b/>
                  <w:bCs w:val="0"/>
                  <w:color w:val="FF0000"/>
                </w:rPr>
                <w:alias w:val="role_overall_2"/>
                <w:tag w:val="role_overall_2"/>
                <w:id w:val="1040"/>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Verification pending  </w:t>
            </w:r>
          </w:p>
        </w:tc>
        <w:tc>
          <w:tcPr>
            <w:tcW w:w="5616" w:type="dxa"/>
            <w:shd w:val="clear" w:color="auto" w:fill="FFFFFF"/>
            <w:tcMar>
              <w:top w:w="100" w:type="dxa"/>
              <w:left w:w="100" w:type="dxa"/>
              <w:bottom w:w="100" w:type="dxa"/>
              <w:right w:w="100" w:type="dxa"/>
            </w:tcMar>
            <w:vAlign w:val="center"/>
          </w:tcPr>
          <w:p w14:paraId="22A74C5D">
            <w:pPr>
              <w:spacing w:after="30" w:line="246" w:lineRule="auto"/>
              <w:rPr>
                <w:b/>
                <w:bCs w:val="0"/>
                <w:color w:val="FF0000"/>
              </w:rPr>
            </w:pPr>
            <w:sdt>
              <w:sdtPr>
                <w:rPr>
                  <w:b/>
                  <w:bCs w:val="0"/>
                  <w:color w:val="FF0000"/>
                </w:rPr>
                <w:alias w:val="role_recheck"/>
                <w:tag w:val="role_recheck"/>
                <w:id w:val="1041"/>
                <w:text w:multiLine="1"/>
              </w:sdtPr>
              <w:sdtEndPr>
                <w:rPr>
                  <w:b/>
                  <w:bCs w:val="0"/>
                  <w:color w:val="FF0000"/>
                </w:rPr>
              </w:sdtEndPr>
              <w:sdtContent>
                <w:r>
                  <w:rPr>
                    <w:rFonts w:ascii="Arial" w:hAnsi="Arial" w:eastAsia="Arial" w:cs="Arial"/>
                    <w:b/>
                    <w:bCs w:val="0"/>
                    <w:color w:val="FF0000"/>
                    <w:sz w:val="21"/>
                    <w:szCs w:val="21"/>
                  </w:rPr>
                  <w:t>__________________</w:t>
                </w:r>
              </w:sdtContent>
            </w:sdt>
          </w:p>
        </w:tc>
      </w:tr>
    </w:tbl>
    <w:p w14:paraId="18143739">
      <w:pPr>
        <w:spacing w:after="60" w:line="20" w:lineRule="exact"/>
        <w:rPr>
          <w:sz w:val="2"/>
        </w:rPr>
      </w:pPr>
    </w:p>
    <w:p w14:paraId="1D7E0E8F">
      <w:pPr>
        <w:spacing w:after="80" w:line="246" w:lineRule="auto"/>
      </w:pPr>
      <w:r>
        <w:rPr>
          <w:rFonts w:ascii="Arial" w:hAnsi="Arial" w:eastAsia="Arial" w:cs="Arial"/>
          <w:sz w:val="21"/>
          <w:szCs w:val="21"/>
        </w:rPr>
        <w:t>Research-team coding: all applicable items comply = 1; any non-compliant item = 0. If one or more judgements remain unresolved and no explicit failure has been identified, verification remains pending. No valid response = system failure, coded 0. Calculate the metric as described in Section 7; faculty need not enter percentages.</w:t>
      </w:r>
    </w:p>
    <w:p w14:paraId="4D579423">
      <w:pPr>
        <w:pStyle w:val="3"/>
        <w:pageBreakBefore/>
        <w:spacing w:after="80" w:line="246" w:lineRule="auto"/>
      </w:pPr>
      <w:r>
        <w:rPr>
          <w:rFonts w:ascii="Arial" w:hAnsi="Arial" w:eastAsia="Arial" w:cs="Arial"/>
          <w:sz w:val="26"/>
          <w:szCs w:val="26"/>
        </w:rPr>
        <w:t>Appendix B1. Faculty Assessment: Onychomycosis</w:t>
      </w:r>
    </w:p>
    <w:p w14:paraId="767493B3">
      <w:pPr>
        <w:spacing w:after="80" w:line="246" w:lineRule="auto"/>
      </w:pPr>
      <w:r>
        <w:rPr>
          <w:rFonts w:ascii="Arial" w:hAnsi="Arial" w:eastAsia="Arial" w:cs="Arial"/>
          <w:sz w:val="21"/>
          <w:szCs w:val="21"/>
        </w:rPr>
        <w:t>Complete independently before viewing the AI decision. For each item, select the completion status and enter the consequence, quote and reason. Select the error status (no error/unresolved/corrected) and whether review is required. For 'Not applicable', explain the untriggered condition; other inapplicable fields may be left blank. If speech is unclear, record the missing evidence rather than selecting 'No error'. Use the dropdowns in Word or write the responses on a printed copy.</w:t>
      </w:r>
    </w:p>
    <w:tbl>
      <w:tblPr>
        <w:tblStyle w:val="32"/>
        <w:tblW w:w="9360"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 w:type="dxa"/>
          <w:bottom w:w="0" w:type="dxa"/>
          <w:right w:w="10" w:type="dxa"/>
        </w:tblCellMar>
      </w:tblPr>
      <w:tblGrid>
        <w:gridCol w:w="2312"/>
        <w:gridCol w:w="2312"/>
        <w:gridCol w:w="2368"/>
        <w:gridCol w:w="2368"/>
      </w:tblGrid>
      <w:tr w14:paraId="51B6B11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tblHeader/>
          <w:jc w:val="center"/>
        </w:trPr>
        <w:tc>
          <w:tcPr>
            <w:tcW w:w="2312" w:type="dxa"/>
            <w:shd w:val="clear" w:color="auto" w:fill="E9EEF2"/>
            <w:tcMar>
              <w:top w:w="100" w:type="dxa"/>
              <w:left w:w="100" w:type="dxa"/>
              <w:bottom w:w="100" w:type="dxa"/>
              <w:right w:w="100" w:type="dxa"/>
            </w:tcMar>
            <w:vAlign w:val="center"/>
          </w:tcPr>
          <w:p w14:paraId="5E4386FF">
            <w:pPr>
              <w:keepNext/>
              <w:spacing w:after="30" w:line="246" w:lineRule="auto"/>
              <w:rPr>
                <w:b w:val="0"/>
                <w:bCs/>
                <w:color w:val="FF0000"/>
              </w:rPr>
            </w:pPr>
            <w:r>
              <w:rPr>
                <w:rFonts w:ascii="Arial" w:hAnsi="Arial" w:eastAsia="Arial" w:cs="Arial"/>
                <w:b w:val="0"/>
                <w:bCs/>
                <w:color w:val="FF0000"/>
                <w:sz w:val="21"/>
                <w:szCs w:val="21"/>
              </w:rPr>
              <w:t>Record ID</w:t>
            </w:r>
          </w:p>
        </w:tc>
        <w:tc>
          <w:tcPr>
            <w:tcW w:w="2312" w:type="dxa"/>
            <w:shd w:val="clear" w:color="auto" w:fill="E9EEF2"/>
            <w:tcMar>
              <w:top w:w="100" w:type="dxa"/>
              <w:left w:w="100" w:type="dxa"/>
              <w:bottom w:w="100" w:type="dxa"/>
              <w:right w:w="100" w:type="dxa"/>
            </w:tcMar>
            <w:vAlign w:val="center"/>
          </w:tcPr>
          <w:p w14:paraId="6415EDF4">
            <w:pPr>
              <w:keepNext/>
              <w:spacing w:after="30" w:line="246" w:lineRule="auto"/>
              <w:rPr>
                <w:b w:val="0"/>
                <w:bCs/>
                <w:color w:val="FF0000"/>
              </w:rPr>
            </w:pPr>
            <w:r>
              <w:rPr>
                <w:rFonts w:ascii="Arial" w:hAnsi="Arial" w:eastAsia="Arial" w:cs="Arial"/>
                <w:b w:val="0"/>
                <w:bCs/>
                <w:color w:val="FF0000"/>
                <w:sz w:val="21"/>
                <w:szCs w:val="21"/>
              </w:rPr>
              <w:t>Station</w:t>
            </w:r>
          </w:p>
        </w:tc>
        <w:tc>
          <w:tcPr>
            <w:tcW w:w="2368" w:type="dxa"/>
            <w:shd w:val="clear" w:color="auto" w:fill="E9EEF2"/>
            <w:tcMar>
              <w:top w:w="100" w:type="dxa"/>
              <w:left w:w="100" w:type="dxa"/>
              <w:bottom w:w="100" w:type="dxa"/>
              <w:right w:w="100" w:type="dxa"/>
            </w:tcMar>
            <w:vAlign w:val="center"/>
          </w:tcPr>
          <w:p w14:paraId="354528C6">
            <w:pPr>
              <w:keepNext/>
              <w:spacing w:after="30" w:line="246" w:lineRule="auto"/>
              <w:rPr>
                <w:b w:val="0"/>
                <w:bCs/>
                <w:color w:val="FF0000"/>
              </w:rPr>
            </w:pPr>
            <w:r>
              <w:rPr>
                <w:rFonts w:ascii="Arial" w:hAnsi="Arial" w:eastAsia="Arial" w:cs="Arial"/>
                <w:b w:val="0"/>
                <w:bCs/>
                <w:color w:val="FF0000"/>
                <w:sz w:val="21"/>
                <w:szCs w:val="21"/>
              </w:rPr>
              <w:t>Faculty or student ID</w:t>
            </w:r>
          </w:p>
        </w:tc>
        <w:tc>
          <w:tcPr>
            <w:tcW w:w="2368" w:type="dxa"/>
            <w:shd w:val="clear" w:color="auto" w:fill="E9EEF2"/>
            <w:tcMar>
              <w:top w:w="100" w:type="dxa"/>
              <w:left w:w="100" w:type="dxa"/>
              <w:bottom w:w="100" w:type="dxa"/>
              <w:right w:w="100" w:type="dxa"/>
            </w:tcMar>
            <w:vAlign w:val="center"/>
          </w:tcPr>
          <w:p w14:paraId="7CEEEC52">
            <w:pPr>
              <w:keepNext/>
              <w:spacing w:after="30" w:line="246" w:lineRule="auto"/>
              <w:rPr>
                <w:b w:val="0"/>
                <w:bCs/>
                <w:color w:val="FF0000"/>
              </w:rPr>
            </w:pPr>
            <w:r>
              <w:rPr>
                <w:rFonts w:ascii="Arial" w:hAnsi="Arial" w:eastAsia="Arial" w:cs="Arial"/>
                <w:b w:val="0"/>
                <w:bCs/>
                <w:color w:val="FF0000"/>
                <w:sz w:val="21"/>
                <w:szCs w:val="21"/>
              </w:rPr>
              <w:t>Date</w:t>
            </w:r>
          </w:p>
        </w:tc>
      </w:tr>
      <w:tr w14:paraId="2092C70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2312" w:type="dxa"/>
            <w:shd w:val="clear" w:color="auto" w:fill="FFFFFF"/>
            <w:tcMar>
              <w:top w:w="100" w:type="dxa"/>
              <w:left w:w="100" w:type="dxa"/>
              <w:bottom w:w="100" w:type="dxa"/>
              <w:right w:w="100" w:type="dxa"/>
            </w:tcMar>
            <w:vAlign w:val="center"/>
          </w:tcPr>
          <w:p w14:paraId="1F89855C">
            <w:pPr>
              <w:spacing w:after="30" w:line="246" w:lineRule="auto"/>
              <w:rPr>
                <w:b w:val="0"/>
                <w:bCs/>
                <w:color w:val="FF0000"/>
              </w:rPr>
            </w:pPr>
            <w:sdt>
              <w:sdtPr>
                <w:rPr>
                  <w:b w:val="0"/>
                  <w:bCs/>
                  <w:color w:val="FF0000"/>
                </w:rPr>
                <w:alias w:val="case_0_meta_0"/>
                <w:tag w:val="case_0_meta_0"/>
                <w:id w:val="1042"/>
                <w:text w:multiLine="1"/>
              </w:sdtPr>
              <w:sdtEndPr>
                <w:rPr>
                  <w:b w:val="0"/>
                  <w:bCs/>
                  <w:color w:val="FF0000"/>
                </w:rPr>
              </w:sdtEndPr>
              <w:sdtContent>
                <w:r>
                  <w:rPr>
                    <w:rFonts w:ascii="Arial" w:hAnsi="Arial" w:eastAsia="Arial" w:cs="Arial"/>
                    <w:b w:val="0"/>
                    <w:bCs/>
                    <w:color w:val="FF0000"/>
                    <w:sz w:val="21"/>
                    <w:szCs w:val="21"/>
                  </w:rPr>
                  <w:t>____________</w:t>
                </w:r>
              </w:sdtContent>
            </w:sdt>
          </w:p>
        </w:tc>
        <w:tc>
          <w:tcPr>
            <w:tcW w:w="2312" w:type="dxa"/>
            <w:shd w:val="clear" w:color="auto" w:fill="FFFFFF"/>
            <w:tcMar>
              <w:top w:w="100" w:type="dxa"/>
              <w:left w:w="100" w:type="dxa"/>
              <w:bottom w:w="100" w:type="dxa"/>
              <w:right w:w="100" w:type="dxa"/>
            </w:tcMar>
            <w:vAlign w:val="center"/>
          </w:tcPr>
          <w:p w14:paraId="1FD70E73">
            <w:pPr>
              <w:spacing w:after="30" w:line="246" w:lineRule="auto"/>
              <w:rPr>
                <w:b w:val="0"/>
                <w:bCs/>
                <w:color w:val="FF0000"/>
              </w:rPr>
            </w:pPr>
            <w:r>
              <w:rPr>
                <w:rFonts w:ascii="Arial" w:hAnsi="Arial" w:eastAsia="Arial" w:cs="Arial"/>
                <w:b w:val="0"/>
                <w:bCs/>
                <w:color w:val="FF0000"/>
                <w:sz w:val="21"/>
                <w:szCs w:val="21"/>
              </w:rPr>
              <w:t>Onychomycosis</w:t>
            </w:r>
          </w:p>
        </w:tc>
        <w:tc>
          <w:tcPr>
            <w:tcW w:w="2368" w:type="dxa"/>
            <w:shd w:val="clear" w:color="auto" w:fill="FFFFFF"/>
            <w:tcMar>
              <w:top w:w="100" w:type="dxa"/>
              <w:left w:w="100" w:type="dxa"/>
              <w:bottom w:w="100" w:type="dxa"/>
              <w:right w:w="100" w:type="dxa"/>
            </w:tcMar>
            <w:vAlign w:val="center"/>
          </w:tcPr>
          <w:p w14:paraId="5C24DED2">
            <w:pPr>
              <w:spacing w:after="30" w:line="246" w:lineRule="auto"/>
              <w:rPr>
                <w:b w:val="0"/>
                <w:bCs/>
                <w:color w:val="FF0000"/>
              </w:rPr>
            </w:pPr>
            <w:sdt>
              <w:sdtPr>
                <w:rPr>
                  <w:b w:val="0"/>
                  <w:bCs/>
                  <w:color w:val="FF0000"/>
                </w:rPr>
                <w:alias w:val="case_0_meta_2"/>
                <w:tag w:val="case_0_meta_2"/>
                <w:id w:val="1043"/>
                <w:text w:multiLine="1"/>
              </w:sdtPr>
              <w:sdtEndPr>
                <w:rPr>
                  <w:b w:val="0"/>
                  <w:bCs/>
                  <w:color w:val="FF0000"/>
                </w:rPr>
              </w:sdtEndPr>
              <w:sdtContent>
                <w:r>
                  <w:rPr>
                    <w:rFonts w:ascii="Arial" w:hAnsi="Arial" w:eastAsia="Arial" w:cs="Arial"/>
                    <w:b w:val="0"/>
                    <w:bCs/>
                    <w:color w:val="FF0000"/>
                    <w:sz w:val="21"/>
                    <w:szCs w:val="21"/>
                  </w:rPr>
                  <w:t>____________</w:t>
                </w:r>
              </w:sdtContent>
            </w:sdt>
          </w:p>
        </w:tc>
        <w:tc>
          <w:tcPr>
            <w:tcW w:w="2368" w:type="dxa"/>
            <w:shd w:val="clear" w:color="auto" w:fill="FFFFFF"/>
            <w:tcMar>
              <w:top w:w="100" w:type="dxa"/>
              <w:left w:w="100" w:type="dxa"/>
              <w:bottom w:w="100" w:type="dxa"/>
              <w:right w:w="100" w:type="dxa"/>
            </w:tcMar>
            <w:vAlign w:val="center"/>
          </w:tcPr>
          <w:p w14:paraId="2C9BF051">
            <w:pPr>
              <w:spacing w:after="30" w:line="246" w:lineRule="auto"/>
              <w:rPr>
                <w:b w:val="0"/>
                <w:bCs/>
                <w:color w:val="FF0000"/>
              </w:rPr>
            </w:pPr>
            <w:sdt>
              <w:sdtPr>
                <w:rPr>
                  <w:b w:val="0"/>
                  <w:bCs/>
                  <w:color w:val="FF0000"/>
                </w:rPr>
                <w:alias w:val="case_0_meta_3"/>
                <w:tag w:val="case_0_meta_3"/>
                <w:id w:val="1044"/>
                <w:text w:multiLine="1"/>
              </w:sdtPr>
              <w:sdtEndPr>
                <w:rPr>
                  <w:b w:val="0"/>
                  <w:bCs/>
                  <w:color w:val="FF0000"/>
                </w:rPr>
              </w:sdtEndPr>
              <w:sdtContent>
                <w:r>
                  <w:rPr>
                    <w:rFonts w:ascii="Arial" w:hAnsi="Arial" w:eastAsia="Arial" w:cs="Arial"/>
                    <w:b w:val="0"/>
                    <w:bCs/>
                    <w:color w:val="FF0000"/>
                    <w:sz w:val="21"/>
                    <w:szCs w:val="21"/>
                  </w:rPr>
                  <w:t>____________</w:t>
                </w:r>
              </w:sdtContent>
            </w:sdt>
          </w:p>
        </w:tc>
      </w:tr>
    </w:tbl>
    <w:p w14:paraId="5C2FB7CE">
      <w:pPr>
        <w:spacing w:after="60" w:line="20" w:lineRule="exact"/>
        <w:rPr>
          <w:b w:val="0"/>
          <w:bCs/>
          <w:color w:val="FF0000"/>
          <w:sz w:val="2"/>
        </w:rPr>
      </w:pPr>
    </w:p>
    <w:tbl>
      <w:tblPr>
        <w:tblStyle w:val="32"/>
        <w:tblW w:w="9360"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 w:type="dxa"/>
          <w:bottom w:w="0" w:type="dxa"/>
          <w:right w:w="10" w:type="dxa"/>
        </w:tblCellMar>
      </w:tblPr>
      <w:tblGrid>
        <w:gridCol w:w="3799"/>
        <w:gridCol w:w="2477"/>
        <w:gridCol w:w="3083"/>
      </w:tblGrid>
      <w:tr w14:paraId="6B98C17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tblHeader/>
          <w:jc w:val="center"/>
        </w:trPr>
        <w:tc>
          <w:tcPr>
            <w:tcW w:w="3799" w:type="dxa"/>
            <w:shd w:val="clear" w:color="auto" w:fill="E9EEF2"/>
            <w:tcMar>
              <w:top w:w="100" w:type="dxa"/>
              <w:left w:w="100" w:type="dxa"/>
              <w:bottom w:w="100" w:type="dxa"/>
              <w:right w:w="100" w:type="dxa"/>
            </w:tcMar>
            <w:vAlign w:val="center"/>
          </w:tcPr>
          <w:p w14:paraId="4203FB28">
            <w:pPr>
              <w:keepNext/>
              <w:spacing w:after="30" w:line="246" w:lineRule="auto"/>
              <w:rPr>
                <w:b w:val="0"/>
                <w:bCs/>
                <w:color w:val="FF0000"/>
              </w:rPr>
            </w:pPr>
            <w:r>
              <w:rPr>
                <w:rFonts w:ascii="Arial" w:hAnsi="Arial" w:eastAsia="Arial" w:cs="Arial"/>
                <w:b w:val="0"/>
                <w:bCs/>
                <w:color w:val="FF0000"/>
                <w:sz w:val="21"/>
                <w:szCs w:val="21"/>
              </w:rPr>
              <w:t>Core requirement and original rule</w:t>
            </w:r>
          </w:p>
        </w:tc>
        <w:tc>
          <w:tcPr>
            <w:tcW w:w="2477" w:type="dxa"/>
            <w:shd w:val="clear" w:color="auto" w:fill="E9EEF2"/>
            <w:tcMar>
              <w:top w:w="100" w:type="dxa"/>
              <w:left w:w="100" w:type="dxa"/>
              <w:bottom w:w="100" w:type="dxa"/>
              <w:right w:w="100" w:type="dxa"/>
            </w:tcMar>
            <w:vAlign w:val="center"/>
          </w:tcPr>
          <w:p w14:paraId="17169DAC">
            <w:pPr>
              <w:keepNext/>
              <w:spacing w:after="30" w:line="246" w:lineRule="auto"/>
              <w:rPr>
                <w:b w:val="0"/>
                <w:bCs/>
                <w:color w:val="FF0000"/>
              </w:rPr>
            </w:pPr>
            <w:r>
              <w:rPr>
                <w:rFonts w:ascii="Arial" w:hAnsi="Arial" w:eastAsia="Arial" w:cs="Arial"/>
                <w:b w:val="0"/>
                <w:bCs/>
                <w:color w:val="FF0000"/>
                <w:sz w:val="21"/>
                <w:szCs w:val="21"/>
              </w:rPr>
              <w:t>Faculty judgement and consequence</w:t>
            </w:r>
          </w:p>
        </w:tc>
        <w:tc>
          <w:tcPr>
            <w:tcW w:w="3083" w:type="dxa"/>
            <w:shd w:val="clear" w:color="auto" w:fill="E9EEF2"/>
            <w:tcMar>
              <w:top w:w="100" w:type="dxa"/>
              <w:left w:w="100" w:type="dxa"/>
              <w:bottom w:w="100" w:type="dxa"/>
              <w:right w:w="100" w:type="dxa"/>
            </w:tcMar>
            <w:vAlign w:val="center"/>
          </w:tcPr>
          <w:p w14:paraId="53D2AE71">
            <w:pPr>
              <w:keepNext/>
              <w:spacing w:after="30" w:line="246" w:lineRule="auto"/>
              <w:rPr>
                <w:b w:val="0"/>
                <w:bCs/>
                <w:color w:val="FF0000"/>
              </w:rPr>
            </w:pPr>
            <w:r>
              <w:rPr>
                <w:rFonts w:ascii="Arial" w:hAnsi="Arial" w:eastAsia="Arial" w:cs="Arial"/>
                <w:b w:val="0"/>
                <w:bCs/>
                <w:color w:val="FF0000"/>
                <w:sz w:val="21"/>
                <w:szCs w:val="21"/>
              </w:rPr>
              <w:t>Dialogue evidence and reason</w:t>
            </w:r>
          </w:p>
        </w:tc>
      </w:tr>
      <w:tr w14:paraId="340EF7B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3799" w:type="dxa"/>
            <w:shd w:val="clear" w:color="auto" w:fill="FFFFFF"/>
            <w:tcMar>
              <w:top w:w="100" w:type="dxa"/>
              <w:left w:w="100" w:type="dxa"/>
              <w:bottom w:w="100" w:type="dxa"/>
              <w:right w:w="100" w:type="dxa"/>
            </w:tcMar>
            <w:vAlign w:val="center"/>
          </w:tcPr>
          <w:p w14:paraId="7B0D7252">
            <w:pPr>
              <w:spacing w:after="30" w:line="246" w:lineRule="auto"/>
              <w:rPr>
                <w:b w:val="0"/>
                <w:bCs/>
                <w:color w:val="FF0000"/>
              </w:rPr>
            </w:pPr>
            <w:r>
              <w:rPr>
                <w:rFonts w:ascii="Arial" w:hAnsi="Arial" w:eastAsia="Arial" w:cs="Arial"/>
                <w:b w:val="0"/>
                <w:bCs/>
                <w:color w:val="FF0000"/>
                <w:sz w:val="21"/>
                <w:szCs w:val="21"/>
              </w:rPr>
              <w:t>1 Patient conditions</w:t>
            </w:r>
            <w:r>
              <w:rPr>
                <w:rFonts w:ascii="Arial" w:hAnsi="Arial" w:eastAsia="Arial" w:cs="Arial"/>
                <w:b w:val="0"/>
                <w:bCs/>
                <w:color w:val="FF0000"/>
                <w:sz w:val="21"/>
                <w:szCs w:val="21"/>
              </w:rPr>
              <w:br w:type="textWrapping"/>
            </w:r>
            <w:r>
              <w:rPr>
                <w:rFonts w:ascii="Arial" w:hAnsi="Arial" w:eastAsia="Arial" w:cs="Arial"/>
                <w:b w:val="0"/>
                <w:bCs/>
                <w:color w:val="FF0000"/>
                <w:sz w:val="21"/>
                <w:szCs w:val="21"/>
              </w:rPr>
              <w:t>Recognises that itraconazole is unsuitable in this case because of heart failure or ventricular dysfunction.</w:t>
            </w:r>
            <w:r>
              <w:rPr>
                <w:rFonts w:ascii="Arial" w:hAnsi="Arial" w:eastAsia="Arial" w:cs="Arial"/>
                <w:b w:val="0"/>
                <w:bCs/>
                <w:color w:val="FF0000"/>
                <w:sz w:val="21"/>
                <w:szCs w:val="21"/>
              </w:rPr>
              <w:br w:type="textWrapping"/>
            </w:r>
            <w:r>
              <w:rPr>
                <w:rFonts w:ascii="Arial" w:hAnsi="Arial" w:eastAsia="Arial" w:cs="Arial"/>
                <w:b w:val="0"/>
                <w:bCs/>
                <w:color w:val="FF0000"/>
                <w:sz w:val="21"/>
                <w:szCs w:val="21"/>
              </w:rPr>
              <w:t>Original rule: identified only after an authorised prompt, maximum C+; still not identified after the prompt, automatic FAIL.</w:t>
            </w:r>
          </w:p>
        </w:tc>
        <w:tc>
          <w:tcPr>
            <w:tcW w:w="2477" w:type="dxa"/>
            <w:shd w:val="clear" w:color="auto" w:fill="FFFFFF"/>
            <w:tcMar>
              <w:top w:w="100" w:type="dxa"/>
              <w:left w:w="100" w:type="dxa"/>
              <w:bottom w:w="100" w:type="dxa"/>
              <w:right w:w="100" w:type="dxa"/>
            </w:tcMar>
            <w:vAlign w:val="center"/>
          </w:tcPr>
          <w:p w14:paraId="2AAFAD2D">
            <w:pPr>
              <w:spacing w:after="30" w:line="246" w:lineRule="auto"/>
              <w:rPr>
                <w:b w:val="0"/>
                <w:bCs/>
                <w:color w:val="FF0000"/>
              </w:rPr>
            </w:pPr>
            <w:sdt>
              <w:sdtPr>
                <w:rPr>
                  <w:b w:val="0"/>
                  <w:bCs/>
                  <w:color w:val="FF0000"/>
                </w:rPr>
                <w:alias w:val="case_0_item_1_status_0"/>
                <w:tag w:val="case_0_item_1_status_0"/>
                <w:id w:val="1045"/>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Meets  </w:t>
            </w:r>
            <w:r>
              <w:rPr>
                <w:b w:val="0"/>
                <w:bCs/>
                <w:color w:val="FF0000"/>
              </w:rPr>
              <w:br w:type="textWrapping"/>
            </w:r>
            <w:sdt>
              <w:sdtPr>
                <w:rPr>
                  <w:b w:val="0"/>
                  <w:bCs/>
                  <w:color w:val="FF0000"/>
                </w:rPr>
                <w:alias w:val="case_0_item_1_status_1"/>
                <w:tag w:val="case_0_item_1_status_1"/>
                <w:id w:val="1046"/>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Partly meets  </w:t>
            </w:r>
          </w:p>
          <w:p w14:paraId="70EF5807">
            <w:pPr>
              <w:spacing w:after="30" w:line="246" w:lineRule="auto"/>
              <w:rPr>
                <w:b w:val="0"/>
                <w:bCs/>
                <w:color w:val="FF0000"/>
              </w:rPr>
            </w:pPr>
            <w:sdt>
              <w:sdtPr>
                <w:rPr>
                  <w:b w:val="0"/>
                  <w:bCs/>
                  <w:color w:val="FF0000"/>
                </w:rPr>
                <w:alias w:val="case_0_item_1_status_2"/>
                <w:tag w:val="case_0_item_1_status_2"/>
                <w:id w:val="1047"/>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Does not meet  </w:t>
            </w:r>
            <w:r>
              <w:rPr>
                <w:b w:val="0"/>
                <w:bCs/>
                <w:color w:val="FF0000"/>
              </w:rPr>
              <w:br w:type="textWrapping"/>
            </w:r>
            <w:sdt>
              <w:sdtPr>
                <w:rPr>
                  <w:b w:val="0"/>
                  <w:bCs/>
                  <w:color w:val="FF0000"/>
                </w:rPr>
                <w:alias w:val="case_0_item_1_status_3"/>
                <w:tag w:val="case_0_item_1_status_3"/>
                <w:id w:val="1048"/>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Not applicable  </w:t>
            </w:r>
          </w:p>
          <w:p w14:paraId="7939908E">
            <w:pPr>
              <w:spacing w:after="30" w:line="246" w:lineRule="auto"/>
              <w:rPr>
                <w:b w:val="0"/>
                <w:bCs/>
                <w:color w:val="FF0000"/>
              </w:rPr>
            </w:pPr>
            <w:sdt>
              <w:sdtPr>
                <w:rPr>
                  <w:b w:val="0"/>
                  <w:bCs/>
                  <w:color w:val="FF0000"/>
                </w:rPr>
                <w:alias w:val="case_0_item_1_status_4"/>
                <w:tag w:val="case_0_item_1_status_4"/>
                <w:id w:val="1049"/>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Cannot determine  </w:t>
            </w:r>
          </w:p>
          <w:p w14:paraId="767DE96A">
            <w:pPr>
              <w:spacing w:after="30" w:line="246" w:lineRule="auto"/>
              <w:rPr>
                <w:b w:val="0"/>
                <w:bCs/>
                <w:color w:val="FF0000"/>
              </w:rPr>
            </w:pPr>
            <w:r>
              <w:rPr>
                <w:rFonts w:ascii="Arial" w:hAnsi="Arial" w:eastAsia="Arial" w:cs="Arial"/>
                <w:b w:val="0"/>
                <w:bCs/>
                <w:color w:val="FF0000"/>
                <w:sz w:val="21"/>
                <w:szCs w:val="21"/>
              </w:rPr>
              <w:t xml:space="preserve">Consequence: </w:t>
            </w:r>
            <w:sdt>
              <w:sdtPr>
                <w:rPr>
                  <w:b w:val="0"/>
                  <w:bCs/>
                  <w:color w:val="FF0000"/>
                </w:rPr>
                <w:alias w:val="case_0_item_1_consequence"/>
                <w:tag w:val="case_0_item_1_consequence"/>
                <w:id w:val="1050"/>
                <w:text w:multiLine="1"/>
              </w:sdtPr>
              <w:sdtEndPr>
                <w:rPr>
                  <w:b w:val="0"/>
                  <w:bCs/>
                  <w:color w:val="FF0000"/>
                </w:rPr>
              </w:sdtEndPr>
              <w:sdtContent>
                <w:r>
                  <w:rPr>
                    <w:rFonts w:ascii="Arial" w:hAnsi="Arial" w:eastAsia="Arial" w:cs="Arial"/>
                    <w:b w:val="0"/>
                    <w:bCs/>
                    <w:color w:val="FF0000"/>
                    <w:sz w:val="21"/>
                    <w:szCs w:val="21"/>
                  </w:rPr>
                  <w:t>____________</w:t>
                </w:r>
              </w:sdtContent>
            </w:sdt>
          </w:p>
          <w:p w14:paraId="4ED9778A">
            <w:pPr>
              <w:spacing w:after="30" w:line="246" w:lineRule="auto"/>
              <w:rPr>
                <w:b w:val="0"/>
                <w:bCs/>
                <w:color w:val="FF0000"/>
              </w:rPr>
            </w:pPr>
            <w:r>
              <w:rPr>
                <w:rFonts w:ascii="Arial" w:hAnsi="Arial" w:eastAsia="Arial" w:cs="Arial"/>
                <w:b w:val="0"/>
                <w:bCs/>
                <w:color w:val="FF0000"/>
                <w:sz w:val="21"/>
                <w:szCs w:val="21"/>
              </w:rPr>
              <w:t xml:space="preserve">Error: </w:t>
            </w:r>
            <w:sdt>
              <w:sdtPr>
                <w:rPr>
                  <w:b w:val="0"/>
                  <w:bCs/>
                  <w:color w:val="FF0000"/>
                </w:rPr>
                <w:alias w:val="case_0_item_1_history"/>
                <w:tag w:val="case_0_item_1_history"/>
                <w:id w:val="1051"/>
                <w:dropDownList>
                  <w:listItem w:displayText="Select" w:value="Select"/>
                  <w:listItem w:displayText="No error" w:value="No error"/>
                  <w:listItem w:displayText="Unresolved" w:value="Unresolved"/>
                  <w:listItem w:displayText="Corrected; history retained" w:value="Corrected; history retained"/>
                  <w:listItem w:displayText="Cannot determine" w:value="Cannot determine"/>
                </w:dropDownList>
              </w:sdtPr>
              <w:sdtEndPr>
                <w:rPr>
                  <w:b w:val="0"/>
                  <w:bCs/>
                  <w:color w:val="FF0000"/>
                </w:rPr>
              </w:sdtEndPr>
              <w:sdtContent>
                <w:r>
                  <w:rPr>
                    <w:rFonts w:ascii="Arial" w:hAnsi="Arial" w:eastAsia="Arial" w:cs="Arial"/>
                    <w:b w:val="0"/>
                    <w:bCs/>
                    <w:color w:val="FF0000"/>
                    <w:sz w:val="21"/>
                    <w:szCs w:val="21"/>
                  </w:rPr>
                  <w:t>Select</w:t>
                </w:r>
              </w:sdtContent>
            </w:sdt>
          </w:p>
          <w:p w14:paraId="4972C08B">
            <w:pPr>
              <w:spacing w:after="30" w:line="246" w:lineRule="auto"/>
              <w:rPr>
                <w:b w:val="0"/>
                <w:bCs/>
                <w:color w:val="FF0000"/>
              </w:rPr>
            </w:pPr>
            <w:r>
              <w:rPr>
                <w:rFonts w:ascii="Arial" w:hAnsi="Arial" w:eastAsia="Arial" w:cs="Arial"/>
                <w:b w:val="0"/>
                <w:bCs/>
                <w:color w:val="FF0000"/>
                <w:sz w:val="21"/>
                <w:szCs w:val="21"/>
              </w:rPr>
              <w:t xml:space="preserve">Review: </w:t>
            </w:r>
            <w:sdt>
              <w:sdtPr>
                <w:rPr>
                  <w:b w:val="0"/>
                  <w:bCs/>
                  <w:color w:val="FF0000"/>
                </w:rPr>
                <w:alias w:val="case_0_item_1_review"/>
                <w:tag w:val="case_0_item_1_review"/>
                <w:id w:val="1052"/>
                <w:dropDownList>
                  <w:listItem w:displayText="Select" w:value="Select"/>
                  <w:listItem w:displayText="Not required" w:value="Not required"/>
                  <w:listItem w:displayText="Required" w:value="Required"/>
                </w:dropDownList>
              </w:sdtPr>
              <w:sdtEndPr>
                <w:rPr>
                  <w:b w:val="0"/>
                  <w:bCs/>
                  <w:color w:val="FF0000"/>
                </w:rPr>
              </w:sdtEndPr>
              <w:sdtContent>
                <w:r>
                  <w:rPr>
                    <w:rFonts w:ascii="Arial" w:hAnsi="Arial" w:eastAsia="Arial" w:cs="Arial"/>
                    <w:b w:val="0"/>
                    <w:bCs/>
                    <w:color w:val="FF0000"/>
                    <w:sz w:val="21"/>
                    <w:szCs w:val="21"/>
                  </w:rPr>
                  <w:t>Select</w:t>
                </w:r>
              </w:sdtContent>
            </w:sdt>
          </w:p>
        </w:tc>
        <w:tc>
          <w:tcPr>
            <w:tcW w:w="3083" w:type="dxa"/>
            <w:shd w:val="clear" w:color="auto" w:fill="FFFFFF"/>
            <w:tcMar>
              <w:top w:w="100" w:type="dxa"/>
              <w:left w:w="100" w:type="dxa"/>
              <w:bottom w:w="100" w:type="dxa"/>
              <w:right w:w="100" w:type="dxa"/>
            </w:tcMar>
            <w:vAlign w:val="center"/>
          </w:tcPr>
          <w:p w14:paraId="2224309C">
            <w:pPr>
              <w:spacing w:after="30" w:line="246" w:lineRule="auto"/>
              <w:rPr>
                <w:b w:val="0"/>
                <w:bCs/>
                <w:color w:val="FF0000"/>
              </w:rPr>
            </w:pPr>
            <w:r>
              <w:rPr>
                <w:rFonts w:ascii="Arial" w:hAnsi="Arial" w:eastAsia="Arial" w:cs="Arial"/>
                <w:b w:val="0"/>
                <w:bCs/>
                <w:color w:val="FF0000"/>
                <w:sz w:val="21"/>
                <w:szCs w:val="21"/>
              </w:rPr>
              <w:t xml:space="preserve">Quote/time: </w:t>
            </w:r>
            <w:sdt>
              <w:sdtPr>
                <w:rPr>
                  <w:b w:val="0"/>
                  <w:bCs/>
                  <w:color w:val="FF0000"/>
                </w:rPr>
                <w:alias w:val="case_0_item_1_quote"/>
                <w:tag w:val="case_0_item_1_quote"/>
                <w:id w:val="1053"/>
                <w:text w:multiLine="1"/>
              </w:sdtPr>
              <w:sdtEndPr>
                <w:rPr>
                  <w:b w:val="0"/>
                  <w:bCs/>
                  <w:color w:val="FF0000"/>
                </w:rPr>
              </w:sdtEndPr>
              <w:sdtContent>
                <w:r>
                  <w:rPr>
                    <w:rFonts w:ascii="Arial" w:hAnsi="Arial" w:eastAsia="Arial" w:cs="Arial"/>
                    <w:b w:val="0"/>
                    <w:bCs/>
                    <w:color w:val="FF0000"/>
                    <w:sz w:val="21"/>
                    <w:szCs w:val="21"/>
                  </w:rPr>
                  <w:t>___________</w:t>
                </w:r>
              </w:sdtContent>
            </w:sdt>
          </w:p>
          <w:p w14:paraId="6111EE4F">
            <w:pPr>
              <w:spacing w:after="30" w:line="246" w:lineRule="auto"/>
              <w:rPr>
                <w:b w:val="0"/>
                <w:bCs/>
                <w:color w:val="FF0000"/>
              </w:rPr>
            </w:pPr>
            <w:r>
              <w:rPr>
                <w:rFonts w:ascii="Arial" w:hAnsi="Arial" w:eastAsia="Arial" w:cs="Arial"/>
                <w:b w:val="0"/>
                <w:bCs/>
                <w:color w:val="FF0000"/>
                <w:sz w:val="21"/>
                <w:szCs w:val="21"/>
              </w:rPr>
              <w:t xml:space="preserve">Reason: </w:t>
            </w:r>
            <w:sdt>
              <w:sdtPr>
                <w:rPr>
                  <w:b w:val="0"/>
                  <w:bCs/>
                  <w:color w:val="FF0000"/>
                </w:rPr>
                <w:alias w:val="case_0_item_1_reason"/>
                <w:tag w:val="case_0_item_1_reason"/>
                <w:id w:val="1054"/>
                <w:text w:multiLine="1"/>
              </w:sdtPr>
              <w:sdtEndPr>
                <w:rPr>
                  <w:b w:val="0"/>
                  <w:bCs/>
                  <w:color w:val="FF0000"/>
                </w:rPr>
              </w:sdtEndPr>
              <w:sdtContent>
                <w:r>
                  <w:rPr>
                    <w:rFonts w:ascii="Arial" w:hAnsi="Arial" w:eastAsia="Arial" w:cs="Arial"/>
                    <w:b w:val="0"/>
                    <w:bCs/>
                    <w:color w:val="FF0000"/>
                    <w:sz w:val="21"/>
                    <w:szCs w:val="21"/>
                  </w:rPr>
                  <w:t>___________</w:t>
                </w:r>
              </w:sdtContent>
            </w:sdt>
          </w:p>
          <w:p w14:paraId="7024D29D">
            <w:pPr>
              <w:spacing w:after="30" w:line="246" w:lineRule="auto"/>
              <w:rPr>
                <w:b w:val="0"/>
                <w:bCs/>
                <w:color w:val="FF0000"/>
              </w:rPr>
            </w:pPr>
            <w:r>
              <w:rPr>
                <w:rFonts w:ascii="Arial" w:hAnsi="Arial" w:eastAsia="Arial" w:cs="Arial"/>
                <w:b w:val="0"/>
                <w:bCs/>
                <w:color w:val="FF0000"/>
                <w:sz w:val="21"/>
                <w:szCs w:val="21"/>
              </w:rPr>
              <w:t xml:space="preserve">Omission/correction: </w:t>
            </w:r>
            <w:sdt>
              <w:sdtPr>
                <w:rPr>
                  <w:b w:val="0"/>
                  <w:bCs/>
                  <w:color w:val="FF0000"/>
                </w:rPr>
                <w:alias w:val="case_0_item_1_missing"/>
                <w:tag w:val="case_0_item_1_missing"/>
                <w:id w:val="1055"/>
                <w:text w:multiLine="1"/>
              </w:sdtPr>
              <w:sdtEndPr>
                <w:rPr>
                  <w:b w:val="0"/>
                  <w:bCs/>
                  <w:color w:val="FF0000"/>
                </w:rPr>
              </w:sdtEndPr>
              <w:sdtContent>
                <w:r>
                  <w:rPr>
                    <w:rFonts w:ascii="Arial" w:hAnsi="Arial" w:eastAsia="Arial" w:cs="Arial"/>
                    <w:b w:val="0"/>
                    <w:bCs/>
                    <w:color w:val="FF0000"/>
                    <w:sz w:val="21"/>
                    <w:szCs w:val="21"/>
                  </w:rPr>
                  <w:t>___________</w:t>
                </w:r>
              </w:sdtContent>
            </w:sdt>
          </w:p>
        </w:tc>
      </w:tr>
      <w:tr w14:paraId="04890C3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3799" w:type="dxa"/>
            <w:shd w:val="clear" w:color="auto" w:fill="F4F6F8"/>
            <w:tcMar>
              <w:top w:w="100" w:type="dxa"/>
              <w:left w:w="100" w:type="dxa"/>
              <w:bottom w:w="100" w:type="dxa"/>
              <w:right w:w="100" w:type="dxa"/>
            </w:tcMar>
            <w:vAlign w:val="center"/>
          </w:tcPr>
          <w:p w14:paraId="520C38E2">
            <w:pPr>
              <w:spacing w:after="30" w:line="246" w:lineRule="auto"/>
              <w:rPr>
                <w:b w:val="0"/>
                <w:bCs/>
                <w:color w:val="FF0000"/>
              </w:rPr>
            </w:pPr>
            <w:r>
              <w:rPr>
                <w:rFonts w:ascii="Arial" w:hAnsi="Arial" w:eastAsia="Arial" w:cs="Arial"/>
                <w:b w:val="0"/>
                <w:bCs/>
                <w:color w:val="FF0000"/>
                <w:sz w:val="21"/>
                <w:szCs w:val="21"/>
              </w:rPr>
              <w:t>2 Drug interaction</w:t>
            </w:r>
            <w:r>
              <w:rPr>
                <w:rFonts w:ascii="Arial" w:hAnsi="Arial" w:eastAsia="Arial" w:cs="Arial"/>
                <w:b w:val="0"/>
                <w:bCs/>
                <w:color w:val="FF0000"/>
                <w:sz w:val="21"/>
                <w:szCs w:val="21"/>
              </w:rPr>
              <w:br w:type="textWrapping"/>
            </w:r>
            <w:r>
              <w:rPr>
                <w:rFonts w:ascii="Arial" w:hAnsi="Arial" w:eastAsia="Arial" w:cs="Arial"/>
                <w:b w:val="0"/>
                <w:bCs/>
                <w:color w:val="FF0000"/>
                <w:sz w:val="21"/>
                <w:szCs w:val="21"/>
              </w:rPr>
              <w:t>Recognises that itraconazole increases atorvastatin exposure and toxicity risk, and recommends appropriate action for this case.</w:t>
            </w:r>
            <w:r>
              <w:rPr>
                <w:rFonts w:ascii="Arial" w:hAnsi="Arial" w:eastAsia="Arial" w:cs="Arial"/>
                <w:b w:val="0"/>
                <w:bCs/>
                <w:color w:val="FF0000"/>
                <w:sz w:val="21"/>
                <w:szCs w:val="21"/>
              </w:rPr>
              <w:br w:type="textWrapping"/>
            </w:r>
            <w:r>
              <w:rPr>
                <w:rFonts w:ascii="Arial" w:hAnsi="Arial" w:eastAsia="Arial" w:cs="Arial"/>
                <w:b w:val="0"/>
                <w:bCs/>
                <w:color w:val="FF0000"/>
                <w:sz w:val="21"/>
                <w:szCs w:val="21"/>
              </w:rPr>
              <w:t>Original rule: identified only after an authorised prompt, maximum C+; still not identified after the prompt, automatic FAIL.</w:t>
            </w:r>
          </w:p>
        </w:tc>
        <w:tc>
          <w:tcPr>
            <w:tcW w:w="2477" w:type="dxa"/>
            <w:shd w:val="clear" w:color="auto" w:fill="F4F6F8"/>
            <w:tcMar>
              <w:top w:w="100" w:type="dxa"/>
              <w:left w:w="100" w:type="dxa"/>
              <w:bottom w:w="100" w:type="dxa"/>
              <w:right w:w="100" w:type="dxa"/>
            </w:tcMar>
            <w:vAlign w:val="center"/>
          </w:tcPr>
          <w:p w14:paraId="0C2E6812">
            <w:pPr>
              <w:spacing w:after="30" w:line="246" w:lineRule="auto"/>
              <w:rPr>
                <w:b w:val="0"/>
                <w:bCs/>
                <w:color w:val="FF0000"/>
              </w:rPr>
            </w:pPr>
            <w:sdt>
              <w:sdtPr>
                <w:rPr>
                  <w:b w:val="0"/>
                  <w:bCs/>
                  <w:color w:val="FF0000"/>
                </w:rPr>
                <w:alias w:val="case_0_item_2_status_0"/>
                <w:tag w:val="case_0_item_2_status_0"/>
                <w:id w:val="1056"/>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Meets  </w:t>
            </w:r>
            <w:r>
              <w:rPr>
                <w:b w:val="0"/>
                <w:bCs/>
                <w:color w:val="FF0000"/>
              </w:rPr>
              <w:br w:type="textWrapping"/>
            </w:r>
            <w:sdt>
              <w:sdtPr>
                <w:rPr>
                  <w:b w:val="0"/>
                  <w:bCs/>
                  <w:color w:val="FF0000"/>
                </w:rPr>
                <w:alias w:val="case_0_item_2_status_1"/>
                <w:tag w:val="case_0_item_2_status_1"/>
                <w:id w:val="1057"/>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Partly meets  </w:t>
            </w:r>
          </w:p>
          <w:p w14:paraId="5DD392F6">
            <w:pPr>
              <w:spacing w:after="30" w:line="246" w:lineRule="auto"/>
              <w:rPr>
                <w:b w:val="0"/>
                <w:bCs/>
                <w:color w:val="FF0000"/>
              </w:rPr>
            </w:pPr>
            <w:sdt>
              <w:sdtPr>
                <w:rPr>
                  <w:b w:val="0"/>
                  <w:bCs/>
                  <w:color w:val="FF0000"/>
                </w:rPr>
                <w:alias w:val="case_0_item_2_status_2"/>
                <w:tag w:val="case_0_item_2_status_2"/>
                <w:id w:val="1058"/>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Does not meet  </w:t>
            </w:r>
            <w:r>
              <w:rPr>
                <w:b w:val="0"/>
                <w:bCs/>
                <w:color w:val="FF0000"/>
              </w:rPr>
              <w:br w:type="textWrapping"/>
            </w:r>
            <w:sdt>
              <w:sdtPr>
                <w:rPr>
                  <w:b w:val="0"/>
                  <w:bCs/>
                  <w:color w:val="FF0000"/>
                </w:rPr>
                <w:alias w:val="case_0_item_2_status_3"/>
                <w:tag w:val="case_0_item_2_status_3"/>
                <w:id w:val="1059"/>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Not applicable  </w:t>
            </w:r>
          </w:p>
          <w:p w14:paraId="15063D65">
            <w:pPr>
              <w:spacing w:after="30" w:line="246" w:lineRule="auto"/>
              <w:rPr>
                <w:b w:val="0"/>
                <w:bCs/>
                <w:color w:val="FF0000"/>
              </w:rPr>
            </w:pPr>
            <w:sdt>
              <w:sdtPr>
                <w:rPr>
                  <w:b w:val="0"/>
                  <w:bCs/>
                  <w:color w:val="FF0000"/>
                </w:rPr>
                <w:alias w:val="case_0_item_2_status_4"/>
                <w:tag w:val="case_0_item_2_status_4"/>
                <w:id w:val="1060"/>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Cannot determine  </w:t>
            </w:r>
          </w:p>
          <w:p w14:paraId="5E642CF5">
            <w:pPr>
              <w:spacing w:after="30" w:line="246" w:lineRule="auto"/>
              <w:rPr>
                <w:b w:val="0"/>
                <w:bCs/>
                <w:color w:val="FF0000"/>
              </w:rPr>
            </w:pPr>
            <w:r>
              <w:rPr>
                <w:rFonts w:ascii="Arial" w:hAnsi="Arial" w:eastAsia="Arial" w:cs="Arial"/>
                <w:b w:val="0"/>
                <w:bCs/>
                <w:color w:val="FF0000"/>
                <w:sz w:val="21"/>
                <w:szCs w:val="21"/>
              </w:rPr>
              <w:t xml:space="preserve">Consequence: </w:t>
            </w:r>
            <w:sdt>
              <w:sdtPr>
                <w:rPr>
                  <w:b w:val="0"/>
                  <w:bCs/>
                  <w:color w:val="FF0000"/>
                </w:rPr>
                <w:alias w:val="case_0_item_2_consequence"/>
                <w:tag w:val="case_0_item_2_consequence"/>
                <w:id w:val="1061"/>
                <w:text w:multiLine="1"/>
              </w:sdtPr>
              <w:sdtEndPr>
                <w:rPr>
                  <w:b w:val="0"/>
                  <w:bCs/>
                  <w:color w:val="FF0000"/>
                </w:rPr>
              </w:sdtEndPr>
              <w:sdtContent>
                <w:r>
                  <w:rPr>
                    <w:rFonts w:ascii="Arial" w:hAnsi="Arial" w:eastAsia="Arial" w:cs="Arial"/>
                    <w:b w:val="0"/>
                    <w:bCs/>
                    <w:color w:val="FF0000"/>
                    <w:sz w:val="21"/>
                    <w:szCs w:val="21"/>
                  </w:rPr>
                  <w:t>____________</w:t>
                </w:r>
              </w:sdtContent>
            </w:sdt>
          </w:p>
          <w:p w14:paraId="634DAC5A">
            <w:pPr>
              <w:spacing w:after="30" w:line="246" w:lineRule="auto"/>
              <w:rPr>
                <w:b w:val="0"/>
                <w:bCs/>
                <w:color w:val="FF0000"/>
              </w:rPr>
            </w:pPr>
            <w:r>
              <w:rPr>
                <w:rFonts w:ascii="Arial" w:hAnsi="Arial" w:eastAsia="Arial" w:cs="Arial"/>
                <w:b w:val="0"/>
                <w:bCs/>
                <w:color w:val="FF0000"/>
                <w:sz w:val="21"/>
                <w:szCs w:val="21"/>
              </w:rPr>
              <w:t xml:space="preserve">Error: </w:t>
            </w:r>
            <w:sdt>
              <w:sdtPr>
                <w:rPr>
                  <w:b w:val="0"/>
                  <w:bCs/>
                  <w:color w:val="FF0000"/>
                </w:rPr>
                <w:alias w:val="case_0_item_2_history"/>
                <w:tag w:val="case_0_item_2_history"/>
                <w:id w:val="1062"/>
                <w:dropDownList>
                  <w:listItem w:displayText="Select" w:value="Select"/>
                  <w:listItem w:displayText="No error" w:value="No error"/>
                  <w:listItem w:displayText="Unresolved" w:value="Unresolved"/>
                  <w:listItem w:displayText="Corrected; history retained" w:value="Corrected; history retained"/>
                  <w:listItem w:displayText="Cannot determine" w:value="Cannot determine"/>
                </w:dropDownList>
              </w:sdtPr>
              <w:sdtEndPr>
                <w:rPr>
                  <w:b w:val="0"/>
                  <w:bCs/>
                  <w:color w:val="FF0000"/>
                </w:rPr>
              </w:sdtEndPr>
              <w:sdtContent>
                <w:r>
                  <w:rPr>
                    <w:rFonts w:ascii="Arial" w:hAnsi="Arial" w:eastAsia="Arial" w:cs="Arial"/>
                    <w:b w:val="0"/>
                    <w:bCs/>
                    <w:color w:val="FF0000"/>
                    <w:sz w:val="21"/>
                    <w:szCs w:val="21"/>
                  </w:rPr>
                  <w:t>Select</w:t>
                </w:r>
              </w:sdtContent>
            </w:sdt>
          </w:p>
          <w:p w14:paraId="0BDE8906">
            <w:pPr>
              <w:spacing w:after="30" w:line="246" w:lineRule="auto"/>
              <w:rPr>
                <w:b w:val="0"/>
                <w:bCs/>
                <w:color w:val="FF0000"/>
              </w:rPr>
            </w:pPr>
            <w:r>
              <w:rPr>
                <w:rFonts w:ascii="Arial" w:hAnsi="Arial" w:eastAsia="Arial" w:cs="Arial"/>
                <w:b w:val="0"/>
                <w:bCs/>
                <w:color w:val="FF0000"/>
                <w:sz w:val="21"/>
                <w:szCs w:val="21"/>
              </w:rPr>
              <w:t xml:space="preserve">Review: </w:t>
            </w:r>
            <w:sdt>
              <w:sdtPr>
                <w:rPr>
                  <w:b w:val="0"/>
                  <w:bCs/>
                  <w:color w:val="FF0000"/>
                </w:rPr>
                <w:alias w:val="case_0_item_2_review"/>
                <w:tag w:val="case_0_item_2_review"/>
                <w:id w:val="1063"/>
                <w:dropDownList>
                  <w:listItem w:displayText="Select" w:value="Select"/>
                  <w:listItem w:displayText="Not required" w:value="Not required"/>
                  <w:listItem w:displayText="Required" w:value="Required"/>
                </w:dropDownList>
              </w:sdtPr>
              <w:sdtEndPr>
                <w:rPr>
                  <w:b w:val="0"/>
                  <w:bCs/>
                  <w:color w:val="FF0000"/>
                </w:rPr>
              </w:sdtEndPr>
              <w:sdtContent>
                <w:r>
                  <w:rPr>
                    <w:rFonts w:ascii="Arial" w:hAnsi="Arial" w:eastAsia="Arial" w:cs="Arial"/>
                    <w:b w:val="0"/>
                    <w:bCs/>
                    <w:color w:val="FF0000"/>
                    <w:sz w:val="21"/>
                    <w:szCs w:val="21"/>
                  </w:rPr>
                  <w:t>Select</w:t>
                </w:r>
              </w:sdtContent>
            </w:sdt>
          </w:p>
        </w:tc>
        <w:tc>
          <w:tcPr>
            <w:tcW w:w="3083" w:type="dxa"/>
            <w:shd w:val="clear" w:color="auto" w:fill="F4F6F8"/>
            <w:tcMar>
              <w:top w:w="100" w:type="dxa"/>
              <w:left w:w="100" w:type="dxa"/>
              <w:bottom w:w="100" w:type="dxa"/>
              <w:right w:w="100" w:type="dxa"/>
            </w:tcMar>
            <w:vAlign w:val="center"/>
          </w:tcPr>
          <w:p w14:paraId="6E35A720">
            <w:pPr>
              <w:spacing w:after="30" w:line="246" w:lineRule="auto"/>
              <w:rPr>
                <w:b w:val="0"/>
                <w:bCs/>
                <w:color w:val="FF0000"/>
              </w:rPr>
            </w:pPr>
            <w:r>
              <w:rPr>
                <w:rFonts w:ascii="Arial" w:hAnsi="Arial" w:eastAsia="Arial" w:cs="Arial"/>
                <w:b w:val="0"/>
                <w:bCs/>
                <w:color w:val="FF0000"/>
                <w:sz w:val="21"/>
                <w:szCs w:val="21"/>
              </w:rPr>
              <w:t xml:space="preserve">Quote/time: </w:t>
            </w:r>
            <w:sdt>
              <w:sdtPr>
                <w:rPr>
                  <w:b w:val="0"/>
                  <w:bCs/>
                  <w:color w:val="FF0000"/>
                </w:rPr>
                <w:alias w:val="case_0_item_2_quote"/>
                <w:tag w:val="case_0_item_2_quote"/>
                <w:id w:val="1064"/>
                <w:text w:multiLine="1"/>
              </w:sdtPr>
              <w:sdtEndPr>
                <w:rPr>
                  <w:b w:val="0"/>
                  <w:bCs/>
                  <w:color w:val="FF0000"/>
                </w:rPr>
              </w:sdtEndPr>
              <w:sdtContent>
                <w:r>
                  <w:rPr>
                    <w:rFonts w:ascii="Arial" w:hAnsi="Arial" w:eastAsia="Arial" w:cs="Arial"/>
                    <w:b w:val="0"/>
                    <w:bCs/>
                    <w:color w:val="FF0000"/>
                    <w:sz w:val="21"/>
                    <w:szCs w:val="21"/>
                  </w:rPr>
                  <w:t>___________</w:t>
                </w:r>
              </w:sdtContent>
            </w:sdt>
          </w:p>
          <w:p w14:paraId="3B927B50">
            <w:pPr>
              <w:spacing w:after="30" w:line="246" w:lineRule="auto"/>
              <w:rPr>
                <w:b w:val="0"/>
                <w:bCs/>
                <w:color w:val="FF0000"/>
              </w:rPr>
            </w:pPr>
            <w:r>
              <w:rPr>
                <w:rFonts w:ascii="Arial" w:hAnsi="Arial" w:eastAsia="Arial" w:cs="Arial"/>
                <w:b w:val="0"/>
                <w:bCs/>
                <w:color w:val="FF0000"/>
                <w:sz w:val="21"/>
                <w:szCs w:val="21"/>
              </w:rPr>
              <w:t xml:space="preserve">Reason: </w:t>
            </w:r>
            <w:sdt>
              <w:sdtPr>
                <w:rPr>
                  <w:b w:val="0"/>
                  <w:bCs/>
                  <w:color w:val="FF0000"/>
                </w:rPr>
                <w:alias w:val="case_0_item_2_reason"/>
                <w:tag w:val="case_0_item_2_reason"/>
                <w:id w:val="1065"/>
                <w:text w:multiLine="1"/>
              </w:sdtPr>
              <w:sdtEndPr>
                <w:rPr>
                  <w:b w:val="0"/>
                  <w:bCs/>
                  <w:color w:val="FF0000"/>
                </w:rPr>
              </w:sdtEndPr>
              <w:sdtContent>
                <w:r>
                  <w:rPr>
                    <w:rFonts w:ascii="Arial" w:hAnsi="Arial" w:eastAsia="Arial" w:cs="Arial"/>
                    <w:b w:val="0"/>
                    <w:bCs/>
                    <w:color w:val="FF0000"/>
                    <w:sz w:val="21"/>
                    <w:szCs w:val="21"/>
                  </w:rPr>
                  <w:t>___________</w:t>
                </w:r>
              </w:sdtContent>
            </w:sdt>
          </w:p>
          <w:p w14:paraId="2AD40B1E">
            <w:pPr>
              <w:spacing w:after="30" w:line="246" w:lineRule="auto"/>
              <w:rPr>
                <w:b w:val="0"/>
                <w:bCs/>
                <w:color w:val="FF0000"/>
              </w:rPr>
            </w:pPr>
            <w:r>
              <w:rPr>
                <w:rFonts w:ascii="Arial" w:hAnsi="Arial" w:eastAsia="Arial" w:cs="Arial"/>
                <w:b w:val="0"/>
                <w:bCs/>
                <w:color w:val="FF0000"/>
                <w:sz w:val="21"/>
                <w:szCs w:val="21"/>
              </w:rPr>
              <w:t xml:space="preserve">Omission/correction: </w:t>
            </w:r>
            <w:sdt>
              <w:sdtPr>
                <w:rPr>
                  <w:b w:val="0"/>
                  <w:bCs/>
                  <w:color w:val="FF0000"/>
                </w:rPr>
                <w:alias w:val="case_0_item_2_missing"/>
                <w:tag w:val="case_0_item_2_missing"/>
                <w:id w:val="1066"/>
                <w:text w:multiLine="1"/>
              </w:sdtPr>
              <w:sdtEndPr>
                <w:rPr>
                  <w:b w:val="0"/>
                  <w:bCs/>
                  <w:color w:val="FF0000"/>
                </w:rPr>
              </w:sdtEndPr>
              <w:sdtContent>
                <w:r>
                  <w:rPr>
                    <w:rFonts w:ascii="Arial" w:hAnsi="Arial" w:eastAsia="Arial" w:cs="Arial"/>
                    <w:b w:val="0"/>
                    <w:bCs/>
                    <w:color w:val="FF0000"/>
                    <w:sz w:val="21"/>
                    <w:szCs w:val="21"/>
                  </w:rPr>
                  <w:t>___________</w:t>
                </w:r>
              </w:sdtContent>
            </w:sdt>
          </w:p>
        </w:tc>
      </w:tr>
      <w:tr w14:paraId="7223D90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3799" w:type="dxa"/>
            <w:shd w:val="clear" w:color="auto" w:fill="FFFFFF"/>
            <w:tcMar>
              <w:top w:w="100" w:type="dxa"/>
              <w:left w:w="100" w:type="dxa"/>
              <w:bottom w:w="100" w:type="dxa"/>
              <w:right w:w="100" w:type="dxa"/>
            </w:tcMar>
            <w:vAlign w:val="center"/>
          </w:tcPr>
          <w:p w14:paraId="7A51412B">
            <w:pPr>
              <w:spacing w:after="30" w:line="246" w:lineRule="auto"/>
              <w:rPr>
                <w:b w:val="0"/>
                <w:bCs/>
                <w:color w:val="FF0000"/>
              </w:rPr>
            </w:pPr>
            <w:r>
              <w:rPr>
                <w:rFonts w:ascii="Arial" w:hAnsi="Arial" w:eastAsia="Arial" w:cs="Arial"/>
                <w:b w:val="0"/>
                <w:bCs/>
                <w:color w:val="FF0000"/>
                <w:sz w:val="21"/>
                <w:szCs w:val="21"/>
              </w:rPr>
              <w:t>3 Alternative treatment</w:t>
            </w:r>
            <w:r>
              <w:rPr>
                <w:rFonts w:ascii="Arial" w:hAnsi="Arial" w:eastAsia="Arial" w:cs="Arial"/>
                <w:b w:val="0"/>
                <w:bCs/>
                <w:color w:val="FF0000"/>
                <w:sz w:val="21"/>
                <w:szCs w:val="21"/>
              </w:rPr>
              <w:br w:type="textWrapping"/>
            </w:r>
            <w:r>
              <w:rPr>
                <w:rFonts w:ascii="Arial" w:hAnsi="Arial" w:eastAsia="Arial" w:cs="Arial"/>
                <w:b w:val="0"/>
                <w:bCs/>
                <w:color w:val="FF0000"/>
                <w:sz w:val="21"/>
                <w:szCs w:val="21"/>
              </w:rPr>
              <w:t>Proposes the station-approved terbinafine regimen, without presenting a treatment unsuitable for this patient as an appropriate alternative.</w:t>
            </w:r>
            <w:r>
              <w:rPr>
                <w:rFonts w:ascii="Arial" w:hAnsi="Arial" w:eastAsia="Arial" w:cs="Arial"/>
                <w:b w:val="0"/>
                <w:bCs/>
                <w:color w:val="FF0000"/>
                <w:sz w:val="21"/>
                <w:szCs w:val="21"/>
              </w:rPr>
              <w:br w:type="textWrapping"/>
            </w:r>
            <w:r>
              <w:rPr>
                <w:rFonts w:ascii="Arial" w:hAnsi="Arial" w:eastAsia="Arial" w:cs="Arial"/>
                <w:b w:val="0"/>
                <w:bCs/>
                <w:color w:val="FF0000"/>
                <w:sz w:val="21"/>
                <w:szCs w:val="21"/>
              </w:rPr>
              <w:t>Original rule: terbinafine not proposed, maximum B− under the original rubric.</w:t>
            </w:r>
          </w:p>
        </w:tc>
        <w:tc>
          <w:tcPr>
            <w:tcW w:w="2477" w:type="dxa"/>
            <w:shd w:val="clear" w:color="auto" w:fill="FFFFFF"/>
            <w:tcMar>
              <w:top w:w="100" w:type="dxa"/>
              <w:left w:w="100" w:type="dxa"/>
              <w:bottom w:w="100" w:type="dxa"/>
              <w:right w:w="100" w:type="dxa"/>
            </w:tcMar>
            <w:vAlign w:val="center"/>
          </w:tcPr>
          <w:p w14:paraId="4302BDA8">
            <w:pPr>
              <w:spacing w:after="30" w:line="246" w:lineRule="auto"/>
              <w:rPr>
                <w:b w:val="0"/>
                <w:bCs/>
                <w:color w:val="FF0000"/>
              </w:rPr>
            </w:pPr>
            <w:sdt>
              <w:sdtPr>
                <w:rPr>
                  <w:b w:val="0"/>
                  <w:bCs/>
                  <w:color w:val="FF0000"/>
                </w:rPr>
                <w:alias w:val="case_0_item_3_status_0"/>
                <w:tag w:val="case_0_item_3_status_0"/>
                <w:id w:val="1067"/>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Meets  </w:t>
            </w:r>
            <w:r>
              <w:rPr>
                <w:b w:val="0"/>
                <w:bCs/>
                <w:color w:val="FF0000"/>
              </w:rPr>
              <w:br w:type="textWrapping"/>
            </w:r>
            <w:sdt>
              <w:sdtPr>
                <w:rPr>
                  <w:b w:val="0"/>
                  <w:bCs/>
                  <w:color w:val="FF0000"/>
                </w:rPr>
                <w:alias w:val="case_0_item_3_status_1"/>
                <w:tag w:val="case_0_item_3_status_1"/>
                <w:id w:val="1068"/>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Partly meets  </w:t>
            </w:r>
          </w:p>
          <w:p w14:paraId="7C3E0874">
            <w:pPr>
              <w:spacing w:after="30" w:line="246" w:lineRule="auto"/>
              <w:rPr>
                <w:b w:val="0"/>
                <w:bCs/>
                <w:color w:val="FF0000"/>
              </w:rPr>
            </w:pPr>
            <w:sdt>
              <w:sdtPr>
                <w:rPr>
                  <w:b w:val="0"/>
                  <w:bCs/>
                  <w:color w:val="FF0000"/>
                </w:rPr>
                <w:alias w:val="case_0_item_3_status_2"/>
                <w:tag w:val="case_0_item_3_status_2"/>
                <w:id w:val="1069"/>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Does not meet  </w:t>
            </w:r>
            <w:r>
              <w:rPr>
                <w:b w:val="0"/>
                <w:bCs/>
                <w:color w:val="FF0000"/>
              </w:rPr>
              <w:br w:type="textWrapping"/>
            </w:r>
            <w:sdt>
              <w:sdtPr>
                <w:rPr>
                  <w:b w:val="0"/>
                  <w:bCs/>
                  <w:color w:val="FF0000"/>
                </w:rPr>
                <w:alias w:val="case_0_item_3_status_3"/>
                <w:tag w:val="case_0_item_3_status_3"/>
                <w:id w:val="1070"/>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Not applicable  </w:t>
            </w:r>
          </w:p>
          <w:p w14:paraId="622B4068">
            <w:pPr>
              <w:spacing w:after="30" w:line="246" w:lineRule="auto"/>
              <w:rPr>
                <w:b w:val="0"/>
                <w:bCs/>
                <w:color w:val="FF0000"/>
              </w:rPr>
            </w:pPr>
            <w:sdt>
              <w:sdtPr>
                <w:rPr>
                  <w:b w:val="0"/>
                  <w:bCs/>
                  <w:color w:val="FF0000"/>
                </w:rPr>
                <w:alias w:val="case_0_item_3_status_4"/>
                <w:tag w:val="case_0_item_3_status_4"/>
                <w:id w:val="1071"/>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Cannot determine  </w:t>
            </w:r>
          </w:p>
          <w:p w14:paraId="0968E949">
            <w:pPr>
              <w:spacing w:after="30" w:line="246" w:lineRule="auto"/>
              <w:rPr>
                <w:b w:val="0"/>
                <w:bCs/>
                <w:color w:val="FF0000"/>
              </w:rPr>
            </w:pPr>
            <w:r>
              <w:rPr>
                <w:rFonts w:ascii="Arial" w:hAnsi="Arial" w:eastAsia="Arial" w:cs="Arial"/>
                <w:b w:val="0"/>
                <w:bCs/>
                <w:color w:val="FF0000"/>
                <w:sz w:val="21"/>
                <w:szCs w:val="21"/>
              </w:rPr>
              <w:t xml:space="preserve">Consequence: </w:t>
            </w:r>
            <w:sdt>
              <w:sdtPr>
                <w:rPr>
                  <w:b w:val="0"/>
                  <w:bCs/>
                  <w:color w:val="FF0000"/>
                </w:rPr>
                <w:alias w:val="case_0_item_3_consequence"/>
                <w:tag w:val="case_0_item_3_consequence"/>
                <w:id w:val="1072"/>
                <w:text w:multiLine="1"/>
              </w:sdtPr>
              <w:sdtEndPr>
                <w:rPr>
                  <w:b w:val="0"/>
                  <w:bCs/>
                  <w:color w:val="FF0000"/>
                </w:rPr>
              </w:sdtEndPr>
              <w:sdtContent>
                <w:r>
                  <w:rPr>
                    <w:rFonts w:ascii="Arial" w:hAnsi="Arial" w:eastAsia="Arial" w:cs="Arial"/>
                    <w:b w:val="0"/>
                    <w:bCs/>
                    <w:color w:val="FF0000"/>
                    <w:sz w:val="21"/>
                    <w:szCs w:val="21"/>
                  </w:rPr>
                  <w:t>____________</w:t>
                </w:r>
              </w:sdtContent>
            </w:sdt>
          </w:p>
          <w:p w14:paraId="7B9179F6">
            <w:pPr>
              <w:spacing w:after="30" w:line="246" w:lineRule="auto"/>
              <w:rPr>
                <w:b w:val="0"/>
                <w:bCs/>
                <w:color w:val="FF0000"/>
              </w:rPr>
            </w:pPr>
            <w:r>
              <w:rPr>
                <w:rFonts w:ascii="Arial" w:hAnsi="Arial" w:eastAsia="Arial" w:cs="Arial"/>
                <w:b w:val="0"/>
                <w:bCs/>
                <w:color w:val="FF0000"/>
                <w:sz w:val="21"/>
                <w:szCs w:val="21"/>
              </w:rPr>
              <w:t xml:space="preserve">Error: </w:t>
            </w:r>
            <w:sdt>
              <w:sdtPr>
                <w:rPr>
                  <w:b w:val="0"/>
                  <w:bCs/>
                  <w:color w:val="FF0000"/>
                </w:rPr>
                <w:alias w:val="case_0_item_3_history"/>
                <w:tag w:val="case_0_item_3_history"/>
                <w:id w:val="1073"/>
                <w:dropDownList>
                  <w:listItem w:displayText="Select" w:value="Select"/>
                  <w:listItem w:displayText="No error" w:value="No error"/>
                  <w:listItem w:displayText="Unresolved" w:value="Unresolved"/>
                  <w:listItem w:displayText="Corrected; history retained" w:value="Corrected; history retained"/>
                  <w:listItem w:displayText="Cannot determine" w:value="Cannot determine"/>
                </w:dropDownList>
              </w:sdtPr>
              <w:sdtEndPr>
                <w:rPr>
                  <w:b w:val="0"/>
                  <w:bCs/>
                  <w:color w:val="FF0000"/>
                </w:rPr>
              </w:sdtEndPr>
              <w:sdtContent>
                <w:r>
                  <w:rPr>
                    <w:rFonts w:ascii="Arial" w:hAnsi="Arial" w:eastAsia="Arial" w:cs="Arial"/>
                    <w:b w:val="0"/>
                    <w:bCs/>
                    <w:color w:val="FF0000"/>
                    <w:sz w:val="21"/>
                    <w:szCs w:val="21"/>
                  </w:rPr>
                  <w:t>Select</w:t>
                </w:r>
              </w:sdtContent>
            </w:sdt>
          </w:p>
          <w:p w14:paraId="46D0F1E8">
            <w:pPr>
              <w:spacing w:after="30" w:line="246" w:lineRule="auto"/>
              <w:rPr>
                <w:b w:val="0"/>
                <w:bCs/>
                <w:color w:val="FF0000"/>
              </w:rPr>
            </w:pPr>
            <w:r>
              <w:rPr>
                <w:rFonts w:ascii="Arial" w:hAnsi="Arial" w:eastAsia="Arial" w:cs="Arial"/>
                <w:b w:val="0"/>
                <w:bCs/>
                <w:color w:val="FF0000"/>
                <w:sz w:val="21"/>
                <w:szCs w:val="21"/>
              </w:rPr>
              <w:t xml:space="preserve">Review: </w:t>
            </w:r>
            <w:sdt>
              <w:sdtPr>
                <w:rPr>
                  <w:b w:val="0"/>
                  <w:bCs/>
                  <w:color w:val="FF0000"/>
                </w:rPr>
                <w:alias w:val="case_0_item_3_review"/>
                <w:tag w:val="case_0_item_3_review"/>
                <w:id w:val="1074"/>
                <w:dropDownList>
                  <w:listItem w:displayText="Select" w:value="Select"/>
                  <w:listItem w:displayText="Not required" w:value="Not required"/>
                  <w:listItem w:displayText="Required" w:value="Required"/>
                </w:dropDownList>
              </w:sdtPr>
              <w:sdtEndPr>
                <w:rPr>
                  <w:b w:val="0"/>
                  <w:bCs/>
                  <w:color w:val="FF0000"/>
                </w:rPr>
              </w:sdtEndPr>
              <w:sdtContent>
                <w:r>
                  <w:rPr>
                    <w:rFonts w:ascii="Arial" w:hAnsi="Arial" w:eastAsia="Arial" w:cs="Arial"/>
                    <w:b w:val="0"/>
                    <w:bCs/>
                    <w:color w:val="FF0000"/>
                    <w:sz w:val="21"/>
                    <w:szCs w:val="21"/>
                  </w:rPr>
                  <w:t>Select</w:t>
                </w:r>
              </w:sdtContent>
            </w:sdt>
          </w:p>
        </w:tc>
        <w:tc>
          <w:tcPr>
            <w:tcW w:w="3083" w:type="dxa"/>
            <w:shd w:val="clear" w:color="auto" w:fill="FFFFFF"/>
            <w:tcMar>
              <w:top w:w="100" w:type="dxa"/>
              <w:left w:w="100" w:type="dxa"/>
              <w:bottom w:w="100" w:type="dxa"/>
              <w:right w:w="100" w:type="dxa"/>
            </w:tcMar>
            <w:vAlign w:val="center"/>
          </w:tcPr>
          <w:p w14:paraId="7C4789FE">
            <w:pPr>
              <w:spacing w:after="30" w:line="246" w:lineRule="auto"/>
              <w:rPr>
                <w:b w:val="0"/>
                <w:bCs/>
                <w:color w:val="FF0000"/>
              </w:rPr>
            </w:pPr>
            <w:r>
              <w:rPr>
                <w:rFonts w:ascii="Arial" w:hAnsi="Arial" w:eastAsia="Arial" w:cs="Arial"/>
                <w:b w:val="0"/>
                <w:bCs/>
                <w:color w:val="FF0000"/>
                <w:sz w:val="21"/>
                <w:szCs w:val="21"/>
              </w:rPr>
              <w:t xml:space="preserve">Quote/time: </w:t>
            </w:r>
            <w:sdt>
              <w:sdtPr>
                <w:rPr>
                  <w:b w:val="0"/>
                  <w:bCs/>
                  <w:color w:val="FF0000"/>
                </w:rPr>
                <w:alias w:val="case_0_item_3_quote"/>
                <w:tag w:val="case_0_item_3_quote"/>
                <w:id w:val="1075"/>
                <w:text w:multiLine="1"/>
              </w:sdtPr>
              <w:sdtEndPr>
                <w:rPr>
                  <w:b w:val="0"/>
                  <w:bCs/>
                  <w:color w:val="FF0000"/>
                </w:rPr>
              </w:sdtEndPr>
              <w:sdtContent>
                <w:r>
                  <w:rPr>
                    <w:rFonts w:ascii="Arial" w:hAnsi="Arial" w:eastAsia="Arial" w:cs="Arial"/>
                    <w:b w:val="0"/>
                    <w:bCs/>
                    <w:color w:val="FF0000"/>
                    <w:sz w:val="21"/>
                    <w:szCs w:val="21"/>
                  </w:rPr>
                  <w:t>___________</w:t>
                </w:r>
              </w:sdtContent>
            </w:sdt>
          </w:p>
          <w:p w14:paraId="30F65CB1">
            <w:pPr>
              <w:spacing w:after="30" w:line="246" w:lineRule="auto"/>
              <w:rPr>
                <w:b w:val="0"/>
                <w:bCs/>
                <w:color w:val="FF0000"/>
              </w:rPr>
            </w:pPr>
            <w:r>
              <w:rPr>
                <w:rFonts w:ascii="Arial" w:hAnsi="Arial" w:eastAsia="Arial" w:cs="Arial"/>
                <w:b w:val="0"/>
                <w:bCs/>
                <w:color w:val="FF0000"/>
                <w:sz w:val="21"/>
                <w:szCs w:val="21"/>
              </w:rPr>
              <w:t xml:space="preserve">Reason: </w:t>
            </w:r>
            <w:sdt>
              <w:sdtPr>
                <w:rPr>
                  <w:b w:val="0"/>
                  <w:bCs/>
                  <w:color w:val="FF0000"/>
                </w:rPr>
                <w:alias w:val="case_0_item_3_reason"/>
                <w:tag w:val="case_0_item_3_reason"/>
                <w:id w:val="1076"/>
                <w:text w:multiLine="1"/>
              </w:sdtPr>
              <w:sdtEndPr>
                <w:rPr>
                  <w:b w:val="0"/>
                  <w:bCs/>
                  <w:color w:val="FF0000"/>
                </w:rPr>
              </w:sdtEndPr>
              <w:sdtContent>
                <w:r>
                  <w:rPr>
                    <w:rFonts w:ascii="Arial" w:hAnsi="Arial" w:eastAsia="Arial" w:cs="Arial"/>
                    <w:b w:val="0"/>
                    <w:bCs/>
                    <w:color w:val="FF0000"/>
                    <w:sz w:val="21"/>
                    <w:szCs w:val="21"/>
                  </w:rPr>
                  <w:t>___________</w:t>
                </w:r>
              </w:sdtContent>
            </w:sdt>
          </w:p>
          <w:p w14:paraId="71BBBA1A">
            <w:pPr>
              <w:spacing w:after="30" w:line="246" w:lineRule="auto"/>
              <w:rPr>
                <w:b w:val="0"/>
                <w:bCs/>
                <w:color w:val="FF0000"/>
              </w:rPr>
            </w:pPr>
            <w:r>
              <w:rPr>
                <w:rFonts w:ascii="Arial" w:hAnsi="Arial" w:eastAsia="Arial" w:cs="Arial"/>
                <w:b w:val="0"/>
                <w:bCs/>
                <w:color w:val="FF0000"/>
                <w:sz w:val="21"/>
                <w:szCs w:val="21"/>
              </w:rPr>
              <w:t xml:space="preserve">Omission/correction: </w:t>
            </w:r>
            <w:sdt>
              <w:sdtPr>
                <w:rPr>
                  <w:b w:val="0"/>
                  <w:bCs/>
                  <w:color w:val="FF0000"/>
                </w:rPr>
                <w:alias w:val="case_0_item_3_missing"/>
                <w:tag w:val="case_0_item_3_missing"/>
                <w:id w:val="1077"/>
                <w:text w:multiLine="1"/>
              </w:sdtPr>
              <w:sdtEndPr>
                <w:rPr>
                  <w:b w:val="0"/>
                  <w:bCs/>
                  <w:color w:val="FF0000"/>
                </w:rPr>
              </w:sdtEndPr>
              <w:sdtContent>
                <w:r>
                  <w:rPr>
                    <w:rFonts w:ascii="Arial" w:hAnsi="Arial" w:eastAsia="Arial" w:cs="Arial"/>
                    <w:b w:val="0"/>
                    <w:bCs/>
                    <w:color w:val="FF0000"/>
                    <w:sz w:val="21"/>
                    <w:szCs w:val="21"/>
                  </w:rPr>
                  <w:t>___________</w:t>
                </w:r>
              </w:sdtContent>
            </w:sdt>
          </w:p>
        </w:tc>
      </w:tr>
      <w:tr w14:paraId="0A797C6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3799" w:type="dxa"/>
            <w:shd w:val="clear" w:color="auto" w:fill="F4F6F8"/>
            <w:tcMar>
              <w:top w:w="100" w:type="dxa"/>
              <w:left w:w="100" w:type="dxa"/>
              <w:bottom w:w="100" w:type="dxa"/>
              <w:right w:w="100" w:type="dxa"/>
            </w:tcMar>
            <w:vAlign w:val="center"/>
          </w:tcPr>
          <w:p w14:paraId="715CAA8E">
            <w:pPr>
              <w:spacing w:after="30" w:line="246" w:lineRule="auto"/>
              <w:rPr>
                <w:b w:val="0"/>
                <w:bCs/>
                <w:color w:val="FF0000"/>
              </w:rPr>
            </w:pPr>
            <w:r>
              <w:rPr>
                <w:rFonts w:ascii="Arial" w:hAnsi="Arial" w:eastAsia="Arial" w:cs="Arial"/>
                <w:b w:val="0"/>
                <w:bCs/>
                <w:color w:val="FF0000"/>
                <w:sz w:val="21"/>
                <w:szCs w:val="21"/>
              </w:rPr>
              <w:t>4 Dose and duration</w:t>
            </w:r>
            <w:r>
              <w:rPr>
                <w:rFonts w:ascii="Arial" w:hAnsi="Arial" w:eastAsia="Arial" w:cs="Arial"/>
                <w:b w:val="0"/>
                <w:bCs/>
                <w:color w:val="FF0000"/>
                <w:sz w:val="21"/>
                <w:szCs w:val="21"/>
              </w:rPr>
              <w:br w:type="textWrapping"/>
            </w:r>
            <w:r>
              <w:rPr>
                <w:rFonts w:ascii="Arial" w:hAnsi="Arial" w:eastAsia="Arial" w:cs="Arial"/>
                <w:b w:val="0"/>
                <w:bCs/>
                <w:color w:val="FF0000"/>
                <w:sz w:val="21"/>
                <w:szCs w:val="21"/>
              </w:rPr>
              <w:t>For this patient's circumstances: terbinafine 125 mg orally once daily for 12 weeks.</w:t>
            </w:r>
            <w:r>
              <w:rPr>
                <w:rFonts w:ascii="Arial" w:hAnsi="Arial" w:eastAsia="Arial" w:cs="Arial"/>
                <w:b w:val="0"/>
                <w:bCs/>
                <w:color w:val="FF0000"/>
                <w:sz w:val="21"/>
                <w:szCs w:val="21"/>
              </w:rPr>
              <w:br w:type="textWrapping"/>
            </w:r>
            <w:r>
              <w:rPr>
                <w:rFonts w:ascii="Arial" w:hAnsi="Arial" w:eastAsia="Arial" w:cs="Arial"/>
                <w:b w:val="0"/>
                <w:bCs/>
                <w:color w:val="FF0000"/>
                <w:sz w:val="21"/>
                <w:szCs w:val="21"/>
              </w:rPr>
              <w:t>Original rule: incorrect dose or duration, automatic FAIL under the original rubric.</w:t>
            </w:r>
          </w:p>
        </w:tc>
        <w:tc>
          <w:tcPr>
            <w:tcW w:w="2477" w:type="dxa"/>
            <w:shd w:val="clear" w:color="auto" w:fill="F4F6F8"/>
            <w:tcMar>
              <w:top w:w="100" w:type="dxa"/>
              <w:left w:w="100" w:type="dxa"/>
              <w:bottom w:w="100" w:type="dxa"/>
              <w:right w:w="100" w:type="dxa"/>
            </w:tcMar>
            <w:vAlign w:val="center"/>
          </w:tcPr>
          <w:p w14:paraId="33D8E256">
            <w:pPr>
              <w:spacing w:after="30" w:line="246" w:lineRule="auto"/>
              <w:rPr>
                <w:b w:val="0"/>
                <w:bCs/>
                <w:color w:val="FF0000"/>
              </w:rPr>
            </w:pPr>
            <w:sdt>
              <w:sdtPr>
                <w:rPr>
                  <w:b w:val="0"/>
                  <w:bCs/>
                  <w:color w:val="FF0000"/>
                </w:rPr>
                <w:alias w:val="case_0_item_4_status_0"/>
                <w:tag w:val="case_0_item_4_status_0"/>
                <w:id w:val="1078"/>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Meets  </w:t>
            </w:r>
            <w:r>
              <w:rPr>
                <w:b w:val="0"/>
                <w:bCs/>
                <w:color w:val="FF0000"/>
              </w:rPr>
              <w:br w:type="textWrapping"/>
            </w:r>
            <w:sdt>
              <w:sdtPr>
                <w:rPr>
                  <w:b w:val="0"/>
                  <w:bCs/>
                  <w:color w:val="FF0000"/>
                </w:rPr>
                <w:alias w:val="case_0_item_4_status_1"/>
                <w:tag w:val="case_0_item_4_status_1"/>
                <w:id w:val="1079"/>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Partly meets  </w:t>
            </w:r>
          </w:p>
          <w:p w14:paraId="757DFACD">
            <w:pPr>
              <w:spacing w:after="30" w:line="246" w:lineRule="auto"/>
              <w:rPr>
                <w:b w:val="0"/>
                <w:bCs/>
                <w:color w:val="FF0000"/>
              </w:rPr>
            </w:pPr>
            <w:sdt>
              <w:sdtPr>
                <w:rPr>
                  <w:b w:val="0"/>
                  <w:bCs/>
                  <w:color w:val="FF0000"/>
                </w:rPr>
                <w:alias w:val="case_0_item_4_status_2"/>
                <w:tag w:val="case_0_item_4_status_2"/>
                <w:id w:val="1080"/>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Does not meet  </w:t>
            </w:r>
            <w:r>
              <w:rPr>
                <w:b w:val="0"/>
                <w:bCs/>
                <w:color w:val="FF0000"/>
              </w:rPr>
              <w:br w:type="textWrapping"/>
            </w:r>
            <w:sdt>
              <w:sdtPr>
                <w:rPr>
                  <w:b w:val="0"/>
                  <w:bCs/>
                  <w:color w:val="FF0000"/>
                </w:rPr>
                <w:alias w:val="case_0_item_4_status_3"/>
                <w:tag w:val="case_0_item_4_status_3"/>
                <w:id w:val="1081"/>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Not applicable  </w:t>
            </w:r>
          </w:p>
          <w:p w14:paraId="22F136F5">
            <w:pPr>
              <w:spacing w:after="30" w:line="246" w:lineRule="auto"/>
              <w:rPr>
                <w:b w:val="0"/>
                <w:bCs/>
                <w:color w:val="FF0000"/>
              </w:rPr>
            </w:pPr>
            <w:sdt>
              <w:sdtPr>
                <w:rPr>
                  <w:b w:val="0"/>
                  <w:bCs/>
                  <w:color w:val="FF0000"/>
                </w:rPr>
                <w:alias w:val="case_0_item_4_status_4"/>
                <w:tag w:val="case_0_item_4_status_4"/>
                <w:id w:val="1082"/>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Cannot determine  </w:t>
            </w:r>
          </w:p>
          <w:p w14:paraId="5867AE04">
            <w:pPr>
              <w:spacing w:after="30" w:line="246" w:lineRule="auto"/>
              <w:rPr>
                <w:b w:val="0"/>
                <w:bCs/>
                <w:color w:val="FF0000"/>
              </w:rPr>
            </w:pPr>
            <w:r>
              <w:rPr>
                <w:rFonts w:ascii="Arial" w:hAnsi="Arial" w:eastAsia="Arial" w:cs="Arial"/>
                <w:b w:val="0"/>
                <w:bCs/>
                <w:color w:val="FF0000"/>
                <w:sz w:val="21"/>
                <w:szCs w:val="21"/>
              </w:rPr>
              <w:t xml:space="preserve">Consequence: </w:t>
            </w:r>
            <w:sdt>
              <w:sdtPr>
                <w:rPr>
                  <w:b w:val="0"/>
                  <w:bCs/>
                  <w:color w:val="FF0000"/>
                </w:rPr>
                <w:alias w:val="case_0_item_4_consequence"/>
                <w:tag w:val="case_0_item_4_consequence"/>
                <w:id w:val="1083"/>
                <w:text w:multiLine="1"/>
              </w:sdtPr>
              <w:sdtEndPr>
                <w:rPr>
                  <w:b w:val="0"/>
                  <w:bCs/>
                  <w:color w:val="FF0000"/>
                </w:rPr>
              </w:sdtEndPr>
              <w:sdtContent>
                <w:r>
                  <w:rPr>
                    <w:rFonts w:ascii="Arial" w:hAnsi="Arial" w:eastAsia="Arial" w:cs="Arial"/>
                    <w:b w:val="0"/>
                    <w:bCs/>
                    <w:color w:val="FF0000"/>
                    <w:sz w:val="21"/>
                    <w:szCs w:val="21"/>
                  </w:rPr>
                  <w:t>____________</w:t>
                </w:r>
              </w:sdtContent>
            </w:sdt>
          </w:p>
          <w:p w14:paraId="681AED83">
            <w:pPr>
              <w:spacing w:after="30" w:line="246" w:lineRule="auto"/>
              <w:rPr>
                <w:b w:val="0"/>
                <w:bCs/>
                <w:color w:val="FF0000"/>
              </w:rPr>
            </w:pPr>
            <w:r>
              <w:rPr>
                <w:rFonts w:ascii="Arial" w:hAnsi="Arial" w:eastAsia="Arial" w:cs="Arial"/>
                <w:b w:val="0"/>
                <w:bCs/>
                <w:color w:val="FF0000"/>
                <w:sz w:val="21"/>
                <w:szCs w:val="21"/>
              </w:rPr>
              <w:t xml:space="preserve">Error: </w:t>
            </w:r>
            <w:sdt>
              <w:sdtPr>
                <w:rPr>
                  <w:b w:val="0"/>
                  <w:bCs/>
                  <w:color w:val="FF0000"/>
                </w:rPr>
                <w:alias w:val="case_0_item_4_history"/>
                <w:tag w:val="case_0_item_4_history"/>
                <w:id w:val="1084"/>
                <w:dropDownList>
                  <w:listItem w:displayText="Select" w:value="Select"/>
                  <w:listItem w:displayText="No error" w:value="No error"/>
                  <w:listItem w:displayText="Unresolved" w:value="Unresolved"/>
                  <w:listItem w:displayText="Corrected; history retained" w:value="Corrected; history retained"/>
                  <w:listItem w:displayText="Cannot determine" w:value="Cannot determine"/>
                </w:dropDownList>
              </w:sdtPr>
              <w:sdtEndPr>
                <w:rPr>
                  <w:b w:val="0"/>
                  <w:bCs/>
                  <w:color w:val="FF0000"/>
                </w:rPr>
              </w:sdtEndPr>
              <w:sdtContent>
                <w:r>
                  <w:rPr>
                    <w:rFonts w:ascii="Arial" w:hAnsi="Arial" w:eastAsia="Arial" w:cs="Arial"/>
                    <w:b w:val="0"/>
                    <w:bCs/>
                    <w:color w:val="FF0000"/>
                    <w:sz w:val="21"/>
                    <w:szCs w:val="21"/>
                  </w:rPr>
                  <w:t>Select</w:t>
                </w:r>
              </w:sdtContent>
            </w:sdt>
          </w:p>
          <w:p w14:paraId="21C8ACFE">
            <w:pPr>
              <w:spacing w:after="30" w:line="246" w:lineRule="auto"/>
              <w:rPr>
                <w:b w:val="0"/>
                <w:bCs/>
                <w:color w:val="FF0000"/>
              </w:rPr>
            </w:pPr>
            <w:r>
              <w:rPr>
                <w:rFonts w:ascii="Arial" w:hAnsi="Arial" w:eastAsia="Arial" w:cs="Arial"/>
                <w:b w:val="0"/>
                <w:bCs/>
                <w:color w:val="FF0000"/>
                <w:sz w:val="21"/>
                <w:szCs w:val="21"/>
              </w:rPr>
              <w:t xml:space="preserve">Review: </w:t>
            </w:r>
            <w:sdt>
              <w:sdtPr>
                <w:rPr>
                  <w:b w:val="0"/>
                  <w:bCs/>
                  <w:color w:val="FF0000"/>
                </w:rPr>
                <w:alias w:val="case_0_item_4_review"/>
                <w:tag w:val="case_0_item_4_review"/>
                <w:id w:val="1085"/>
                <w:dropDownList>
                  <w:listItem w:displayText="Select" w:value="Select"/>
                  <w:listItem w:displayText="Not required" w:value="Not required"/>
                  <w:listItem w:displayText="Required" w:value="Required"/>
                </w:dropDownList>
              </w:sdtPr>
              <w:sdtEndPr>
                <w:rPr>
                  <w:b w:val="0"/>
                  <w:bCs/>
                  <w:color w:val="FF0000"/>
                </w:rPr>
              </w:sdtEndPr>
              <w:sdtContent>
                <w:r>
                  <w:rPr>
                    <w:rFonts w:ascii="Arial" w:hAnsi="Arial" w:eastAsia="Arial" w:cs="Arial"/>
                    <w:b w:val="0"/>
                    <w:bCs/>
                    <w:color w:val="FF0000"/>
                    <w:sz w:val="21"/>
                    <w:szCs w:val="21"/>
                  </w:rPr>
                  <w:t>Select</w:t>
                </w:r>
              </w:sdtContent>
            </w:sdt>
          </w:p>
        </w:tc>
        <w:tc>
          <w:tcPr>
            <w:tcW w:w="3083" w:type="dxa"/>
            <w:shd w:val="clear" w:color="auto" w:fill="F4F6F8"/>
            <w:tcMar>
              <w:top w:w="100" w:type="dxa"/>
              <w:left w:w="100" w:type="dxa"/>
              <w:bottom w:w="100" w:type="dxa"/>
              <w:right w:w="100" w:type="dxa"/>
            </w:tcMar>
            <w:vAlign w:val="center"/>
          </w:tcPr>
          <w:p w14:paraId="79B5B574">
            <w:pPr>
              <w:spacing w:after="30" w:line="246" w:lineRule="auto"/>
              <w:rPr>
                <w:b w:val="0"/>
                <w:bCs/>
                <w:color w:val="FF0000"/>
              </w:rPr>
            </w:pPr>
            <w:r>
              <w:rPr>
                <w:rFonts w:ascii="Arial" w:hAnsi="Arial" w:eastAsia="Arial" w:cs="Arial"/>
                <w:b w:val="0"/>
                <w:bCs/>
                <w:color w:val="FF0000"/>
                <w:sz w:val="21"/>
                <w:szCs w:val="21"/>
              </w:rPr>
              <w:t xml:space="preserve">Quote/time: </w:t>
            </w:r>
            <w:sdt>
              <w:sdtPr>
                <w:rPr>
                  <w:b w:val="0"/>
                  <w:bCs/>
                  <w:color w:val="FF0000"/>
                </w:rPr>
                <w:alias w:val="case_0_item_4_quote"/>
                <w:tag w:val="case_0_item_4_quote"/>
                <w:id w:val="1086"/>
                <w:text w:multiLine="1"/>
              </w:sdtPr>
              <w:sdtEndPr>
                <w:rPr>
                  <w:b w:val="0"/>
                  <w:bCs/>
                  <w:color w:val="FF0000"/>
                </w:rPr>
              </w:sdtEndPr>
              <w:sdtContent>
                <w:r>
                  <w:rPr>
                    <w:rFonts w:ascii="Arial" w:hAnsi="Arial" w:eastAsia="Arial" w:cs="Arial"/>
                    <w:b w:val="0"/>
                    <w:bCs/>
                    <w:color w:val="FF0000"/>
                    <w:sz w:val="21"/>
                    <w:szCs w:val="21"/>
                  </w:rPr>
                  <w:t>___________</w:t>
                </w:r>
              </w:sdtContent>
            </w:sdt>
          </w:p>
          <w:p w14:paraId="077AED9E">
            <w:pPr>
              <w:spacing w:after="30" w:line="246" w:lineRule="auto"/>
              <w:rPr>
                <w:b w:val="0"/>
                <w:bCs/>
                <w:color w:val="FF0000"/>
              </w:rPr>
            </w:pPr>
            <w:r>
              <w:rPr>
                <w:rFonts w:ascii="Arial" w:hAnsi="Arial" w:eastAsia="Arial" w:cs="Arial"/>
                <w:b w:val="0"/>
                <w:bCs/>
                <w:color w:val="FF0000"/>
                <w:sz w:val="21"/>
                <w:szCs w:val="21"/>
              </w:rPr>
              <w:t xml:space="preserve">Reason: </w:t>
            </w:r>
            <w:sdt>
              <w:sdtPr>
                <w:rPr>
                  <w:b w:val="0"/>
                  <w:bCs/>
                  <w:color w:val="FF0000"/>
                </w:rPr>
                <w:alias w:val="case_0_item_4_reason"/>
                <w:tag w:val="case_0_item_4_reason"/>
                <w:id w:val="1087"/>
                <w:text w:multiLine="1"/>
              </w:sdtPr>
              <w:sdtEndPr>
                <w:rPr>
                  <w:b w:val="0"/>
                  <w:bCs/>
                  <w:color w:val="FF0000"/>
                </w:rPr>
              </w:sdtEndPr>
              <w:sdtContent>
                <w:r>
                  <w:rPr>
                    <w:rFonts w:ascii="Arial" w:hAnsi="Arial" w:eastAsia="Arial" w:cs="Arial"/>
                    <w:b w:val="0"/>
                    <w:bCs/>
                    <w:color w:val="FF0000"/>
                    <w:sz w:val="21"/>
                    <w:szCs w:val="21"/>
                  </w:rPr>
                  <w:t>___________</w:t>
                </w:r>
              </w:sdtContent>
            </w:sdt>
          </w:p>
          <w:p w14:paraId="3646F3E6">
            <w:pPr>
              <w:spacing w:after="30" w:line="246" w:lineRule="auto"/>
              <w:rPr>
                <w:b w:val="0"/>
                <w:bCs/>
                <w:color w:val="FF0000"/>
              </w:rPr>
            </w:pPr>
            <w:r>
              <w:rPr>
                <w:rFonts w:ascii="Arial" w:hAnsi="Arial" w:eastAsia="Arial" w:cs="Arial"/>
                <w:b w:val="0"/>
                <w:bCs/>
                <w:color w:val="FF0000"/>
                <w:sz w:val="21"/>
                <w:szCs w:val="21"/>
              </w:rPr>
              <w:t xml:space="preserve">Omission/correction: </w:t>
            </w:r>
            <w:sdt>
              <w:sdtPr>
                <w:rPr>
                  <w:b w:val="0"/>
                  <w:bCs/>
                  <w:color w:val="FF0000"/>
                </w:rPr>
                <w:alias w:val="case_0_item_4_missing"/>
                <w:tag w:val="case_0_item_4_missing"/>
                <w:id w:val="1088"/>
                <w:text w:multiLine="1"/>
              </w:sdtPr>
              <w:sdtEndPr>
                <w:rPr>
                  <w:b w:val="0"/>
                  <w:bCs/>
                  <w:color w:val="FF0000"/>
                </w:rPr>
              </w:sdtEndPr>
              <w:sdtContent>
                <w:r>
                  <w:rPr>
                    <w:rFonts w:ascii="Arial" w:hAnsi="Arial" w:eastAsia="Arial" w:cs="Arial"/>
                    <w:b w:val="0"/>
                    <w:bCs/>
                    <w:color w:val="FF0000"/>
                    <w:sz w:val="21"/>
                    <w:szCs w:val="21"/>
                  </w:rPr>
                  <w:t>___________</w:t>
                </w:r>
              </w:sdtContent>
            </w:sdt>
          </w:p>
        </w:tc>
      </w:tr>
    </w:tbl>
    <w:p w14:paraId="01367214">
      <w:pPr>
        <w:spacing w:after="60" w:line="20" w:lineRule="exact"/>
        <w:rPr>
          <w:sz w:val="2"/>
        </w:rPr>
      </w:pPr>
    </w:p>
    <w:p w14:paraId="3A399028">
      <w:pPr>
        <w:spacing w:after="80" w:line="246" w:lineRule="auto"/>
      </w:pPr>
      <w:r>
        <w:rPr>
          <w:rFonts w:ascii="Arial" w:hAnsi="Arial" w:eastAsia="Arial" w:cs="Arial"/>
          <w:sz w:val="21"/>
          <w:szCs w:val="21"/>
        </w:rPr>
        <w:t>Use the full original rubric separately for identity checks, the time limit, professionalism and the follow-up question on carbamide. These four items do not constitute the overall station grade.</w:t>
      </w:r>
    </w:p>
    <w:tbl>
      <w:tblPr>
        <w:tblStyle w:val="32"/>
        <w:tblW w:w="9360"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 w:type="dxa"/>
          <w:bottom w:w="0" w:type="dxa"/>
          <w:right w:w="10" w:type="dxa"/>
        </w:tblCellMar>
      </w:tblPr>
      <w:tblGrid>
        <w:gridCol w:w="5616"/>
        <w:gridCol w:w="3744"/>
      </w:tblGrid>
      <w:tr w14:paraId="0D563F8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tblHeader/>
          <w:jc w:val="center"/>
        </w:trPr>
        <w:tc>
          <w:tcPr>
            <w:tcW w:w="5616" w:type="dxa"/>
            <w:shd w:val="clear" w:color="auto" w:fill="E9EEF2"/>
            <w:tcMar>
              <w:top w:w="100" w:type="dxa"/>
              <w:left w:w="100" w:type="dxa"/>
              <w:bottom w:w="100" w:type="dxa"/>
              <w:right w:w="100" w:type="dxa"/>
            </w:tcMar>
            <w:vAlign w:val="center"/>
          </w:tcPr>
          <w:p w14:paraId="1F0B3795">
            <w:pPr>
              <w:keepNext/>
              <w:spacing w:after="30" w:line="246" w:lineRule="auto"/>
              <w:rPr>
                <w:b w:val="0"/>
                <w:bCs/>
                <w:color w:val="FF0000"/>
              </w:rPr>
            </w:pPr>
            <w:r>
              <w:rPr>
                <w:rFonts w:ascii="Arial" w:hAnsi="Arial" w:eastAsia="Arial" w:cs="Arial"/>
                <w:b w:val="0"/>
                <w:bCs/>
                <w:color w:val="FF0000"/>
                <w:sz w:val="21"/>
                <w:szCs w:val="21"/>
              </w:rPr>
              <w:t>Key station-level consequences and reasons</w:t>
            </w:r>
          </w:p>
        </w:tc>
        <w:tc>
          <w:tcPr>
            <w:tcW w:w="3744" w:type="dxa"/>
            <w:shd w:val="clear" w:color="auto" w:fill="E9EEF2"/>
            <w:tcMar>
              <w:top w:w="100" w:type="dxa"/>
              <w:left w:w="100" w:type="dxa"/>
              <w:bottom w:w="100" w:type="dxa"/>
              <w:right w:w="100" w:type="dxa"/>
            </w:tcMar>
            <w:vAlign w:val="center"/>
          </w:tcPr>
          <w:p w14:paraId="08D7402E">
            <w:pPr>
              <w:keepNext/>
              <w:spacing w:after="30" w:line="246" w:lineRule="auto"/>
              <w:rPr>
                <w:b w:val="0"/>
                <w:bCs/>
                <w:color w:val="FF0000"/>
              </w:rPr>
            </w:pPr>
            <w:r>
              <w:rPr>
                <w:rFonts w:ascii="Arial" w:hAnsi="Arial" w:eastAsia="Arial" w:cs="Arial"/>
                <w:b w:val="0"/>
                <w:bCs/>
                <w:color w:val="FF0000"/>
                <w:sz w:val="21"/>
                <w:szCs w:val="21"/>
              </w:rPr>
              <w:t>Selected core items; not a full-rubric total</w:t>
            </w:r>
          </w:p>
        </w:tc>
      </w:tr>
      <w:tr w14:paraId="77EEC2E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5616" w:type="dxa"/>
            <w:shd w:val="clear" w:color="auto" w:fill="FFFFFF"/>
            <w:tcMar>
              <w:top w:w="100" w:type="dxa"/>
              <w:left w:w="100" w:type="dxa"/>
              <w:bottom w:w="100" w:type="dxa"/>
              <w:right w:w="100" w:type="dxa"/>
            </w:tcMar>
            <w:vAlign w:val="center"/>
          </w:tcPr>
          <w:p w14:paraId="61D7A118">
            <w:pPr>
              <w:spacing w:after="30" w:line="246" w:lineRule="auto"/>
              <w:rPr>
                <w:b w:val="0"/>
                <w:bCs/>
                <w:color w:val="FF0000"/>
              </w:rPr>
            </w:pPr>
            <w:sdt>
              <w:sdtPr>
                <w:rPr>
                  <w:b w:val="0"/>
                  <w:bCs/>
                  <w:color w:val="FF0000"/>
                </w:rPr>
                <w:alias w:val="case_0_global_0"/>
                <w:tag w:val="case_0_global_0"/>
                <w:id w:val="1089"/>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None  </w:t>
            </w:r>
            <w:sdt>
              <w:sdtPr>
                <w:rPr>
                  <w:b w:val="0"/>
                  <w:bCs/>
                  <w:color w:val="FF0000"/>
                </w:rPr>
                <w:alias w:val="case_0_global_1"/>
                <w:tag w:val="case_0_global_1"/>
                <w:id w:val="1090"/>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Grade cap  </w:t>
            </w:r>
            <w:sdt>
              <w:sdtPr>
                <w:rPr>
                  <w:b w:val="0"/>
                  <w:bCs/>
                  <w:color w:val="FF0000"/>
                </w:rPr>
                <w:alias w:val="case_0_global_2"/>
                <w:tag w:val="case_0_global_2"/>
                <w:id w:val="1091"/>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Grade reduction  </w:t>
            </w:r>
          </w:p>
          <w:p w14:paraId="62DE5F11">
            <w:pPr>
              <w:spacing w:after="30" w:line="246" w:lineRule="auto"/>
              <w:rPr>
                <w:b w:val="0"/>
                <w:bCs/>
                <w:color w:val="FF0000"/>
              </w:rPr>
            </w:pPr>
            <w:sdt>
              <w:sdtPr>
                <w:rPr>
                  <w:b w:val="0"/>
                  <w:bCs/>
                  <w:color w:val="FF0000"/>
                </w:rPr>
                <w:alias w:val="case_0_global_3"/>
                <w:tag w:val="case_0_global_3"/>
                <w:id w:val="1092"/>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Automatic FAIL  </w:t>
            </w:r>
            <w:sdt>
              <w:sdtPr>
                <w:rPr>
                  <w:b w:val="0"/>
                  <w:bCs/>
                  <w:color w:val="FF0000"/>
                </w:rPr>
                <w:alias w:val="case_0_global_4"/>
                <w:tag w:val="case_0_global_4"/>
                <w:id w:val="1093"/>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Review required  </w:t>
            </w:r>
          </w:p>
          <w:p w14:paraId="2B7E255E">
            <w:pPr>
              <w:spacing w:after="30" w:line="246" w:lineRule="auto"/>
              <w:rPr>
                <w:b w:val="0"/>
                <w:bCs/>
                <w:color w:val="FF0000"/>
              </w:rPr>
            </w:pPr>
            <w:r>
              <w:rPr>
                <w:rFonts w:ascii="Arial" w:hAnsi="Arial" w:eastAsia="Arial" w:cs="Arial"/>
                <w:b w:val="0"/>
                <w:bCs/>
                <w:color w:val="FF0000"/>
                <w:sz w:val="21"/>
                <w:szCs w:val="21"/>
              </w:rPr>
              <w:t xml:space="preserve">Value and reason: </w:t>
            </w:r>
            <w:sdt>
              <w:sdtPr>
                <w:rPr>
                  <w:b w:val="0"/>
                  <w:bCs/>
                  <w:color w:val="FF0000"/>
                </w:rPr>
                <w:alias w:val="case_0_globaldetail"/>
                <w:tag w:val="case_0_globaldetail"/>
                <w:id w:val="1094"/>
                <w:text w:multiLine="1"/>
              </w:sdtPr>
              <w:sdtEndPr>
                <w:rPr>
                  <w:b w:val="0"/>
                  <w:bCs/>
                  <w:color w:val="FF0000"/>
                </w:rPr>
              </w:sdtEndPr>
              <w:sdtContent>
                <w:r>
                  <w:rPr>
                    <w:rFonts w:ascii="Arial" w:hAnsi="Arial" w:eastAsia="Arial" w:cs="Arial"/>
                    <w:b w:val="0"/>
                    <w:bCs/>
                    <w:color w:val="FF0000"/>
                    <w:sz w:val="21"/>
                    <w:szCs w:val="21"/>
                  </w:rPr>
                  <w:t>__________________</w:t>
                </w:r>
              </w:sdtContent>
            </w:sdt>
          </w:p>
        </w:tc>
        <w:tc>
          <w:tcPr>
            <w:tcW w:w="3744" w:type="dxa"/>
            <w:shd w:val="clear" w:color="auto" w:fill="FFFFFF"/>
            <w:tcMar>
              <w:top w:w="100" w:type="dxa"/>
              <w:left w:w="100" w:type="dxa"/>
              <w:bottom w:w="100" w:type="dxa"/>
              <w:right w:w="100" w:type="dxa"/>
            </w:tcMar>
            <w:vAlign w:val="center"/>
          </w:tcPr>
          <w:p w14:paraId="6AB56B90">
            <w:pPr>
              <w:spacing w:after="30" w:line="246" w:lineRule="auto"/>
              <w:rPr>
                <w:b w:val="0"/>
                <w:bCs/>
                <w:color w:val="FF0000"/>
              </w:rPr>
            </w:pPr>
            <w:sdt>
              <w:sdtPr>
                <w:rPr>
                  <w:b w:val="0"/>
                  <w:bCs/>
                  <w:color w:val="FF0000"/>
                </w:rPr>
                <w:alias w:val="case_0_full_0"/>
                <w:tag w:val="case_0_full_0"/>
                <w:id w:val="1095"/>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Full faculty rubric also completed  </w:t>
            </w:r>
          </w:p>
          <w:p w14:paraId="305B14EB">
            <w:pPr>
              <w:spacing w:after="30" w:line="246" w:lineRule="auto"/>
              <w:rPr>
                <w:b w:val="0"/>
                <w:bCs/>
                <w:color w:val="FF0000"/>
              </w:rPr>
            </w:pPr>
            <w:sdt>
              <w:sdtPr>
                <w:rPr>
                  <w:b w:val="0"/>
                  <w:bCs/>
                  <w:color w:val="FF0000"/>
                </w:rPr>
                <w:alias w:val="case_0_full_1"/>
                <w:tag w:val="case_0_full_1"/>
                <w:id w:val="1096"/>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Core-item form only  </w:t>
            </w:r>
          </w:p>
          <w:p w14:paraId="5ACE8F8E">
            <w:pPr>
              <w:spacing w:after="30" w:line="246" w:lineRule="auto"/>
              <w:rPr>
                <w:b w:val="0"/>
                <w:bCs/>
                <w:color w:val="FF0000"/>
              </w:rPr>
            </w:pPr>
            <w:r>
              <w:rPr>
                <w:rFonts w:ascii="Arial" w:hAnsi="Arial" w:eastAsia="Arial" w:cs="Arial"/>
                <w:b w:val="0"/>
                <w:bCs/>
                <w:color w:val="FF0000"/>
                <w:sz w:val="21"/>
                <w:szCs w:val="21"/>
              </w:rPr>
              <w:t xml:space="preserve">Original-rubric grade, if available: </w:t>
            </w:r>
            <w:sdt>
              <w:sdtPr>
                <w:rPr>
                  <w:b w:val="0"/>
                  <w:bCs/>
                  <w:color w:val="FF0000"/>
                </w:rPr>
                <w:alias w:val="case_0_referencegrade"/>
                <w:tag w:val="case_0_referencegrade"/>
                <w:id w:val="1097"/>
                <w:text w:multiLine="1"/>
              </w:sdtPr>
              <w:sdtEndPr>
                <w:rPr>
                  <w:b w:val="0"/>
                  <w:bCs/>
                  <w:color w:val="FF0000"/>
                </w:rPr>
              </w:sdtEndPr>
              <w:sdtContent>
                <w:r>
                  <w:rPr>
                    <w:rFonts w:ascii="Arial" w:hAnsi="Arial" w:eastAsia="Arial" w:cs="Arial"/>
                    <w:b w:val="0"/>
                    <w:bCs/>
                    <w:color w:val="FF0000"/>
                    <w:sz w:val="21"/>
                    <w:szCs w:val="21"/>
                  </w:rPr>
                  <w:t>______</w:t>
                </w:r>
              </w:sdtContent>
            </w:sdt>
          </w:p>
        </w:tc>
      </w:tr>
    </w:tbl>
    <w:p w14:paraId="76B269AF">
      <w:pPr>
        <w:spacing w:after="60" w:line="20" w:lineRule="exact"/>
        <w:rPr>
          <w:sz w:val="2"/>
        </w:rPr>
      </w:pPr>
    </w:p>
    <w:p w14:paraId="3DFA7F3D">
      <w:pPr>
        <w:spacing w:after="80" w:line="246" w:lineRule="auto"/>
      </w:pPr>
      <w:r>
        <w:fldChar w:fldCharType="begin"/>
      </w:r>
      <w:r>
        <w:instrText xml:space="preserve"> HYPERLINK "file:///E:/che/apricot/hoper/CUHK%E9%A1%B9%E7%9B%AE/OneDrive_2026-09-09/Sample%20cases%20Apricot/Drug%20Info%20Case%201%20Fungal%20Toe/DI_Case%201_toe_assessment%20checklist.docx" \h </w:instrText>
      </w:r>
      <w:r>
        <w:fldChar w:fldCharType="separate"/>
      </w:r>
      <w:r>
        <w:rPr>
          <w:rFonts w:ascii="Arial" w:hAnsi="Arial" w:eastAsia="Arial" w:cs="Arial"/>
          <w:color w:val="184E7B"/>
          <w:sz w:val="20"/>
          <w:szCs w:val="20"/>
          <w:u w:val="single"/>
        </w:rPr>
        <w:t>Faculty's original onychomycosis rubric</w:t>
      </w:r>
      <w:r>
        <w:rPr>
          <w:rFonts w:ascii="Arial" w:hAnsi="Arial" w:eastAsia="Arial" w:cs="Arial"/>
          <w:color w:val="184E7B"/>
          <w:sz w:val="20"/>
          <w:szCs w:val="20"/>
          <w:u w:val="single"/>
        </w:rPr>
        <w:fldChar w:fldCharType="end"/>
      </w:r>
      <w:r>
        <w:rPr>
          <w:rFonts w:ascii="Arial" w:hAnsi="Arial" w:eastAsia="Arial" w:cs="Arial"/>
          <w:sz w:val="21"/>
          <w:szCs w:val="21"/>
        </w:rPr>
        <w:t>　</w:t>
      </w:r>
      <w:r>
        <w:fldChar w:fldCharType="begin"/>
      </w:r>
      <w:r>
        <w:instrText xml:space="preserve"> HYPERLINK "file:///E:/che/apricot/hoper/CUHK%E9%A1%B9%E7%9B%AE/CUHK_Pharmacy_Four_Case_Interpretation_and_Faculty_Confirmations_20260902_YT.pdf#page=13" \h </w:instrText>
      </w:r>
      <w:r>
        <w:fldChar w:fldCharType="separate"/>
      </w:r>
      <w:r>
        <w:rPr>
          <w:rFonts w:ascii="Arial" w:hAnsi="Arial" w:eastAsia="Arial" w:cs="Arial"/>
          <w:color w:val="184E7B"/>
          <w:sz w:val="20"/>
          <w:szCs w:val="20"/>
          <w:u w:val="single"/>
        </w:rPr>
        <w:t>YT's comments, pages 13–15</w:t>
      </w:r>
      <w:r>
        <w:rPr>
          <w:rFonts w:ascii="Arial" w:hAnsi="Arial" w:eastAsia="Arial" w:cs="Arial"/>
          <w:color w:val="184E7B"/>
          <w:sz w:val="20"/>
          <w:szCs w:val="20"/>
          <w:u w:val="single"/>
        </w:rPr>
        <w:fldChar w:fldCharType="end"/>
      </w:r>
    </w:p>
    <w:p w14:paraId="10B9406B">
      <w:pPr>
        <w:pStyle w:val="3"/>
        <w:pageBreakBefore/>
        <w:spacing w:after="80" w:line="246" w:lineRule="auto"/>
      </w:pPr>
      <w:r>
        <w:rPr>
          <w:rFonts w:ascii="Arial" w:hAnsi="Arial" w:eastAsia="Arial" w:cs="Arial"/>
          <w:sz w:val="26"/>
          <w:szCs w:val="26"/>
        </w:rPr>
        <w:t>Appendix B2. Faculty Assessment: Migraine</w:t>
      </w:r>
    </w:p>
    <w:p w14:paraId="76EB2341">
      <w:pPr>
        <w:spacing w:after="80" w:line="246" w:lineRule="auto"/>
      </w:pPr>
      <w:r>
        <w:rPr>
          <w:rFonts w:ascii="Arial" w:hAnsi="Arial" w:eastAsia="Arial" w:cs="Arial"/>
          <w:sz w:val="21"/>
          <w:szCs w:val="21"/>
        </w:rPr>
        <w:t>Complete independently before viewing the AI decision. For each item, select the completion status and enter the consequence, quote and reason. Select the error status (no error/unresolved/corrected) and whether review is required. For 'Not applicable', explain the untriggered condition; other inapplicable fields may be left blank. If speech is unclear, record the missing evidence rather than selecting 'No error'. Use the dropdowns in Word or write the responses on a printed copy.</w:t>
      </w:r>
    </w:p>
    <w:tbl>
      <w:tblPr>
        <w:tblStyle w:val="32"/>
        <w:tblW w:w="9360"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 w:type="dxa"/>
          <w:bottom w:w="0" w:type="dxa"/>
          <w:right w:w="10" w:type="dxa"/>
        </w:tblCellMar>
      </w:tblPr>
      <w:tblGrid>
        <w:gridCol w:w="2312"/>
        <w:gridCol w:w="2312"/>
        <w:gridCol w:w="2368"/>
        <w:gridCol w:w="2368"/>
      </w:tblGrid>
      <w:tr w14:paraId="68F99F8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tblHeader/>
          <w:jc w:val="center"/>
        </w:trPr>
        <w:tc>
          <w:tcPr>
            <w:tcW w:w="2312" w:type="dxa"/>
            <w:shd w:val="clear" w:color="auto" w:fill="E9EEF2"/>
            <w:tcMar>
              <w:top w:w="100" w:type="dxa"/>
              <w:left w:w="100" w:type="dxa"/>
              <w:bottom w:w="100" w:type="dxa"/>
              <w:right w:w="100" w:type="dxa"/>
            </w:tcMar>
            <w:vAlign w:val="center"/>
          </w:tcPr>
          <w:p w14:paraId="4EB57F45">
            <w:pPr>
              <w:keepNext/>
              <w:spacing w:after="30" w:line="246" w:lineRule="auto"/>
              <w:rPr>
                <w:b w:val="0"/>
                <w:bCs/>
                <w:color w:val="FF0000"/>
              </w:rPr>
            </w:pPr>
            <w:r>
              <w:rPr>
                <w:rFonts w:ascii="Arial" w:hAnsi="Arial" w:eastAsia="Arial" w:cs="Arial"/>
                <w:b w:val="0"/>
                <w:bCs/>
                <w:color w:val="FF0000"/>
                <w:sz w:val="21"/>
                <w:szCs w:val="21"/>
              </w:rPr>
              <w:t>Record ID</w:t>
            </w:r>
          </w:p>
        </w:tc>
        <w:tc>
          <w:tcPr>
            <w:tcW w:w="2312" w:type="dxa"/>
            <w:shd w:val="clear" w:color="auto" w:fill="E9EEF2"/>
            <w:tcMar>
              <w:top w:w="100" w:type="dxa"/>
              <w:left w:w="100" w:type="dxa"/>
              <w:bottom w:w="100" w:type="dxa"/>
              <w:right w:w="100" w:type="dxa"/>
            </w:tcMar>
            <w:vAlign w:val="center"/>
          </w:tcPr>
          <w:p w14:paraId="5EB0B22A">
            <w:pPr>
              <w:keepNext/>
              <w:spacing w:after="30" w:line="246" w:lineRule="auto"/>
              <w:rPr>
                <w:b w:val="0"/>
                <w:bCs/>
                <w:color w:val="FF0000"/>
              </w:rPr>
            </w:pPr>
            <w:r>
              <w:rPr>
                <w:rFonts w:ascii="Arial" w:hAnsi="Arial" w:eastAsia="Arial" w:cs="Arial"/>
                <w:b w:val="0"/>
                <w:bCs/>
                <w:color w:val="FF0000"/>
                <w:sz w:val="21"/>
                <w:szCs w:val="21"/>
              </w:rPr>
              <w:t>Station</w:t>
            </w:r>
          </w:p>
        </w:tc>
        <w:tc>
          <w:tcPr>
            <w:tcW w:w="2368" w:type="dxa"/>
            <w:shd w:val="clear" w:color="auto" w:fill="E9EEF2"/>
            <w:tcMar>
              <w:top w:w="100" w:type="dxa"/>
              <w:left w:w="100" w:type="dxa"/>
              <w:bottom w:w="100" w:type="dxa"/>
              <w:right w:w="100" w:type="dxa"/>
            </w:tcMar>
            <w:vAlign w:val="center"/>
          </w:tcPr>
          <w:p w14:paraId="2B8CE575">
            <w:pPr>
              <w:keepNext/>
              <w:spacing w:after="30" w:line="246" w:lineRule="auto"/>
              <w:rPr>
                <w:b w:val="0"/>
                <w:bCs/>
                <w:color w:val="FF0000"/>
              </w:rPr>
            </w:pPr>
            <w:r>
              <w:rPr>
                <w:rFonts w:ascii="Arial" w:hAnsi="Arial" w:eastAsia="Arial" w:cs="Arial"/>
                <w:b w:val="0"/>
                <w:bCs/>
                <w:color w:val="FF0000"/>
                <w:sz w:val="21"/>
                <w:szCs w:val="21"/>
              </w:rPr>
              <w:t>Faculty or student ID</w:t>
            </w:r>
          </w:p>
        </w:tc>
        <w:tc>
          <w:tcPr>
            <w:tcW w:w="2368" w:type="dxa"/>
            <w:shd w:val="clear" w:color="auto" w:fill="E9EEF2"/>
            <w:tcMar>
              <w:top w:w="100" w:type="dxa"/>
              <w:left w:w="100" w:type="dxa"/>
              <w:bottom w:w="100" w:type="dxa"/>
              <w:right w:w="100" w:type="dxa"/>
            </w:tcMar>
            <w:vAlign w:val="center"/>
          </w:tcPr>
          <w:p w14:paraId="07F09EE9">
            <w:pPr>
              <w:keepNext/>
              <w:spacing w:after="30" w:line="246" w:lineRule="auto"/>
              <w:rPr>
                <w:b w:val="0"/>
                <w:bCs/>
                <w:color w:val="FF0000"/>
              </w:rPr>
            </w:pPr>
            <w:r>
              <w:rPr>
                <w:rFonts w:ascii="Arial" w:hAnsi="Arial" w:eastAsia="Arial" w:cs="Arial"/>
                <w:b w:val="0"/>
                <w:bCs/>
                <w:color w:val="FF0000"/>
                <w:sz w:val="21"/>
                <w:szCs w:val="21"/>
              </w:rPr>
              <w:t>Date</w:t>
            </w:r>
          </w:p>
        </w:tc>
      </w:tr>
      <w:tr w14:paraId="2A553A0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2312" w:type="dxa"/>
            <w:shd w:val="clear" w:color="auto" w:fill="FFFFFF"/>
            <w:tcMar>
              <w:top w:w="100" w:type="dxa"/>
              <w:left w:w="100" w:type="dxa"/>
              <w:bottom w:w="100" w:type="dxa"/>
              <w:right w:w="100" w:type="dxa"/>
            </w:tcMar>
            <w:vAlign w:val="center"/>
          </w:tcPr>
          <w:p w14:paraId="69C41963">
            <w:pPr>
              <w:spacing w:after="30" w:line="246" w:lineRule="auto"/>
              <w:rPr>
                <w:b w:val="0"/>
                <w:bCs/>
                <w:color w:val="FF0000"/>
              </w:rPr>
            </w:pPr>
            <w:sdt>
              <w:sdtPr>
                <w:rPr>
                  <w:b w:val="0"/>
                  <w:bCs/>
                  <w:color w:val="FF0000"/>
                </w:rPr>
                <w:alias w:val="case_1_meta_0"/>
                <w:tag w:val="case_1_meta_0"/>
                <w:id w:val="1098"/>
                <w:text w:multiLine="1"/>
              </w:sdtPr>
              <w:sdtEndPr>
                <w:rPr>
                  <w:b w:val="0"/>
                  <w:bCs/>
                  <w:color w:val="FF0000"/>
                </w:rPr>
              </w:sdtEndPr>
              <w:sdtContent>
                <w:r>
                  <w:rPr>
                    <w:rFonts w:ascii="Arial" w:hAnsi="Arial" w:eastAsia="Arial" w:cs="Arial"/>
                    <w:b w:val="0"/>
                    <w:bCs/>
                    <w:color w:val="FF0000"/>
                    <w:sz w:val="21"/>
                    <w:szCs w:val="21"/>
                  </w:rPr>
                  <w:t>____________</w:t>
                </w:r>
              </w:sdtContent>
            </w:sdt>
          </w:p>
        </w:tc>
        <w:tc>
          <w:tcPr>
            <w:tcW w:w="2312" w:type="dxa"/>
            <w:shd w:val="clear" w:color="auto" w:fill="FFFFFF"/>
            <w:tcMar>
              <w:top w:w="100" w:type="dxa"/>
              <w:left w:w="100" w:type="dxa"/>
              <w:bottom w:w="100" w:type="dxa"/>
              <w:right w:w="100" w:type="dxa"/>
            </w:tcMar>
            <w:vAlign w:val="center"/>
          </w:tcPr>
          <w:p w14:paraId="4A7A4B95">
            <w:pPr>
              <w:spacing w:after="30" w:line="246" w:lineRule="auto"/>
              <w:rPr>
                <w:b w:val="0"/>
                <w:bCs/>
                <w:color w:val="FF0000"/>
              </w:rPr>
            </w:pPr>
            <w:r>
              <w:rPr>
                <w:rFonts w:ascii="Arial" w:hAnsi="Arial" w:eastAsia="Arial" w:cs="Arial"/>
                <w:b w:val="0"/>
                <w:bCs/>
                <w:color w:val="FF0000"/>
                <w:sz w:val="21"/>
                <w:szCs w:val="21"/>
              </w:rPr>
              <w:t>Migraine</w:t>
            </w:r>
          </w:p>
        </w:tc>
        <w:tc>
          <w:tcPr>
            <w:tcW w:w="2368" w:type="dxa"/>
            <w:shd w:val="clear" w:color="auto" w:fill="FFFFFF"/>
            <w:tcMar>
              <w:top w:w="100" w:type="dxa"/>
              <w:left w:w="100" w:type="dxa"/>
              <w:bottom w:w="100" w:type="dxa"/>
              <w:right w:w="100" w:type="dxa"/>
            </w:tcMar>
            <w:vAlign w:val="center"/>
          </w:tcPr>
          <w:p w14:paraId="52037830">
            <w:pPr>
              <w:spacing w:after="30" w:line="246" w:lineRule="auto"/>
              <w:rPr>
                <w:b w:val="0"/>
                <w:bCs/>
                <w:color w:val="FF0000"/>
              </w:rPr>
            </w:pPr>
            <w:sdt>
              <w:sdtPr>
                <w:rPr>
                  <w:b w:val="0"/>
                  <w:bCs/>
                  <w:color w:val="FF0000"/>
                </w:rPr>
                <w:alias w:val="case_1_meta_2"/>
                <w:tag w:val="case_1_meta_2"/>
                <w:id w:val="1099"/>
                <w:text w:multiLine="1"/>
              </w:sdtPr>
              <w:sdtEndPr>
                <w:rPr>
                  <w:b w:val="0"/>
                  <w:bCs/>
                  <w:color w:val="FF0000"/>
                </w:rPr>
              </w:sdtEndPr>
              <w:sdtContent>
                <w:r>
                  <w:rPr>
                    <w:rFonts w:ascii="Arial" w:hAnsi="Arial" w:eastAsia="Arial" w:cs="Arial"/>
                    <w:b w:val="0"/>
                    <w:bCs/>
                    <w:color w:val="FF0000"/>
                    <w:sz w:val="21"/>
                    <w:szCs w:val="21"/>
                  </w:rPr>
                  <w:t>____________</w:t>
                </w:r>
              </w:sdtContent>
            </w:sdt>
          </w:p>
        </w:tc>
        <w:tc>
          <w:tcPr>
            <w:tcW w:w="2368" w:type="dxa"/>
            <w:shd w:val="clear" w:color="auto" w:fill="FFFFFF"/>
            <w:tcMar>
              <w:top w:w="100" w:type="dxa"/>
              <w:left w:w="100" w:type="dxa"/>
              <w:bottom w:w="100" w:type="dxa"/>
              <w:right w:w="100" w:type="dxa"/>
            </w:tcMar>
            <w:vAlign w:val="center"/>
          </w:tcPr>
          <w:p w14:paraId="103D2FFF">
            <w:pPr>
              <w:spacing w:after="30" w:line="246" w:lineRule="auto"/>
              <w:rPr>
                <w:b w:val="0"/>
                <w:bCs/>
                <w:color w:val="FF0000"/>
              </w:rPr>
            </w:pPr>
            <w:sdt>
              <w:sdtPr>
                <w:rPr>
                  <w:b w:val="0"/>
                  <w:bCs/>
                  <w:color w:val="FF0000"/>
                </w:rPr>
                <w:alias w:val="case_1_meta_3"/>
                <w:tag w:val="case_1_meta_3"/>
                <w:id w:val="1100"/>
                <w:text w:multiLine="1"/>
              </w:sdtPr>
              <w:sdtEndPr>
                <w:rPr>
                  <w:b w:val="0"/>
                  <w:bCs/>
                  <w:color w:val="FF0000"/>
                </w:rPr>
              </w:sdtEndPr>
              <w:sdtContent>
                <w:r>
                  <w:rPr>
                    <w:rFonts w:ascii="Arial" w:hAnsi="Arial" w:eastAsia="Arial" w:cs="Arial"/>
                    <w:b w:val="0"/>
                    <w:bCs/>
                    <w:color w:val="FF0000"/>
                    <w:sz w:val="21"/>
                    <w:szCs w:val="21"/>
                  </w:rPr>
                  <w:t>____________</w:t>
                </w:r>
              </w:sdtContent>
            </w:sdt>
          </w:p>
        </w:tc>
      </w:tr>
    </w:tbl>
    <w:p w14:paraId="337DF08A">
      <w:pPr>
        <w:spacing w:after="60" w:line="20" w:lineRule="exact"/>
        <w:rPr>
          <w:b w:val="0"/>
          <w:bCs/>
          <w:color w:val="FF0000"/>
          <w:sz w:val="2"/>
        </w:rPr>
      </w:pPr>
    </w:p>
    <w:tbl>
      <w:tblPr>
        <w:tblStyle w:val="32"/>
        <w:tblW w:w="9360"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 w:type="dxa"/>
          <w:bottom w:w="0" w:type="dxa"/>
          <w:right w:w="10" w:type="dxa"/>
        </w:tblCellMar>
      </w:tblPr>
      <w:tblGrid>
        <w:gridCol w:w="3799"/>
        <w:gridCol w:w="2477"/>
        <w:gridCol w:w="3083"/>
      </w:tblGrid>
      <w:tr w14:paraId="33084B7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tblHeader/>
          <w:jc w:val="center"/>
        </w:trPr>
        <w:tc>
          <w:tcPr>
            <w:tcW w:w="3799" w:type="dxa"/>
            <w:shd w:val="clear" w:color="auto" w:fill="E9EEF2"/>
            <w:tcMar>
              <w:top w:w="100" w:type="dxa"/>
              <w:left w:w="100" w:type="dxa"/>
              <w:bottom w:w="100" w:type="dxa"/>
              <w:right w:w="100" w:type="dxa"/>
            </w:tcMar>
            <w:vAlign w:val="center"/>
          </w:tcPr>
          <w:p w14:paraId="29F8B193">
            <w:pPr>
              <w:keepNext/>
              <w:spacing w:after="30" w:line="246" w:lineRule="auto"/>
              <w:rPr>
                <w:b w:val="0"/>
                <w:bCs/>
                <w:color w:val="FF0000"/>
              </w:rPr>
            </w:pPr>
            <w:r>
              <w:rPr>
                <w:rFonts w:ascii="Arial" w:hAnsi="Arial" w:eastAsia="Arial" w:cs="Arial"/>
                <w:b w:val="0"/>
                <w:bCs/>
                <w:color w:val="FF0000"/>
                <w:sz w:val="21"/>
                <w:szCs w:val="21"/>
              </w:rPr>
              <w:t>Core requirement and original rule</w:t>
            </w:r>
          </w:p>
        </w:tc>
        <w:tc>
          <w:tcPr>
            <w:tcW w:w="2477" w:type="dxa"/>
            <w:shd w:val="clear" w:color="auto" w:fill="E9EEF2"/>
            <w:tcMar>
              <w:top w:w="100" w:type="dxa"/>
              <w:left w:w="100" w:type="dxa"/>
              <w:bottom w:w="100" w:type="dxa"/>
              <w:right w:w="100" w:type="dxa"/>
            </w:tcMar>
            <w:vAlign w:val="center"/>
          </w:tcPr>
          <w:p w14:paraId="0A49FD55">
            <w:pPr>
              <w:keepNext/>
              <w:spacing w:after="30" w:line="246" w:lineRule="auto"/>
              <w:rPr>
                <w:b w:val="0"/>
                <w:bCs/>
                <w:color w:val="FF0000"/>
              </w:rPr>
            </w:pPr>
            <w:r>
              <w:rPr>
                <w:rFonts w:ascii="Arial" w:hAnsi="Arial" w:eastAsia="Arial" w:cs="Arial"/>
                <w:b w:val="0"/>
                <w:bCs/>
                <w:color w:val="FF0000"/>
                <w:sz w:val="21"/>
                <w:szCs w:val="21"/>
              </w:rPr>
              <w:t>Faculty judgement and consequence</w:t>
            </w:r>
          </w:p>
        </w:tc>
        <w:tc>
          <w:tcPr>
            <w:tcW w:w="3083" w:type="dxa"/>
            <w:shd w:val="clear" w:color="auto" w:fill="E9EEF2"/>
            <w:tcMar>
              <w:top w:w="100" w:type="dxa"/>
              <w:left w:w="100" w:type="dxa"/>
              <w:bottom w:w="100" w:type="dxa"/>
              <w:right w:w="100" w:type="dxa"/>
            </w:tcMar>
            <w:vAlign w:val="center"/>
          </w:tcPr>
          <w:p w14:paraId="0C561C24">
            <w:pPr>
              <w:keepNext/>
              <w:spacing w:after="30" w:line="246" w:lineRule="auto"/>
              <w:rPr>
                <w:b w:val="0"/>
                <w:bCs/>
                <w:color w:val="FF0000"/>
              </w:rPr>
            </w:pPr>
            <w:r>
              <w:rPr>
                <w:rFonts w:ascii="Arial" w:hAnsi="Arial" w:eastAsia="Arial" w:cs="Arial"/>
                <w:b w:val="0"/>
                <w:bCs/>
                <w:color w:val="FF0000"/>
                <w:sz w:val="21"/>
                <w:szCs w:val="21"/>
              </w:rPr>
              <w:t>Dialogue evidence and reason</w:t>
            </w:r>
          </w:p>
        </w:tc>
      </w:tr>
      <w:tr w14:paraId="00E6149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3799" w:type="dxa"/>
            <w:shd w:val="clear" w:color="auto" w:fill="FFFFFF"/>
            <w:tcMar>
              <w:top w:w="100" w:type="dxa"/>
              <w:left w:w="100" w:type="dxa"/>
              <w:bottom w:w="100" w:type="dxa"/>
              <w:right w:w="100" w:type="dxa"/>
            </w:tcMar>
            <w:vAlign w:val="center"/>
          </w:tcPr>
          <w:p w14:paraId="50792D06">
            <w:pPr>
              <w:spacing w:after="30" w:line="246" w:lineRule="auto"/>
              <w:rPr>
                <w:b w:val="0"/>
                <w:bCs/>
                <w:color w:val="FF0000"/>
              </w:rPr>
            </w:pPr>
            <w:r>
              <w:rPr>
                <w:rFonts w:ascii="Arial" w:hAnsi="Arial" w:eastAsia="Arial" w:cs="Arial"/>
                <w:b w:val="0"/>
                <w:bCs/>
                <w:color w:val="FF0000"/>
                <w:sz w:val="21"/>
                <w:szCs w:val="21"/>
              </w:rPr>
              <w:t>1 Allergy check</w:t>
            </w:r>
            <w:r>
              <w:rPr>
                <w:rFonts w:ascii="Arial" w:hAnsi="Arial" w:eastAsia="Arial" w:cs="Arial"/>
                <w:b w:val="0"/>
                <w:bCs/>
                <w:color w:val="FF0000"/>
                <w:sz w:val="21"/>
                <w:szCs w:val="21"/>
              </w:rPr>
              <w:br w:type="textWrapping"/>
            </w:r>
            <w:r>
              <w:rPr>
                <w:rFonts w:ascii="Arial" w:hAnsi="Arial" w:eastAsia="Arial" w:cs="Arial"/>
                <w:b w:val="0"/>
                <w:bCs/>
                <w:color w:val="FF0000"/>
                <w:sz w:val="21"/>
                <w:szCs w:val="21"/>
              </w:rPr>
              <w:t>As required by the original rubric, asks about or verifies allergies when recommending an alternative medicine. If no alternative is recommended, this condition has not been triggered.</w:t>
            </w:r>
            <w:r>
              <w:rPr>
                <w:rFonts w:ascii="Arial" w:hAnsi="Arial" w:eastAsia="Arial" w:cs="Arial"/>
                <w:b w:val="0"/>
                <w:bCs/>
                <w:color w:val="FF0000"/>
                <w:sz w:val="21"/>
                <w:szCs w:val="21"/>
              </w:rPr>
              <w:br w:type="textWrapping"/>
            </w:r>
            <w:r>
              <w:rPr>
                <w:rFonts w:ascii="Arial" w:hAnsi="Arial" w:eastAsia="Arial" w:cs="Arial"/>
                <w:b w:val="0"/>
                <w:bCs/>
                <w:color w:val="FF0000"/>
                <w:sz w:val="21"/>
                <w:szCs w:val="21"/>
              </w:rPr>
              <w:t>Original rule: confirm before the activity whether the check must precede the first recommendation and what grade consequence applies. Do not import the patient-station failure rule.</w:t>
            </w:r>
          </w:p>
        </w:tc>
        <w:tc>
          <w:tcPr>
            <w:tcW w:w="2477" w:type="dxa"/>
            <w:shd w:val="clear" w:color="auto" w:fill="FFFFFF"/>
            <w:tcMar>
              <w:top w:w="100" w:type="dxa"/>
              <w:left w:w="100" w:type="dxa"/>
              <w:bottom w:w="100" w:type="dxa"/>
              <w:right w:w="100" w:type="dxa"/>
            </w:tcMar>
            <w:vAlign w:val="center"/>
          </w:tcPr>
          <w:p w14:paraId="5304E133">
            <w:pPr>
              <w:spacing w:after="30" w:line="246" w:lineRule="auto"/>
              <w:rPr>
                <w:b w:val="0"/>
                <w:bCs/>
                <w:color w:val="FF0000"/>
              </w:rPr>
            </w:pPr>
            <w:sdt>
              <w:sdtPr>
                <w:rPr>
                  <w:b w:val="0"/>
                  <w:bCs/>
                  <w:color w:val="FF0000"/>
                </w:rPr>
                <w:alias w:val="case_1_item_1_status_0"/>
                <w:tag w:val="case_1_item_1_status_0"/>
                <w:id w:val="1101"/>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Meets  </w:t>
            </w:r>
            <w:r>
              <w:rPr>
                <w:b w:val="0"/>
                <w:bCs/>
                <w:color w:val="FF0000"/>
              </w:rPr>
              <w:br w:type="textWrapping"/>
            </w:r>
            <w:sdt>
              <w:sdtPr>
                <w:rPr>
                  <w:b w:val="0"/>
                  <w:bCs/>
                  <w:color w:val="FF0000"/>
                </w:rPr>
                <w:alias w:val="case_1_item_1_status_1"/>
                <w:tag w:val="case_1_item_1_status_1"/>
                <w:id w:val="1102"/>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Partly meets  </w:t>
            </w:r>
          </w:p>
          <w:p w14:paraId="2BE34C30">
            <w:pPr>
              <w:spacing w:after="30" w:line="246" w:lineRule="auto"/>
              <w:rPr>
                <w:b w:val="0"/>
                <w:bCs/>
                <w:color w:val="FF0000"/>
              </w:rPr>
            </w:pPr>
            <w:sdt>
              <w:sdtPr>
                <w:rPr>
                  <w:b w:val="0"/>
                  <w:bCs/>
                  <w:color w:val="FF0000"/>
                </w:rPr>
                <w:alias w:val="case_1_item_1_status_2"/>
                <w:tag w:val="case_1_item_1_status_2"/>
                <w:id w:val="1103"/>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Does not meet  </w:t>
            </w:r>
            <w:r>
              <w:rPr>
                <w:b w:val="0"/>
                <w:bCs/>
                <w:color w:val="FF0000"/>
              </w:rPr>
              <w:br w:type="textWrapping"/>
            </w:r>
            <w:sdt>
              <w:sdtPr>
                <w:rPr>
                  <w:b w:val="0"/>
                  <w:bCs/>
                  <w:color w:val="FF0000"/>
                </w:rPr>
                <w:alias w:val="case_1_item_1_status_3"/>
                <w:tag w:val="case_1_item_1_status_3"/>
                <w:id w:val="1104"/>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Not applicable  </w:t>
            </w:r>
          </w:p>
          <w:p w14:paraId="0DD85CCA">
            <w:pPr>
              <w:spacing w:after="30" w:line="246" w:lineRule="auto"/>
              <w:rPr>
                <w:b w:val="0"/>
                <w:bCs/>
                <w:color w:val="FF0000"/>
              </w:rPr>
            </w:pPr>
            <w:sdt>
              <w:sdtPr>
                <w:rPr>
                  <w:b w:val="0"/>
                  <w:bCs/>
                  <w:color w:val="FF0000"/>
                </w:rPr>
                <w:alias w:val="case_1_item_1_status_4"/>
                <w:tag w:val="case_1_item_1_status_4"/>
                <w:id w:val="1105"/>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Cannot determine  </w:t>
            </w:r>
          </w:p>
          <w:p w14:paraId="7EABD357">
            <w:pPr>
              <w:spacing w:after="30" w:line="246" w:lineRule="auto"/>
              <w:rPr>
                <w:b w:val="0"/>
                <w:bCs/>
                <w:color w:val="FF0000"/>
              </w:rPr>
            </w:pPr>
            <w:r>
              <w:rPr>
                <w:rFonts w:ascii="Arial" w:hAnsi="Arial" w:eastAsia="Arial" w:cs="Arial"/>
                <w:b w:val="0"/>
                <w:bCs/>
                <w:color w:val="FF0000"/>
                <w:sz w:val="21"/>
                <w:szCs w:val="21"/>
              </w:rPr>
              <w:t xml:space="preserve">Consequence: </w:t>
            </w:r>
            <w:sdt>
              <w:sdtPr>
                <w:rPr>
                  <w:b w:val="0"/>
                  <w:bCs/>
                  <w:color w:val="FF0000"/>
                </w:rPr>
                <w:alias w:val="case_1_item_1_consequence"/>
                <w:tag w:val="case_1_item_1_consequence"/>
                <w:id w:val="1106"/>
                <w:text w:multiLine="1"/>
              </w:sdtPr>
              <w:sdtEndPr>
                <w:rPr>
                  <w:b w:val="0"/>
                  <w:bCs/>
                  <w:color w:val="FF0000"/>
                </w:rPr>
              </w:sdtEndPr>
              <w:sdtContent>
                <w:r>
                  <w:rPr>
                    <w:rFonts w:ascii="Arial" w:hAnsi="Arial" w:eastAsia="Arial" w:cs="Arial"/>
                    <w:b w:val="0"/>
                    <w:bCs/>
                    <w:color w:val="FF0000"/>
                    <w:sz w:val="21"/>
                    <w:szCs w:val="21"/>
                  </w:rPr>
                  <w:t>____________</w:t>
                </w:r>
              </w:sdtContent>
            </w:sdt>
          </w:p>
          <w:p w14:paraId="50B74332">
            <w:pPr>
              <w:spacing w:after="30" w:line="246" w:lineRule="auto"/>
              <w:rPr>
                <w:b w:val="0"/>
                <w:bCs/>
                <w:color w:val="FF0000"/>
              </w:rPr>
            </w:pPr>
            <w:r>
              <w:rPr>
                <w:rFonts w:ascii="Arial" w:hAnsi="Arial" w:eastAsia="Arial" w:cs="Arial"/>
                <w:b w:val="0"/>
                <w:bCs/>
                <w:color w:val="FF0000"/>
                <w:sz w:val="21"/>
                <w:szCs w:val="21"/>
              </w:rPr>
              <w:t xml:space="preserve">Error: </w:t>
            </w:r>
            <w:sdt>
              <w:sdtPr>
                <w:rPr>
                  <w:b w:val="0"/>
                  <w:bCs/>
                  <w:color w:val="FF0000"/>
                </w:rPr>
                <w:alias w:val="case_1_item_1_history"/>
                <w:tag w:val="case_1_item_1_history"/>
                <w:id w:val="1107"/>
                <w:dropDownList>
                  <w:listItem w:displayText="Select" w:value="Select"/>
                  <w:listItem w:displayText="No error" w:value="No error"/>
                  <w:listItem w:displayText="Unresolved" w:value="Unresolved"/>
                  <w:listItem w:displayText="Corrected; history retained" w:value="Corrected; history retained"/>
                  <w:listItem w:displayText="Cannot determine" w:value="Cannot determine"/>
                </w:dropDownList>
              </w:sdtPr>
              <w:sdtEndPr>
                <w:rPr>
                  <w:b w:val="0"/>
                  <w:bCs/>
                  <w:color w:val="FF0000"/>
                </w:rPr>
              </w:sdtEndPr>
              <w:sdtContent>
                <w:r>
                  <w:rPr>
                    <w:rFonts w:ascii="Arial" w:hAnsi="Arial" w:eastAsia="Arial" w:cs="Arial"/>
                    <w:b w:val="0"/>
                    <w:bCs/>
                    <w:color w:val="FF0000"/>
                    <w:sz w:val="21"/>
                    <w:szCs w:val="21"/>
                  </w:rPr>
                  <w:t>Select</w:t>
                </w:r>
              </w:sdtContent>
            </w:sdt>
          </w:p>
          <w:p w14:paraId="71654EA6">
            <w:pPr>
              <w:spacing w:after="30" w:line="246" w:lineRule="auto"/>
              <w:rPr>
                <w:b w:val="0"/>
                <w:bCs/>
                <w:color w:val="FF0000"/>
              </w:rPr>
            </w:pPr>
            <w:r>
              <w:rPr>
                <w:rFonts w:ascii="Arial" w:hAnsi="Arial" w:eastAsia="Arial" w:cs="Arial"/>
                <w:b w:val="0"/>
                <w:bCs/>
                <w:color w:val="FF0000"/>
                <w:sz w:val="21"/>
                <w:szCs w:val="21"/>
              </w:rPr>
              <w:t xml:space="preserve">Review: </w:t>
            </w:r>
            <w:sdt>
              <w:sdtPr>
                <w:rPr>
                  <w:b w:val="0"/>
                  <w:bCs/>
                  <w:color w:val="FF0000"/>
                </w:rPr>
                <w:alias w:val="case_1_item_1_review"/>
                <w:tag w:val="case_1_item_1_review"/>
                <w:id w:val="1108"/>
                <w:dropDownList>
                  <w:listItem w:displayText="Select" w:value="Select"/>
                  <w:listItem w:displayText="Not required" w:value="Not required"/>
                  <w:listItem w:displayText="Required" w:value="Required"/>
                </w:dropDownList>
              </w:sdtPr>
              <w:sdtEndPr>
                <w:rPr>
                  <w:b w:val="0"/>
                  <w:bCs/>
                  <w:color w:val="FF0000"/>
                </w:rPr>
              </w:sdtEndPr>
              <w:sdtContent>
                <w:r>
                  <w:rPr>
                    <w:rFonts w:ascii="Arial" w:hAnsi="Arial" w:eastAsia="Arial" w:cs="Arial"/>
                    <w:b w:val="0"/>
                    <w:bCs/>
                    <w:color w:val="FF0000"/>
                    <w:sz w:val="21"/>
                    <w:szCs w:val="21"/>
                  </w:rPr>
                  <w:t>Select</w:t>
                </w:r>
              </w:sdtContent>
            </w:sdt>
          </w:p>
        </w:tc>
        <w:tc>
          <w:tcPr>
            <w:tcW w:w="3083" w:type="dxa"/>
            <w:shd w:val="clear" w:color="auto" w:fill="FFFFFF"/>
            <w:tcMar>
              <w:top w:w="100" w:type="dxa"/>
              <w:left w:w="100" w:type="dxa"/>
              <w:bottom w:w="100" w:type="dxa"/>
              <w:right w:w="100" w:type="dxa"/>
            </w:tcMar>
            <w:vAlign w:val="center"/>
          </w:tcPr>
          <w:p w14:paraId="2FE2E7EE">
            <w:pPr>
              <w:spacing w:after="30" w:line="246" w:lineRule="auto"/>
              <w:rPr>
                <w:b w:val="0"/>
                <w:bCs/>
                <w:color w:val="FF0000"/>
              </w:rPr>
            </w:pPr>
            <w:r>
              <w:rPr>
                <w:rFonts w:ascii="Arial" w:hAnsi="Arial" w:eastAsia="Arial" w:cs="Arial"/>
                <w:b w:val="0"/>
                <w:bCs/>
                <w:color w:val="FF0000"/>
                <w:sz w:val="21"/>
                <w:szCs w:val="21"/>
              </w:rPr>
              <w:t xml:space="preserve">Quote/time: </w:t>
            </w:r>
            <w:sdt>
              <w:sdtPr>
                <w:rPr>
                  <w:b w:val="0"/>
                  <w:bCs/>
                  <w:color w:val="FF0000"/>
                </w:rPr>
                <w:alias w:val="case_1_item_1_quote"/>
                <w:tag w:val="case_1_item_1_quote"/>
                <w:id w:val="1109"/>
                <w:text w:multiLine="1"/>
              </w:sdtPr>
              <w:sdtEndPr>
                <w:rPr>
                  <w:b w:val="0"/>
                  <w:bCs/>
                  <w:color w:val="FF0000"/>
                </w:rPr>
              </w:sdtEndPr>
              <w:sdtContent>
                <w:r>
                  <w:rPr>
                    <w:rFonts w:ascii="Arial" w:hAnsi="Arial" w:eastAsia="Arial" w:cs="Arial"/>
                    <w:b w:val="0"/>
                    <w:bCs/>
                    <w:color w:val="FF0000"/>
                    <w:sz w:val="21"/>
                    <w:szCs w:val="21"/>
                  </w:rPr>
                  <w:t>___________</w:t>
                </w:r>
              </w:sdtContent>
            </w:sdt>
          </w:p>
          <w:p w14:paraId="194A62AB">
            <w:pPr>
              <w:spacing w:after="30" w:line="246" w:lineRule="auto"/>
              <w:rPr>
                <w:b w:val="0"/>
                <w:bCs/>
                <w:color w:val="FF0000"/>
              </w:rPr>
            </w:pPr>
            <w:r>
              <w:rPr>
                <w:rFonts w:ascii="Arial" w:hAnsi="Arial" w:eastAsia="Arial" w:cs="Arial"/>
                <w:b w:val="0"/>
                <w:bCs/>
                <w:color w:val="FF0000"/>
                <w:sz w:val="21"/>
                <w:szCs w:val="21"/>
              </w:rPr>
              <w:t xml:space="preserve">Reason: </w:t>
            </w:r>
            <w:sdt>
              <w:sdtPr>
                <w:rPr>
                  <w:b w:val="0"/>
                  <w:bCs/>
                  <w:color w:val="FF0000"/>
                </w:rPr>
                <w:alias w:val="case_1_item_1_reason"/>
                <w:tag w:val="case_1_item_1_reason"/>
                <w:id w:val="1110"/>
                <w:text w:multiLine="1"/>
              </w:sdtPr>
              <w:sdtEndPr>
                <w:rPr>
                  <w:b w:val="0"/>
                  <w:bCs/>
                  <w:color w:val="FF0000"/>
                </w:rPr>
              </w:sdtEndPr>
              <w:sdtContent>
                <w:r>
                  <w:rPr>
                    <w:rFonts w:ascii="Arial" w:hAnsi="Arial" w:eastAsia="Arial" w:cs="Arial"/>
                    <w:b w:val="0"/>
                    <w:bCs/>
                    <w:color w:val="FF0000"/>
                    <w:sz w:val="21"/>
                    <w:szCs w:val="21"/>
                  </w:rPr>
                  <w:t>___________</w:t>
                </w:r>
              </w:sdtContent>
            </w:sdt>
          </w:p>
          <w:p w14:paraId="6AEEB0AC">
            <w:pPr>
              <w:spacing w:after="30" w:line="246" w:lineRule="auto"/>
              <w:rPr>
                <w:b w:val="0"/>
                <w:bCs/>
                <w:color w:val="FF0000"/>
              </w:rPr>
            </w:pPr>
            <w:r>
              <w:rPr>
                <w:rFonts w:ascii="Arial" w:hAnsi="Arial" w:eastAsia="Arial" w:cs="Arial"/>
                <w:b w:val="0"/>
                <w:bCs/>
                <w:color w:val="FF0000"/>
                <w:sz w:val="21"/>
                <w:szCs w:val="21"/>
              </w:rPr>
              <w:t xml:space="preserve">Omission/correction: </w:t>
            </w:r>
            <w:sdt>
              <w:sdtPr>
                <w:rPr>
                  <w:b w:val="0"/>
                  <w:bCs/>
                  <w:color w:val="FF0000"/>
                </w:rPr>
                <w:alias w:val="case_1_item_1_missing"/>
                <w:tag w:val="case_1_item_1_missing"/>
                <w:id w:val="1111"/>
                <w:text w:multiLine="1"/>
              </w:sdtPr>
              <w:sdtEndPr>
                <w:rPr>
                  <w:b w:val="0"/>
                  <w:bCs/>
                  <w:color w:val="FF0000"/>
                </w:rPr>
              </w:sdtEndPr>
              <w:sdtContent>
                <w:r>
                  <w:rPr>
                    <w:rFonts w:ascii="Arial" w:hAnsi="Arial" w:eastAsia="Arial" w:cs="Arial"/>
                    <w:b w:val="0"/>
                    <w:bCs/>
                    <w:color w:val="FF0000"/>
                    <w:sz w:val="21"/>
                    <w:szCs w:val="21"/>
                  </w:rPr>
                  <w:t>___________</w:t>
                </w:r>
              </w:sdtContent>
            </w:sdt>
          </w:p>
        </w:tc>
      </w:tr>
      <w:tr w14:paraId="3A623B5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3799" w:type="dxa"/>
            <w:shd w:val="clear" w:color="auto" w:fill="F4F6F8"/>
            <w:tcMar>
              <w:top w:w="100" w:type="dxa"/>
              <w:left w:w="100" w:type="dxa"/>
              <w:bottom w:w="100" w:type="dxa"/>
              <w:right w:w="100" w:type="dxa"/>
            </w:tcMar>
            <w:vAlign w:val="center"/>
          </w:tcPr>
          <w:p w14:paraId="28BF1412">
            <w:pPr>
              <w:spacing w:after="30" w:line="246" w:lineRule="auto"/>
              <w:rPr>
                <w:b w:val="0"/>
                <w:bCs/>
                <w:color w:val="FF0000"/>
              </w:rPr>
            </w:pPr>
            <w:r>
              <w:rPr>
                <w:rFonts w:ascii="Arial" w:hAnsi="Arial" w:eastAsia="Arial" w:cs="Arial"/>
                <w:b w:val="0"/>
                <w:bCs/>
                <w:color w:val="FF0000"/>
                <w:sz w:val="21"/>
                <w:szCs w:val="21"/>
              </w:rPr>
              <w:t>2 Cafergot suitability</w:t>
            </w:r>
            <w:r>
              <w:rPr>
                <w:rFonts w:ascii="Arial" w:hAnsi="Arial" w:eastAsia="Arial" w:cs="Arial"/>
                <w:b w:val="0"/>
                <w:bCs/>
                <w:color w:val="FF0000"/>
                <w:sz w:val="21"/>
                <w:szCs w:val="21"/>
              </w:rPr>
              <w:br w:type="textWrapping"/>
            </w:r>
            <w:r>
              <w:rPr>
                <w:rFonts w:ascii="Arial" w:hAnsi="Arial" w:eastAsia="Arial" w:cs="Arial"/>
                <w:b w:val="0"/>
                <w:bCs/>
                <w:color w:val="FF0000"/>
                <w:sz w:val="21"/>
                <w:szCs w:val="21"/>
              </w:rPr>
              <w:t>Recognises that Cafergot/ergotamine is contraindicated or unsuitable given this patient's cardiovascular and other relevant conditions.</w:t>
            </w:r>
            <w:r>
              <w:rPr>
                <w:rFonts w:ascii="Arial" w:hAnsi="Arial" w:eastAsia="Arial" w:cs="Arial"/>
                <w:b w:val="0"/>
                <w:bCs/>
                <w:color w:val="FF0000"/>
                <w:sz w:val="21"/>
                <w:szCs w:val="21"/>
              </w:rPr>
              <w:br w:type="textWrapping"/>
            </w:r>
            <w:r>
              <w:rPr>
                <w:rFonts w:ascii="Arial" w:hAnsi="Arial" w:eastAsia="Arial" w:cs="Arial"/>
                <w:b w:val="0"/>
                <w:bCs/>
                <w:color w:val="FF0000"/>
                <w:sz w:val="21"/>
                <w:szCs w:val="21"/>
              </w:rPr>
              <w:t>Original rule: identified after an authorised prompt, maximum C+; still not identified after the prompt, automatic FAIL.</w:t>
            </w:r>
          </w:p>
        </w:tc>
        <w:tc>
          <w:tcPr>
            <w:tcW w:w="2477" w:type="dxa"/>
            <w:shd w:val="clear" w:color="auto" w:fill="F4F6F8"/>
            <w:tcMar>
              <w:top w:w="100" w:type="dxa"/>
              <w:left w:w="100" w:type="dxa"/>
              <w:bottom w:w="100" w:type="dxa"/>
              <w:right w:w="100" w:type="dxa"/>
            </w:tcMar>
            <w:vAlign w:val="center"/>
          </w:tcPr>
          <w:p w14:paraId="53769206">
            <w:pPr>
              <w:spacing w:after="30" w:line="246" w:lineRule="auto"/>
              <w:rPr>
                <w:b w:val="0"/>
                <w:bCs/>
                <w:color w:val="FF0000"/>
              </w:rPr>
            </w:pPr>
            <w:sdt>
              <w:sdtPr>
                <w:rPr>
                  <w:b w:val="0"/>
                  <w:bCs/>
                  <w:color w:val="FF0000"/>
                </w:rPr>
                <w:alias w:val="case_1_item_2_status_0"/>
                <w:tag w:val="case_1_item_2_status_0"/>
                <w:id w:val="1112"/>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Meets  </w:t>
            </w:r>
            <w:r>
              <w:rPr>
                <w:b w:val="0"/>
                <w:bCs/>
                <w:color w:val="FF0000"/>
              </w:rPr>
              <w:br w:type="textWrapping"/>
            </w:r>
            <w:sdt>
              <w:sdtPr>
                <w:rPr>
                  <w:b w:val="0"/>
                  <w:bCs/>
                  <w:color w:val="FF0000"/>
                </w:rPr>
                <w:alias w:val="case_1_item_2_status_1"/>
                <w:tag w:val="case_1_item_2_status_1"/>
                <w:id w:val="1113"/>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Partly meets  </w:t>
            </w:r>
          </w:p>
          <w:p w14:paraId="60A7A157">
            <w:pPr>
              <w:spacing w:after="30" w:line="246" w:lineRule="auto"/>
              <w:rPr>
                <w:b w:val="0"/>
                <w:bCs/>
                <w:color w:val="FF0000"/>
              </w:rPr>
            </w:pPr>
            <w:sdt>
              <w:sdtPr>
                <w:rPr>
                  <w:b w:val="0"/>
                  <w:bCs/>
                  <w:color w:val="FF0000"/>
                </w:rPr>
                <w:alias w:val="case_1_item_2_status_2"/>
                <w:tag w:val="case_1_item_2_status_2"/>
                <w:id w:val="1114"/>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Does not meet  </w:t>
            </w:r>
            <w:r>
              <w:rPr>
                <w:b w:val="0"/>
                <w:bCs/>
                <w:color w:val="FF0000"/>
              </w:rPr>
              <w:br w:type="textWrapping"/>
            </w:r>
            <w:sdt>
              <w:sdtPr>
                <w:rPr>
                  <w:b w:val="0"/>
                  <w:bCs/>
                  <w:color w:val="FF0000"/>
                </w:rPr>
                <w:alias w:val="case_1_item_2_status_3"/>
                <w:tag w:val="case_1_item_2_status_3"/>
                <w:id w:val="1115"/>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Not applicable  </w:t>
            </w:r>
          </w:p>
          <w:p w14:paraId="3C7CEADB">
            <w:pPr>
              <w:spacing w:after="30" w:line="246" w:lineRule="auto"/>
              <w:rPr>
                <w:b w:val="0"/>
                <w:bCs/>
                <w:color w:val="FF0000"/>
              </w:rPr>
            </w:pPr>
            <w:sdt>
              <w:sdtPr>
                <w:rPr>
                  <w:b w:val="0"/>
                  <w:bCs/>
                  <w:color w:val="FF0000"/>
                </w:rPr>
                <w:alias w:val="case_1_item_2_status_4"/>
                <w:tag w:val="case_1_item_2_status_4"/>
                <w:id w:val="1116"/>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Cannot determine  </w:t>
            </w:r>
          </w:p>
          <w:p w14:paraId="02AAFE08">
            <w:pPr>
              <w:spacing w:after="30" w:line="246" w:lineRule="auto"/>
              <w:rPr>
                <w:b w:val="0"/>
                <w:bCs/>
                <w:color w:val="FF0000"/>
              </w:rPr>
            </w:pPr>
            <w:r>
              <w:rPr>
                <w:rFonts w:ascii="Arial" w:hAnsi="Arial" w:eastAsia="Arial" w:cs="Arial"/>
                <w:b w:val="0"/>
                <w:bCs/>
                <w:color w:val="FF0000"/>
                <w:sz w:val="21"/>
                <w:szCs w:val="21"/>
              </w:rPr>
              <w:t xml:space="preserve">Consequence: </w:t>
            </w:r>
            <w:sdt>
              <w:sdtPr>
                <w:rPr>
                  <w:b w:val="0"/>
                  <w:bCs/>
                  <w:color w:val="FF0000"/>
                </w:rPr>
                <w:alias w:val="case_1_item_2_consequence"/>
                <w:tag w:val="case_1_item_2_consequence"/>
                <w:id w:val="1117"/>
                <w:text w:multiLine="1"/>
              </w:sdtPr>
              <w:sdtEndPr>
                <w:rPr>
                  <w:b w:val="0"/>
                  <w:bCs/>
                  <w:color w:val="FF0000"/>
                </w:rPr>
              </w:sdtEndPr>
              <w:sdtContent>
                <w:r>
                  <w:rPr>
                    <w:rFonts w:ascii="Arial" w:hAnsi="Arial" w:eastAsia="Arial" w:cs="Arial"/>
                    <w:b w:val="0"/>
                    <w:bCs/>
                    <w:color w:val="FF0000"/>
                    <w:sz w:val="21"/>
                    <w:szCs w:val="21"/>
                  </w:rPr>
                  <w:t>____________</w:t>
                </w:r>
              </w:sdtContent>
            </w:sdt>
          </w:p>
          <w:p w14:paraId="3BB64C2A">
            <w:pPr>
              <w:spacing w:after="30" w:line="246" w:lineRule="auto"/>
              <w:rPr>
                <w:b w:val="0"/>
                <w:bCs/>
                <w:color w:val="FF0000"/>
              </w:rPr>
            </w:pPr>
            <w:r>
              <w:rPr>
                <w:rFonts w:ascii="Arial" w:hAnsi="Arial" w:eastAsia="Arial" w:cs="Arial"/>
                <w:b w:val="0"/>
                <w:bCs/>
                <w:color w:val="FF0000"/>
                <w:sz w:val="21"/>
                <w:szCs w:val="21"/>
              </w:rPr>
              <w:t xml:space="preserve">Error: </w:t>
            </w:r>
            <w:sdt>
              <w:sdtPr>
                <w:rPr>
                  <w:b w:val="0"/>
                  <w:bCs/>
                  <w:color w:val="FF0000"/>
                </w:rPr>
                <w:alias w:val="case_1_item_2_history"/>
                <w:tag w:val="case_1_item_2_history"/>
                <w:id w:val="1118"/>
                <w:dropDownList>
                  <w:listItem w:displayText="Select" w:value="Select"/>
                  <w:listItem w:displayText="No error" w:value="No error"/>
                  <w:listItem w:displayText="Unresolved" w:value="Unresolved"/>
                  <w:listItem w:displayText="Corrected; history retained" w:value="Corrected; history retained"/>
                  <w:listItem w:displayText="Cannot determine" w:value="Cannot determine"/>
                </w:dropDownList>
              </w:sdtPr>
              <w:sdtEndPr>
                <w:rPr>
                  <w:b w:val="0"/>
                  <w:bCs/>
                  <w:color w:val="FF0000"/>
                </w:rPr>
              </w:sdtEndPr>
              <w:sdtContent>
                <w:r>
                  <w:rPr>
                    <w:rFonts w:ascii="Arial" w:hAnsi="Arial" w:eastAsia="Arial" w:cs="Arial"/>
                    <w:b w:val="0"/>
                    <w:bCs/>
                    <w:color w:val="FF0000"/>
                    <w:sz w:val="21"/>
                    <w:szCs w:val="21"/>
                  </w:rPr>
                  <w:t>Select</w:t>
                </w:r>
              </w:sdtContent>
            </w:sdt>
          </w:p>
          <w:p w14:paraId="7451BB3E">
            <w:pPr>
              <w:spacing w:after="30" w:line="246" w:lineRule="auto"/>
              <w:rPr>
                <w:b w:val="0"/>
                <w:bCs/>
                <w:color w:val="FF0000"/>
              </w:rPr>
            </w:pPr>
            <w:r>
              <w:rPr>
                <w:rFonts w:ascii="Arial" w:hAnsi="Arial" w:eastAsia="Arial" w:cs="Arial"/>
                <w:b w:val="0"/>
                <w:bCs/>
                <w:color w:val="FF0000"/>
                <w:sz w:val="21"/>
                <w:szCs w:val="21"/>
              </w:rPr>
              <w:t xml:space="preserve">Review: </w:t>
            </w:r>
            <w:sdt>
              <w:sdtPr>
                <w:rPr>
                  <w:b w:val="0"/>
                  <w:bCs/>
                  <w:color w:val="FF0000"/>
                </w:rPr>
                <w:alias w:val="case_1_item_2_review"/>
                <w:tag w:val="case_1_item_2_review"/>
                <w:id w:val="1119"/>
                <w:dropDownList>
                  <w:listItem w:displayText="Select" w:value="Select"/>
                  <w:listItem w:displayText="Not required" w:value="Not required"/>
                  <w:listItem w:displayText="Required" w:value="Required"/>
                </w:dropDownList>
              </w:sdtPr>
              <w:sdtEndPr>
                <w:rPr>
                  <w:b w:val="0"/>
                  <w:bCs/>
                  <w:color w:val="FF0000"/>
                </w:rPr>
              </w:sdtEndPr>
              <w:sdtContent>
                <w:r>
                  <w:rPr>
                    <w:rFonts w:ascii="Arial" w:hAnsi="Arial" w:eastAsia="Arial" w:cs="Arial"/>
                    <w:b w:val="0"/>
                    <w:bCs/>
                    <w:color w:val="FF0000"/>
                    <w:sz w:val="21"/>
                    <w:szCs w:val="21"/>
                  </w:rPr>
                  <w:t>Select</w:t>
                </w:r>
              </w:sdtContent>
            </w:sdt>
          </w:p>
        </w:tc>
        <w:tc>
          <w:tcPr>
            <w:tcW w:w="3083" w:type="dxa"/>
            <w:shd w:val="clear" w:color="auto" w:fill="F4F6F8"/>
            <w:tcMar>
              <w:top w:w="100" w:type="dxa"/>
              <w:left w:w="100" w:type="dxa"/>
              <w:bottom w:w="100" w:type="dxa"/>
              <w:right w:w="100" w:type="dxa"/>
            </w:tcMar>
            <w:vAlign w:val="center"/>
          </w:tcPr>
          <w:p w14:paraId="286CBA49">
            <w:pPr>
              <w:spacing w:after="30" w:line="246" w:lineRule="auto"/>
              <w:rPr>
                <w:b w:val="0"/>
                <w:bCs/>
                <w:color w:val="FF0000"/>
              </w:rPr>
            </w:pPr>
            <w:r>
              <w:rPr>
                <w:rFonts w:ascii="Arial" w:hAnsi="Arial" w:eastAsia="Arial" w:cs="Arial"/>
                <w:b w:val="0"/>
                <w:bCs/>
                <w:color w:val="FF0000"/>
                <w:sz w:val="21"/>
                <w:szCs w:val="21"/>
              </w:rPr>
              <w:t xml:space="preserve">Quote/time: </w:t>
            </w:r>
            <w:sdt>
              <w:sdtPr>
                <w:rPr>
                  <w:b w:val="0"/>
                  <w:bCs/>
                  <w:color w:val="FF0000"/>
                </w:rPr>
                <w:alias w:val="case_1_item_2_quote"/>
                <w:tag w:val="case_1_item_2_quote"/>
                <w:id w:val="1120"/>
                <w:text w:multiLine="1"/>
              </w:sdtPr>
              <w:sdtEndPr>
                <w:rPr>
                  <w:b w:val="0"/>
                  <w:bCs/>
                  <w:color w:val="FF0000"/>
                </w:rPr>
              </w:sdtEndPr>
              <w:sdtContent>
                <w:r>
                  <w:rPr>
                    <w:rFonts w:ascii="Arial" w:hAnsi="Arial" w:eastAsia="Arial" w:cs="Arial"/>
                    <w:b w:val="0"/>
                    <w:bCs/>
                    <w:color w:val="FF0000"/>
                    <w:sz w:val="21"/>
                    <w:szCs w:val="21"/>
                  </w:rPr>
                  <w:t>___________</w:t>
                </w:r>
              </w:sdtContent>
            </w:sdt>
          </w:p>
          <w:p w14:paraId="2E4B534F">
            <w:pPr>
              <w:spacing w:after="30" w:line="246" w:lineRule="auto"/>
              <w:rPr>
                <w:b w:val="0"/>
                <w:bCs/>
                <w:color w:val="FF0000"/>
              </w:rPr>
            </w:pPr>
            <w:r>
              <w:rPr>
                <w:rFonts w:ascii="Arial" w:hAnsi="Arial" w:eastAsia="Arial" w:cs="Arial"/>
                <w:b w:val="0"/>
                <w:bCs/>
                <w:color w:val="FF0000"/>
                <w:sz w:val="21"/>
                <w:szCs w:val="21"/>
              </w:rPr>
              <w:t xml:space="preserve">Reason: </w:t>
            </w:r>
            <w:sdt>
              <w:sdtPr>
                <w:rPr>
                  <w:b w:val="0"/>
                  <w:bCs/>
                  <w:color w:val="FF0000"/>
                </w:rPr>
                <w:alias w:val="case_1_item_2_reason"/>
                <w:tag w:val="case_1_item_2_reason"/>
                <w:id w:val="1121"/>
                <w:text w:multiLine="1"/>
              </w:sdtPr>
              <w:sdtEndPr>
                <w:rPr>
                  <w:b w:val="0"/>
                  <w:bCs/>
                  <w:color w:val="FF0000"/>
                </w:rPr>
              </w:sdtEndPr>
              <w:sdtContent>
                <w:r>
                  <w:rPr>
                    <w:rFonts w:ascii="Arial" w:hAnsi="Arial" w:eastAsia="Arial" w:cs="Arial"/>
                    <w:b w:val="0"/>
                    <w:bCs/>
                    <w:color w:val="FF0000"/>
                    <w:sz w:val="21"/>
                    <w:szCs w:val="21"/>
                  </w:rPr>
                  <w:t>___________</w:t>
                </w:r>
              </w:sdtContent>
            </w:sdt>
          </w:p>
          <w:p w14:paraId="7F2A2195">
            <w:pPr>
              <w:spacing w:after="30" w:line="246" w:lineRule="auto"/>
              <w:rPr>
                <w:b w:val="0"/>
                <w:bCs/>
                <w:color w:val="FF0000"/>
              </w:rPr>
            </w:pPr>
            <w:r>
              <w:rPr>
                <w:rFonts w:ascii="Arial" w:hAnsi="Arial" w:eastAsia="Arial" w:cs="Arial"/>
                <w:b w:val="0"/>
                <w:bCs/>
                <w:color w:val="FF0000"/>
                <w:sz w:val="21"/>
                <w:szCs w:val="21"/>
              </w:rPr>
              <w:t xml:space="preserve">Omission/correction: </w:t>
            </w:r>
            <w:sdt>
              <w:sdtPr>
                <w:rPr>
                  <w:b w:val="0"/>
                  <w:bCs/>
                  <w:color w:val="FF0000"/>
                </w:rPr>
                <w:alias w:val="case_1_item_2_missing"/>
                <w:tag w:val="case_1_item_2_missing"/>
                <w:id w:val="1122"/>
                <w:text w:multiLine="1"/>
              </w:sdtPr>
              <w:sdtEndPr>
                <w:rPr>
                  <w:b w:val="0"/>
                  <w:bCs/>
                  <w:color w:val="FF0000"/>
                </w:rPr>
              </w:sdtEndPr>
              <w:sdtContent>
                <w:r>
                  <w:rPr>
                    <w:rFonts w:ascii="Arial" w:hAnsi="Arial" w:eastAsia="Arial" w:cs="Arial"/>
                    <w:b w:val="0"/>
                    <w:bCs/>
                    <w:color w:val="FF0000"/>
                    <w:sz w:val="21"/>
                    <w:szCs w:val="21"/>
                  </w:rPr>
                  <w:t>___________</w:t>
                </w:r>
              </w:sdtContent>
            </w:sdt>
          </w:p>
        </w:tc>
      </w:tr>
      <w:tr w14:paraId="11B1FCC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3799" w:type="dxa"/>
            <w:shd w:val="clear" w:color="auto" w:fill="FFFFFF"/>
            <w:tcMar>
              <w:top w:w="100" w:type="dxa"/>
              <w:left w:w="100" w:type="dxa"/>
              <w:bottom w:w="100" w:type="dxa"/>
              <w:right w:w="100" w:type="dxa"/>
            </w:tcMar>
            <w:vAlign w:val="center"/>
          </w:tcPr>
          <w:p w14:paraId="2F11FBE0">
            <w:pPr>
              <w:spacing w:after="30" w:line="246" w:lineRule="auto"/>
              <w:rPr>
                <w:b w:val="0"/>
                <w:bCs/>
                <w:color w:val="FF0000"/>
              </w:rPr>
            </w:pPr>
            <w:r>
              <w:rPr>
                <w:rFonts w:ascii="Arial" w:hAnsi="Arial" w:eastAsia="Arial" w:cs="Arial"/>
                <w:b w:val="0"/>
                <w:bCs/>
                <w:color w:val="FF0000"/>
                <w:sz w:val="21"/>
                <w:szCs w:val="21"/>
              </w:rPr>
              <w:t>3 Accepted alternative</w:t>
            </w:r>
            <w:r>
              <w:rPr>
                <w:rFonts w:ascii="Arial" w:hAnsi="Arial" w:eastAsia="Arial" w:cs="Arial"/>
                <w:b w:val="0"/>
                <w:bCs/>
                <w:color w:val="FF0000"/>
                <w:sz w:val="21"/>
                <w:szCs w:val="21"/>
              </w:rPr>
              <w:br w:type="textWrapping"/>
            </w:r>
            <w:r>
              <w:rPr>
                <w:rFonts w:ascii="Arial" w:hAnsi="Arial" w:eastAsia="Arial" w:cs="Arial"/>
                <w:b w:val="0"/>
                <w:bCs/>
                <w:color w:val="FF0000"/>
                <w:sz w:val="21"/>
                <w:szCs w:val="21"/>
              </w:rPr>
              <w:t>Proposes an acute-treatment alternative accepted by Professor YT Zhang, including lasmiditan or a CGRP option confirmed in the materials. Acceptance is not restricted to one medicine.</w:t>
            </w:r>
            <w:r>
              <w:rPr>
                <w:rFonts w:ascii="Arial" w:hAnsi="Arial" w:eastAsia="Arial" w:cs="Arial"/>
                <w:b w:val="0"/>
                <w:bCs/>
                <w:color w:val="FF0000"/>
                <w:sz w:val="21"/>
                <w:szCs w:val="21"/>
              </w:rPr>
              <w:br w:type="textWrapping"/>
            </w:r>
            <w:r>
              <w:rPr>
                <w:rFonts w:ascii="Arial" w:hAnsi="Arial" w:eastAsia="Arial" w:cs="Arial"/>
                <w:b w:val="0"/>
                <w:bCs/>
                <w:color w:val="FF0000"/>
                <w:sz w:val="21"/>
                <w:szCs w:val="21"/>
              </w:rPr>
              <w:t>Original rule: CGRP identified only after a prompt, maximum B−; no suitable alternative after the prompt, automatic FAIL under the original rubric. Prompt consequences for other accepted alternatives remain to be confirmed.</w:t>
            </w:r>
          </w:p>
        </w:tc>
        <w:tc>
          <w:tcPr>
            <w:tcW w:w="2477" w:type="dxa"/>
            <w:shd w:val="clear" w:color="auto" w:fill="FFFFFF"/>
            <w:tcMar>
              <w:top w:w="100" w:type="dxa"/>
              <w:left w:w="100" w:type="dxa"/>
              <w:bottom w:w="100" w:type="dxa"/>
              <w:right w:w="100" w:type="dxa"/>
            </w:tcMar>
            <w:vAlign w:val="center"/>
          </w:tcPr>
          <w:p w14:paraId="4A388F15">
            <w:pPr>
              <w:spacing w:after="30" w:line="246" w:lineRule="auto"/>
              <w:rPr>
                <w:b w:val="0"/>
                <w:bCs/>
                <w:color w:val="FF0000"/>
              </w:rPr>
            </w:pPr>
            <w:sdt>
              <w:sdtPr>
                <w:rPr>
                  <w:b w:val="0"/>
                  <w:bCs/>
                  <w:color w:val="FF0000"/>
                </w:rPr>
                <w:alias w:val="case_1_item_3_status_0"/>
                <w:tag w:val="case_1_item_3_status_0"/>
                <w:id w:val="1123"/>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Meets  </w:t>
            </w:r>
            <w:r>
              <w:rPr>
                <w:b w:val="0"/>
                <w:bCs/>
                <w:color w:val="FF0000"/>
              </w:rPr>
              <w:br w:type="textWrapping"/>
            </w:r>
            <w:sdt>
              <w:sdtPr>
                <w:rPr>
                  <w:b w:val="0"/>
                  <w:bCs/>
                  <w:color w:val="FF0000"/>
                </w:rPr>
                <w:alias w:val="case_1_item_3_status_1"/>
                <w:tag w:val="case_1_item_3_status_1"/>
                <w:id w:val="1124"/>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Partly meets  </w:t>
            </w:r>
          </w:p>
          <w:p w14:paraId="5A15F95B">
            <w:pPr>
              <w:spacing w:after="30" w:line="246" w:lineRule="auto"/>
              <w:rPr>
                <w:b w:val="0"/>
                <w:bCs/>
                <w:color w:val="FF0000"/>
              </w:rPr>
            </w:pPr>
            <w:sdt>
              <w:sdtPr>
                <w:rPr>
                  <w:b w:val="0"/>
                  <w:bCs/>
                  <w:color w:val="FF0000"/>
                </w:rPr>
                <w:alias w:val="case_1_item_3_status_2"/>
                <w:tag w:val="case_1_item_3_status_2"/>
                <w:id w:val="1125"/>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Does not meet  </w:t>
            </w:r>
            <w:r>
              <w:rPr>
                <w:b w:val="0"/>
                <w:bCs/>
                <w:color w:val="FF0000"/>
              </w:rPr>
              <w:br w:type="textWrapping"/>
            </w:r>
            <w:sdt>
              <w:sdtPr>
                <w:rPr>
                  <w:b w:val="0"/>
                  <w:bCs/>
                  <w:color w:val="FF0000"/>
                </w:rPr>
                <w:alias w:val="case_1_item_3_status_3"/>
                <w:tag w:val="case_1_item_3_status_3"/>
                <w:id w:val="1126"/>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Not applicable  </w:t>
            </w:r>
          </w:p>
          <w:p w14:paraId="7A75E466">
            <w:pPr>
              <w:spacing w:after="30" w:line="246" w:lineRule="auto"/>
              <w:rPr>
                <w:b w:val="0"/>
                <w:bCs/>
                <w:color w:val="FF0000"/>
              </w:rPr>
            </w:pPr>
            <w:sdt>
              <w:sdtPr>
                <w:rPr>
                  <w:b w:val="0"/>
                  <w:bCs/>
                  <w:color w:val="FF0000"/>
                </w:rPr>
                <w:alias w:val="case_1_item_3_status_4"/>
                <w:tag w:val="case_1_item_3_status_4"/>
                <w:id w:val="1127"/>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Cannot determine  </w:t>
            </w:r>
          </w:p>
          <w:p w14:paraId="7A683F3D">
            <w:pPr>
              <w:spacing w:after="30" w:line="246" w:lineRule="auto"/>
              <w:rPr>
                <w:b w:val="0"/>
                <w:bCs/>
                <w:color w:val="FF0000"/>
              </w:rPr>
            </w:pPr>
            <w:r>
              <w:rPr>
                <w:rFonts w:ascii="Arial" w:hAnsi="Arial" w:eastAsia="Arial" w:cs="Arial"/>
                <w:b w:val="0"/>
                <w:bCs/>
                <w:color w:val="FF0000"/>
                <w:sz w:val="21"/>
                <w:szCs w:val="21"/>
              </w:rPr>
              <w:t xml:space="preserve">Consequence: </w:t>
            </w:r>
            <w:sdt>
              <w:sdtPr>
                <w:rPr>
                  <w:b w:val="0"/>
                  <w:bCs/>
                  <w:color w:val="FF0000"/>
                </w:rPr>
                <w:alias w:val="case_1_item_3_consequence"/>
                <w:tag w:val="case_1_item_3_consequence"/>
                <w:id w:val="1128"/>
                <w:text w:multiLine="1"/>
              </w:sdtPr>
              <w:sdtEndPr>
                <w:rPr>
                  <w:b w:val="0"/>
                  <w:bCs/>
                  <w:color w:val="FF0000"/>
                </w:rPr>
              </w:sdtEndPr>
              <w:sdtContent>
                <w:r>
                  <w:rPr>
                    <w:rFonts w:ascii="Arial" w:hAnsi="Arial" w:eastAsia="Arial" w:cs="Arial"/>
                    <w:b w:val="0"/>
                    <w:bCs/>
                    <w:color w:val="FF0000"/>
                    <w:sz w:val="21"/>
                    <w:szCs w:val="21"/>
                  </w:rPr>
                  <w:t>____________</w:t>
                </w:r>
              </w:sdtContent>
            </w:sdt>
          </w:p>
          <w:p w14:paraId="569AC45A">
            <w:pPr>
              <w:spacing w:after="30" w:line="246" w:lineRule="auto"/>
              <w:rPr>
                <w:b w:val="0"/>
                <w:bCs/>
                <w:color w:val="FF0000"/>
              </w:rPr>
            </w:pPr>
            <w:r>
              <w:rPr>
                <w:rFonts w:ascii="Arial" w:hAnsi="Arial" w:eastAsia="Arial" w:cs="Arial"/>
                <w:b w:val="0"/>
                <w:bCs/>
                <w:color w:val="FF0000"/>
                <w:sz w:val="21"/>
                <w:szCs w:val="21"/>
              </w:rPr>
              <w:t xml:space="preserve">Error: </w:t>
            </w:r>
            <w:sdt>
              <w:sdtPr>
                <w:rPr>
                  <w:b w:val="0"/>
                  <w:bCs/>
                  <w:color w:val="FF0000"/>
                </w:rPr>
                <w:alias w:val="case_1_item_3_history"/>
                <w:tag w:val="case_1_item_3_history"/>
                <w:id w:val="1129"/>
                <w:dropDownList>
                  <w:listItem w:displayText="Select" w:value="Select"/>
                  <w:listItem w:displayText="No error" w:value="No error"/>
                  <w:listItem w:displayText="Unresolved" w:value="Unresolved"/>
                  <w:listItem w:displayText="Corrected; history retained" w:value="Corrected; history retained"/>
                  <w:listItem w:displayText="Cannot determine" w:value="Cannot determine"/>
                </w:dropDownList>
              </w:sdtPr>
              <w:sdtEndPr>
                <w:rPr>
                  <w:b w:val="0"/>
                  <w:bCs/>
                  <w:color w:val="FF0000"/>
                </w:rPr>
              </w:sdtEndPr>
              <w:sdtContent>
                <w:r>
                  <w:rPr>
                    <w:rFonts w:ascii="Arial" w:hAnsi="Arial" w:eastAsia="Arial" w:cs="Arial"/>
                    <w:b w:val="0"/>
                    <w:bCs/>
                    <w:color w:val="FF0000"/>
                    <w:sz w:val="21"/>
                    <w:szCs w:val="21"/>
                  </w:rPr>
                  <w:t>Select</w:t>
                </w:r>
              </w:sdtContent>
            </w:sdt>
          </w:p>
          <w:p w14:paraId="76A9E17C">
            <w:pPr>
              <w:spacing w:after="30" w:line="246" w:lineRule="auto"/>
              <w:rPr>
                <w:b w:val="0"/>
                <w:bCs/>
                <w:color w:val="FF0000"/>
              </w:rPr>
            </w:pPr>
            <w:r>
              <w:rPr>
                <w:rFonts w:ascii="Arial" w:hAnsi="Arial" w:eastAsia="Arial" w:cs="Arial"/>
                <w:b w:val="0"/>
                <w:bCs/>
                <w:color w:val="FF0000"/>
                <w:sz w:val="21"/>
                <w:szCs w:val="21"/>
              </w:rPr>
              <w:t xml:space="preserve">Review: </w:t>
            </w:r>
            <w:sdt>
              <w:sdtPr>
                <w:rPr>
                  <w:b w:val="0"/>
                  <w:bCs/>
                  <w:color w:val="FF0000"/>
                </w:rPr>
                <w:alias w:val="case_1_item_3_review"/>
                <w:tag w:val="case_1_item_3_review"/>
                <w:id w:val="1130"/>
                <w:dropDownList>
                  <w:listItem w:displayText="Select" w:value="Select"/>
                  <w:listItem w:displayText="Not required" w:value="Not required"/>
                  <w:listItem w:displayText="Required" w:value="Required"/>
                </w:dropDownList>
              </w:sdtPr>
              <w:sdtEndPr>
                <w:rPr>
                  <w:b w:val="0"/>
                  <w:bCs/>
                  <w:color w:val="FF0000"/>
                </w:rPr>
              </w:sdtEndPr>
              <w:sdtContent>
                <w:r>
                  <w:rPr>
                    <w:rFonts w:ascii="Arial" w:hAnsi="Arial" w:eastAsia="Arial" w:cs="Arial"/>
                    <w:b w:val="0"/>
                    <w:bCs/>
                    <w:color w:val="FF0000"/>
                    <w:sz w:val="21"/>
                    <w:szCs w:val="21"/>
                  </w:rPr>
                  <w:t>Select</w:t>
                </w:r>
              </w:sdtContent>
            </w:sdt>
          </w:p>
        </w:tc>
        <w:tc>
          <w:tcPr>
            <w:tcW w:w="3083" w:type="dxa"/>
            <w:shd w:val="clear" w:color="auto" w:fill="FFFFFF"/>
            <w:tcMar>
              <w:top w:w="100" w:type="dxa"/>
              <w:left w:w="100" w:type="dxa"/>
              <w:bottom w:w="100" w:type="dxa"/>
              <w:right w:w="100" w:type="dxa"/>
            </w:tcMar>
            <w:vAlign w:val="center"/>
          </w:tcPr>
          <w:p w14:paraId="6B28388D">
            <w:pPr>
              <w:spacing w:after="30" w:line="246" w:lineRule="auto"/>
              <w:rPr>
                <w:b w:val="0"/>
                <w:bCs/>
                <w:color w:val="FF0000"/>
              </w:rPr>
            </w:pPr>
            <w:r>
              <w:rPr>
                <w:rFonts w:ascii="Arial" w:hAnsi="Arial" w:eastAsia="Arial" w:cs="Arial"/>
                <w:b w:val="0"/>
                <w:bCs/>
                <w:color w:val="FF0000"/>
                <w:sz w:val="21"/>
                <w:szCs w:val="21"/>
              </w:rPr>
              <w:t xml:space="preserve">Quote/time: </w:t>
            </w:r>
            <w:sdt>
              <w:sdtPr>
                <w:rPr>
                  <w:b w:val="0"/>
                  <w:bCs/>
                  <w:color w:val="FF0000"/>
                </w:rPr>
                <w:alias w:val="case_1_item_3_quote"/>
                <w:tag w:val="case_1_item_3_quote"/>
                <w:id w:val="1131"/>
                <w:text w:multiLine="1"/>
              </w:sdtPr>
              <w:sdtEndPr>
                <w:rPr>
                  <w:b w:val="0"/>
                  <w:bCs/>
                  <w:color w:val="FF0000"/>
                </w:rPr>
              </w:sdtEndPr>
              <w:sdtContent>
                <w:r>
                  <w:rPr>
                    <w:rFonts w:ascii="Arial" w:hAnsi="Arial" w:eastAsia="Arial" w:cs="Arial"/>
                    <w:b w:val="0"/>
                    <w:bCs/>
                    <w:color w:val="FF0000"/>
                    <w:sz w:val="21"/>
                    <w:szCs w:val="21"/>
                  </w:rPr>
                  <w:t>___________</w:t>
                </w:r>
              </w:sdtContent>
            </w:sdt>
          </w:p>
          <w:p w14:paraId="168D04FA">
            <w:pPr>
              <w:spacing w:after="30" w:line="246" w:lineRule="auto"/>
              <w:rPr>
                <w:b w:val="0"/>
                <w:bCs/>
                <w:color w:val="FF0000"/>
              </w:rPr>
            </w:pPr>
            <w:r>
              <w:rPr>
                <w:rFonts w:ascii="Arial" w:hAnsi="Arial" w:eastAsia="Arial" w:cs="Arial"/>
                <w:b w:val="0"/>
                <w:bCs/>
                <w:color w:val="FF0000"/>
                <w:sz w:val="21"/>
                <w:szCs w:val="21"/>
              </w:rPr>
              <w:t xml:space="preserve">Reason: </w:t>
            </w:r>
            <w:sdt>
              <w:sdtPr>
                <w:rPr>
                  <w:b w:val="0"/>
                  <w:bCs/>
                  <w:color w:val="FF0000"/>
                </w:rPr>
                <w:alias w:val="case_1_item_3_reason"/>
                <w:tag w:val="case_1_item_3_reason"/>
                <w:id w:val="1132"/>
                <w:text w:multiLine="1"/>
              </w:sdtPr>
              <w:sdtEndPr>
                <w:rPr>
                  <w:b w:val="0"/>
                  <w:bCs/>
                  <w:color w:val="FF0000"/>
                </w:rPr>
              </w:sdtEndPr>
              <w:sdtContent>
                <w:r>
                  <w:rPr>
                    <w:rFonts w:ascii="Arial" w:hAnsi="Arial" w:eastAsia="Arial" w:cs="Arial"/>
                    <w:b w:val="0"/>
                    <w:bCs/>
                    <w:color w:val="FF0000"/>
                    <w:sz w:val="21"/>
                    <w:szCs w:val="21"/>
                  </w:rPr>
                  <w:t>___________</w:t>
                </w:r>
              </w:sdtContent>
            </w:sdt>
          </w:p>
          <w:p w14:paraId="0323ED58">
            <w:pPr>
              <w:spacing w:after="30" w:line="246" w:lineRule="auto"/>
              <w:rPr>
                <w:b w:val="0"/>
                <w:bCs/>
                <w:color w:val="FF0000"/>
              </w:rPr>
            </w:pPr>
            <w:r>
              <w:rPr>
                <w:rFonts w:ascii="Arial" w:hAnsi="Arial" w:eastAsia="Arial" w:cs="Arial"/>
                <w:b w:val="0"/>
                <w:bCs/>
                <w:color w:val="FF0000"/>
                <w:sz w:val="21"/>
                <w:szCs w:val="21"/>
              </w:rPr>
              <w:t xml:space="preserve">Omission/correction: </w:t>
            </w:r>
            <w:sdt>
              <w:sdtPr>
                <w:rPr>
                  <w:b w:val="0"/>
                  <w:bCs/>
                  <w:color w:val="FF0000"/>
                </w:rPr>
                <w:alias w:val="case_1_item_3_missing"/>
                <w:tag w:val="case_1_item_3_missing"/>
                <w:id w:val="1133"/>
                <w:text w:multiLine="1"/>
              </w:sdtPr>
              <w:sdtEndPr>
                <w:rPr>
                  <w:b w:val="0"/>
                  <w:bCs/>
                  <w:color w:val="FF0000"/>
                </w:rPr>
              </w:sdtEndPr>
              <w:sdtContent>
                <w:r>
                  <w:rPr>
                    <w:rFonts w:ascii="Arial" w:hAnsi="Arial" w:eastAsia="Arial" w:cs="Arial"/>
                    <w:b w:val="0"/>
                    <w:bCs/>
                    <w:color w:val="FF0000"/>
                    <w:sz w:val="21"/>
                    <w:szCs w:val="21"/>
                  </w:rPr>
                  <w:t>___________</w:t>
                </w:r>
              </w:sdtContent>
            </w:sdt>
          </w:p>
        </w:tc>
      </w:tr>
      <w:tr w14:paraId="642583C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3799" w:type="dxa"/>
            <w:shd w:val="clear" w:color="auto" w:fill="F4F6F8"/>
            <w:tcMar>
              <w:top w:w="100" w:type="dxa"/>
              <w:left w:w="100" w:type="dxa"/>
              <w:bottom w:w="100" w:type="dxa"/>
              <w:right w:w="100" w:type="dxa"/>
            </w:tcMar>
            <w:vAlign w:val="center"/>
          </w:tcPr>
          <w:p w14:paraId="01517D33">
            <w:pPr>
              <w:spacing w:after="30" w:line="246" w:lineRule="auto"/>
              <w:rPr>
                <w:b w:val="0"/>
                <w:bCs/>
                <w:color w:val="FF0000"/>
              </w:rPr>
            </w:pPr>
            <w:r>
              <w:rPr>
                <w:rFonts w:ascii="Arial" w:hAnsi="Arial" w:eastAsia="Arial" w:cs="Arial"/>
                <w:b w:val="0"/>
                <w:bCs/>
                <w:color w:val="FF0000"/>
                <w:sz w:val="21"/>
                <w:szCs w:val="21"/>
              </w:rPr>
              <w:t>4 Selected regimen</w:t>
            </w:r>
            <w:r>
              <w:rPr>
                <w:rFonts w:ascii="Arial" w:hAnsi="Arial" w:eastAsia="Arial" w:cs="Arial"/>
                <w:b w:val="0"/>
                <w:bCs/>
                <w:color w:val="FF0000"/>
                <w:sz w:val="21"/>
                <w:szCs w:val="21"/>
              </w:rPr>
              <w:br w:type="textWrapping"/>
            </w:r>
            <w:r>
              <w:rPr>
                <w:rFonts w:ascii="Arial" w:hAnsi="Arial" w:eastAsia="Arial" w:cs="Arial"/>
                <w:b w:val="0"/>
                <w:bCs/>
                <w:color w:val="FF0000"/>
                <w:sz w:val="21"/>
                <w:szCs w:val="21"/>
              </w:rPr>
              <w:t>Gives the correct dose, route and regimen for the selected approved medicine. If rimegepant is chosen: a single oral dose of 75 mg as needed, maximum 75 mg in 24 hours.</w:t>
            </w:r>
            <w:r>
              <w:rPr>
                <w:rFonts w:ascii="Arial" w:hAnsi="Arial" w:eastAsia="Arial" w:cs="Arial"/>
                <w:b w:val="0"/>
                <w:bCs/>
                <w:color w:val="FF0000"/>
                <w:sz w:val="21"/>
                <w:szCs w:val="21"/>
              </w:rPr>
              <w:br w:type="textWrapping"/>
            </w:r>
            <w:r>
              <w:rPr>
                <w:rFonts w:ascii="Arial" w:hAnsi="Arial" w:eastAsia="Arial" w:cs="Arial"/>
                <w:b w:val="0"/>
                <w:bCs/>
                <w:color w:val="FF0000"/>
                <w:sz w:val="21"/>
                <w:szCs w:val="21"/>
              </w:rPr>
              <w:t>Original rule: incorrect information is subject to the original failure rules. Check other regimens against their faculty-approved references.</w:t>
            </w:r>
          </w:p>
        </w:tc>
        <w:tc>
          <w:tcPr>
            <w:tcW w:w="2477" w:type="dxa"/>
            <w:shd w:val="clear" w:color="auto" w:fill="F4F6F8"/>
            <w:tcMar>
              <w:top w:w="100" w:type="dxa"/>
              <w:left w:w="100" w:type="dxa"/>
              <w:bottom w:w="100" w:type="dxa"/>
              <w:right w:w="100" w:type="dxa"/>
            </w:tcMar>
            <w:vAlign w:val="center"/>
          </w:tcPr>
          <w:p w14:paraId="4BF66084">
            <w:pPr>
              <w:spacing w:after="30" w:line="246" w:lineRule="auto"/>
              <w:rPr>
                <w:b w:val="0"/>
                <w:bCs/>
                <w:color w:val="FF0000"/>
              </w:rPr>
            </w:pPr>
            <w:sdt>
              <w:sdtPr>
                <w:rPr>
                  <w:b w:val="0"/>
                  <w:bCs/>
                  <w:color w:val="FF0000"/>
                </w:rPr>
                <w:alias w:val="case_1_item_4_status_0"/>
                <w:tag w:val="case_1_item_4_status_0"/>
                <w:id w:val="1134"/>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Meets  </w:t>
            </w:r>
            <w:r>
              <w:rPr>
                <w:b w:val="0"/>
                <w:bCs/>
                <w:color w:val="FF0000"/>
              </w:rPr>
              <w:br w:type="textWrapping"/>
            </w:r>
            <w:sdt>
              <w:sdtPr>
                <w:rPr>
                  <w:b w:val="0"/>
                  <w:bCs/>
                  <w:color w:val="FF0000"/>
                </w:rPr>
                <w:alias w:val="case_1_item_4_status_1"/>
                <w:tag w:val="case_1_item_4_status_1"/>
                <w:id w:val="1135"/>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Partly meets  </w:t>
            </w:r>
          </w:p>
          <w:p w14:paraId="19383796">
            <w:pPr>
              <w:spacing w:after="30" w:line="246" w:lineRule="auto"/>
              <w:rPr>
                <w:b w:val="0"/>
                <w:bCs/>
                <w:color w:val="FF0000"/>
              </w:rPr>
            </w:pPr>
            <w:sdt>
              <w:sdtPr>
                <w:rPr>
                  <w:b w:val="0"/>
                  <w:bCs/>
                  <w:color w:val="FF0000"/>
                </w:rPr>
                <w:alias w:val="case_1_item_4_status_2"/>
                <w:tag w:val="case_1_item_4_status_2"/>
                <w:id w:val="1136"/>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Does not meet  </w:t>
            </w:r>
            <w:r>
              <w:rPr>
                <w:b w:val="0"/>
                <w:bCs/>
                <w:color w:val="FF0000"/>
              </w:rPr>
              <w:br w:type="textWrapping"/>
            </w:r>
            <w:sdt>
              <w:sdtPr>
                <w:rPr>
                  <w:b w:val="0"/>
                  <w:bCs/>
                  <w:color w:val="FF0000"/>
                </w:rPr>
                <w:alias w:val="case_1_item_4_status_3"/>
                <w:tag w:val="case_1_item_4_status_3"/>
                <w:id w:val="1137"/>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Not applicable  </w:t>
            </w:r>
          </w:p>
          <w:p w14:paraId="120B6BCD">
            <w:pPr>
              <w:spacing w:after="30" w:line="246" w:lineRule="auto"/>
              <w:rPr>
                <w:b w:val="0"/>
                <w:bCs/>
                <w:color w:val="FF0000"/>
              </w:rPr>
            </w:pPr>
            <w:sdt>
              <w:sdtPr>
                <w:rPr>
                  <w:b w:val="0"/>
                  <w:bCs/>
                  <w:color w:val="FF0000"/>
                </w:rPr>
                <w:alias w:val="case_1_item_4_status_4"/>
                <w:tag w:val="case_1_item_4_status_4"/>
                <w:id w:val="1138"/>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Cannot determine  </w:t>
            </w:r>
          </w:p>
          <w:p w14:paraId="087FEEC8">
            <w:pPr>
              <w:spacing w:after="30" w:line="246" w:lineRule="auto"/>
              <w:rPr>
                <w:b w:val="0"/>
                <w:bCs/>
                <w:color w:val="FF0000"/>
              </w:rPr>
            </w:pPr>
            <w:r>
              <w:rPr>
                <w:rFonts w:ascii="Arial" w:hAnsi="Arial" w:eastAsia="Arial" w:cs="Arial"/>
                <w:b w:val="0"/>
                <w:bCs/>
                <w:color w:val="FF0000"/>
                <w:sz w:val="21"/>
                <w:szCs w:val="21"/>
              </w:rPr>
              <w:t xml:space="preserve">Consequence: </w:t>
            </w:r>
            <w:sdt>
              <w:sdtPr>
                <w:rPr>
                  <w:b w:val="0"/>
                  <w:bCs/>
                  <w:color w:val="FF0000"/>
                </w:rPr>
                <w:alias w:val="case_1_item_4_consequence"/>
                <w:tag w:val="case_1_item_4_consequence"/>
                <w:id w:val="1139"/>
                <w:text w:multiLine="1"/>
              </w:sdtPr>
              <w:sdtEndPr>
                <w:rPr>
                  <w:b w:val="0"/>
                  <w:bCs/>
                  <w:color w:val="FF0000"/>
                </w:rPr>
              </w:sdtEndPr>
              <w:sdtContent>
                <w:r>
                  <w:rPr>
                    <w:rFonts w:ascii="Arial" w:hAnsi="Arial" w:eastAsia="Arial" w:cs="Arial"/>
                    <w:b w:val="0"/>
                    <w:bCs/>
                    <w:color w:val="FF0000"/>
                    <w:sz w:val="21"/>
                    <w:szCs w:val="21"/>
                  </w:rPr>
                  <w:t>____________</w:t>
                </w:r>
              </w:sdtContent>
            </w:sdt>
          </w:p>
          <w:p w14:paraId="5F78A439">
            <w:pPr>
              <w:spacing w:after="30" w:line="246" w:lineRule="auto"/>
              <w:rPr>
                <w:b w:val="0"/>
                <w:bCs/>
                <w:color w:val="FF0000"/>
              </w:rPr>
            </w:pPr>
            <w:r>
              <w:rPr>
                <w:rFonts w:ascii="Arial" w:hAnsi="Arial" w:eastAsia="Arial" w:cs="Arial"/>
                <w:b w:val="0"/>
                <w:bCs/>
                <w:color w:val="FF0000"/>
                <w:sz w:val="21"/>
                <w:szCs w:val="21"/>
              </w:rPr>
              <w:t xml:space="preserve">Error: </w:t>
            </w:r>
            <w:sdt>
              <w:sdtPr>
                <w:rPr>
                  <w:b w:val="0"/>
                  <w:bCs/>
                  <w:color w:val="FF0000"/>
                </w:rPr>
                <w:alias w:val="case_1_item_4_history"/>
                <w:tag w:val="case_1_item_4_history"/>
                <w:id w:val="1140"/>
                <w:dropDownList>
                  <w:listItem w:displayText="Select" w:value="Select"/>
                  <w:listItem w:displayText="No error" w:value="No error"/>
                  <w:listItem w:displayText="Unresolved" w:value="Unresolved"/>
                  <w:listItem w:displayText="Corrected; history retained" w:value="Corrected; history retained"/>
                  <w:listItem w:displayText="Cannot determine" w:value="Cannot determine"/>
                </w:dropDownList>
              </w:sdtPr>
              <w:sdtEndPr>
                <w:rPr>
                  <w:b w:val="0"/>
                  <w:bCs/>
                  <w:color w:val="FF0000"/>
                </w:rPr>
              </w:sdtEndPr>
              <w:sdtContent>
                <w:r>
                  <w:rPr>
                    <w:rFonts w:ascii="Arial" w:hAnsi="Arial" w:eastAsia="Arial" w:cs="Arial"/>
                    <w:b w:val="0"/>
                    <w:bCs/>
                    <w:color w:val="FF0000"/>
                    <w:sz w:val="21"/>
                    <w:szCs w:val="21"/>
                  </w:rPr>
                  <w:t>Select</w:t>
                </w:r>
              </w:sdtContent>
            </w:sdt>
          </w:p>
          <w:p w14:paraId="2BF4E371">
            <w:pPr>
              <w:spacing w:after="30" w:line="246" w:lineRule="auto"/>
              <w:rPr>
                <w:b w:val="0"/>
                <w:bCs/>
                <w:color w:val="FF0000"/>
              </w:rPr>
            </w:pPr>
            <w:r>
              <w:rPr>
                <w:rFonts w:ascii="Arial" w:hAnsi="Arial" w:eastAsia="Arial" w:cs="Arial"/>
                <w:b w:val="0"/>
                <w:bCs/>
                <w:color w:val="FF0000"/>
                <w:sz w:val="21"/>
                <w:szCs w:val="21"/>
              </w:rPr>
              <w:t xml:space="preserve">Review: </w:t>
            </w:r>
            <w:sdt>
              <w:sdtPr>
                <w:rPr>
                  <w:b w:val="0"/>
                  <w:bCs/>
                  <w:color w:val="FF0000"/>
                </w:rPr>
                <w:alias w:val="case_1_item_4_review"/>
                <w:tag w:val="case_1_item_4_review"/>
                <w:id w:val="1141"/>
                <w:dropDownList>
                  <w:listItem w:displayText="Select" w:value="Select"/>
                  <w:listItem w:displayText="Not required" w:value="Not required"/>
                  <w:listItem w:displayText="Required" w:value="Required"/>
                </w:dropDownList>
              </w:sdtPr>
              <w:sdtEndPr>
                <w:rPr>
                  <w:b w:val="0"/>
                  <w:bCs/>
                  <w:color w:val="FF0000"/>
                </w:rPr>
              </w:sdtEndPr>
              <w:sdtContent>
                <w:r>
                  <w:rPr>
                    <w:rFonts w:ascii="Arial" w:hAnsi="Arial" w:eastAsia="Arial" w:cs="Arial"/>
                    <w:b w:val="0"/>
                    <w:bCs/>
                    <w:color w:val="FF0000"/>
                    <w:sz w:val="21"/>
                    <w:szCs w:val="21"/>
                  </w:rPr>
                  <w:t>Select</w:t>
                </w:r>
              </w:sdtContent>
            </w:sdt>
          </w:p>
        </w:tc>
        <w:tc>
          <w:tcPr>
            <w:tcW w:w="3083" w:type="dxa"/>
            <w:shd w:val="clear" w:color="auto" w:fill="F4F6F8"/>
            <w:tcMar>
              <w:top w:w="100" w:type="dxa"/>
              <w:left w:w="100" w:type="dxa"/>
              <w:bottom w:w="100" w:type="dxa"/>
              <w:right w:w="100" w:type="dxa"/>
            </w:tcMar>
            <w:vAlign w:val="center"/>
          </w:tcPr>
          <w:p w14:paraId="42A907ED">
            <w:pPr>
              <w:spacing w:after="30" w:line="246" w:lineRule="auto"/>
              <w:rPr>
                <w:b w:val="0"/>
                <w:bCs/>
                <w:color w:val="FF0000"/>
              </w:rPr>
            </w:pPr>
            <w:r>
              <w:rPr>
                <w:rFonts w:ascii="Arial" w:hAnsi="Arial" w:eastAsia="Arial" w:cs="Arial"/>
                <w:b w:val="0"/>
                <w:bCs/>
                <w:color w:val="FF0000"/>
                <w:sz w:val="21"/>
                <w:szCs w:val="21"/>
              </w:rPr>
              <w:t xml:space="preserve">Quote/time: </w:t>
            </w:r>
            <w:sdt>
              <w:sdtPr>
                <w:rPr>
                  <w:b w:val="0"/>
                  <w:bCs/>
                  <w:color w:val="FF0000"/>
                </w:rPr>
                <w:alias w:val="case_1_item_4_quote"/>
                <w:tag w:val="case_1_item_4_quote"/>
                <w:id w:val="1142"/>
                <w:text w:multiLine="1"/>
              </w:sdtPr>
              <w:sdtEndPr>
                <w:rPr>
                  <w:b w:val="0"/>
                  <w:bCs/>
                  <w:color w:val="FF0000"/>
                </w:rPr>
              </w:sdtEndPr>
              <w:sdtContent>
                <w:r>
                  <w:rPr>
                    <w:rFonts w:ascii="Arial" w:hAnsi="Arial" w:eastAsia="Arial" w:cs="Arial"/>
                    <w:b w:val="0"/>
                    <w:bCs/>
                    <w:color w:val="FF0000"/>
                    <w:sz w:val="21"/>
                    <w:szCs w:val="21"/>
                  </w:rPr>
                  <w:t>___________</w:t>
                </w:r>
              </w:sdtContent>
            </w:sdt>
          </w:p>
          <w:p w14:paraId="1F0A3086">
            <w:pPr>
              <w:spacing w:after="30" w:line="246" w:lineRule="auto"/>
              <w:rPr>
                <w:b w:val="0"/>
                <w:bCs/>
                <w:color w:val="FF0000"/>
              </w:rPr>
            </w:pPr>
            <w:r>
              <w:rPr>
                <w:rFonts w:ascii="Arial" w:hAnsi="Arial" w:eastAsia="Arial" w:cs="Arial"/>
                <w:b w:val="0"/>
                <w:bCs/>
                <w:color w:val="FF0000"/>
                <w:sz w:val="21"/>
                <w:szCs w:val="21"/>
              </w:rPr>
              <w:t xml:space="preserve">Reason: </w:t>
            </w:r>
            <w:sdt>
              <w:sdtPr>
                <w:rPr>
                  <w:b w:val="0"/>
                  <w:bCs/>
                  <w:color w:val="FF0000"/>
                </w:rPr>
                <w:alias w:val="case_1_item_4_reason"/>
                <w:tag w:val="case_1_item_4_reason"/>
                <w:id w:val="1143"/>
                <w:text w:multiLine="1"/>
              </w:sdtPr>
              <w:sdtEndPr>
                <w:rPr>
                  <w:b w:val="0"/>
                  <w:bCs/>
                  <w:color w:val="FF0000"/>
                </w:rPr>
              </w:sdtEndPr>
              <w:sdtContent>
                <w:r>
                  <w:rPr>
                    <w:rFonts w:ascii="Arial" w:hAnsi="Arial" w:eastAsia="Arial" w:cs="Arial"/>
                    <w:b w:val="0"/>
                    <w:bCs/>
                    <w:color w:val="FF0000"/>
                    <w:sz w:val="21"/>
                    <w:szCs w:val="21"/>
                  </w:rPr>
                  <w:t>___________</w:t>
                </w:r>
              </w:sdtContent>
            </w:sdt>
          </w:p>
          <w:p w14:paraId="65C9803D">
            <w:pPr>
              <w:spacing w:after="30" w:line="246" w:lineRule="auto"/>
              <w:rPr>
                <w:b w:val="0"/>
                <w:bCs/>
                <w:color w:val="FF0000"/>
              </w:rPr>
            </w:pPr>
            <w:r>
              <w:rPr>
                <w:rFonts w:ascii="Arial" w:hAnsi="Arial" w:eastAsia="Arial" w:cs="Arial"/>
                <w:b w:val="0"/>
                <w:bCs/>
                <w:color w:val="FF0000"/>
                <w:sz w:val="21"/>
                <w:szCs w:val="21"/>
              </w:rPr>
              <w:t xml:space="preserve">Omission/correction: </w:t>
            </w:r>
            <w:sdt>
              <w:sdtPr>
                <w:rPr>
                  <w:b w:val="0"/>
                  <w:bCs/>
                  <w:color w:val="FF0000"/>
                </w:rPr>
                <w:alias w:val="case_1_item_4_missing"/>
                <w:tag w:val="case_1_item_4_missing"/>
                <w:id w:val="1144"/>
                <w:text w:multiLine="1"/>
              </w:sdtPr>
              <w:sdtEndPr>
                <w:rPr>
                  <w:b w:val="0"/>
                  <w:bCs/>
                  <w:color w:val="FF0000"/>
                </w:rPr>
              </w:sdtEndPr>
              <w:sdtContent>
                <w:r>
                  <w:rPr>
                    <w:rFonts w:ascii="Arial" w:hAnsi="Arial" w:eastAsia="Arial" w:cs="Arial"/>
                    <w:b w:val="0"/>
                    <w:bCs/>
                    <w:color w:val="FF0000"/>
                    <w:sz w:val="21"/>
                    <w:szCs w:val="21"/>
                  </w:rPr>
                  <w:t>___________</w:t>
                </w:r>
              </w:sdtContent>
            </w:sdt>
          </w:p>
        </w:tc>
      </w:tr>
    </w:tbl>
    <w:p w14:paraId="722629FE">
      <w:pPr>
        <w:spacing w:after="60" w:line="20" w:lineRule="exact"/>
        <w:rPr>
          <w:sz w:val="2"/>
        </w:rPr>
      </w:pPr>
    </w:p>
    <w:p w14:paraId="478DBF4D">
      <w:pPr>
        <w:spacing w:after="80" w:line="246" w:lineRule="auto"/>
      </w:pPr>
      <w:r>
        <w:rPr>
          <w:rFonts w:ascii="Arial" w:hAnsi="Arial" w:eastAsia="Arial" w:cs="Arial"/>
          <w:sz w:val="21"/>
          <w:szCs w:val="21"/>
        </w:rPr>
        <w:t>Also check the follow-up question on magnesium, doctor identity and contact details, the time limit and professionalism. Under the original rubric, not answering the follow-up question caps the grade at B.</w:t>
      </w:r>
    </w:p>
    <w:tbl>
      <w:tblPr>
        <w:tblStyle w:val="32"/>
        <w:tblW w:w="9360"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 w:type="dxa"/>
          <w:bottom w:w="0" w:type="dxa"/>
          <w:right w:w="10" w:type="dxa"/>
        </w:tblCellMar>
      </w:tblPr>
      <w:tblGrid>
        <w:gridCol w:w="5616"/>
        <w:gridCol w:w="3744"/>
      </w:tblGrid>
      <w:tr w14:paraId="2C73F85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tblHeader/>
          <w:jc w:val="center"/>
        </w:trPr>
        <w:tc>
          <w:tcPr>
            <w:tcW w:w="5616" w:type="dxa"/>
            <w:shd w:val="clear" w:color="auto" w:fill="E9EEF2"/>
            <w:tcMar>
              <w:top w:w="100" w:type="dxa"/>
              <w:left w:w="100" w:type="dxa"/>
              <w:bottom w:w="100" w:type="dxa"/>
              <w:right w:w="100" w:type="dxa"/>
            </w:tcMar>
            <w:vAlign w:val="center"/>
          </w:tcPr>
          <w:p w14:paraId="6D64046B">
            <w:pPr>
              <w:keepNext/>
              <w:spacing w:after="30" w:line="246" w:lineRule="auto"/>
              <w:rPr>
                <w:b w:val="0"/>
                <w:bCs/>
                <w:color w:val="FF0000"/>
              </w:rPr>
            </w:pPr>
            <w:r>
              <w:rPr>
                <w:rFonts w:ascii="Arial" w:hAnsi="Arial" w:eastAsia="Arial" w:cs="Arial"/>
                <w:b w:val="0"/>
                <w:bCs/>
                <w:color w:val="FF0000"/>
                <w:sz w:val="21"/>
                <w:szCs w:val="21"/>
              </w:rPr>
              <w:t>Key station-level consequences and reasons</w:t>
            </w:r>
          </w:p>
        </w:tc>
        <w:tc>
          <w:tcPr>
            <w:tcW w:w="3744" w:type="dxa"/>
            <w:shd w:val="clear" w:color="auto" w:fill="E9EEF2"/>
            <w:tcMar>
              <w:top w:w="100" w:type="dxa"/>
              <w:left w:w="100" w:type="dxa"/>
              <w:bottom w:w="100" w:type="dxa"/>
              <w:right w:w="100" w:type="dxa"/>
            </w:tcMar>
            <w:vAlign w:val="center"/>
          </w:tcPr>
          <w:p w14:paraId="28167A31">
            <w:pPr>
              <w:keepNext/>
              <w:spacing w:after="30" w:line="246" w:lineRule="auto"/>
              <w:rPr>
                <w:b w:val="0"/>
                <w:bCs/>
                <w:color w:val="FF0000"/>
              </w:rPr>
            </w:pPr>
            <w:r>
              <w:rPr>
                <w:rFonts w:ascii="Arial" w:hAnsi="Arial" w:eastAsia="Arial" w:cs="Arial"/>
                <w:b w:val="0"/>
                <w:bCs/>
                <w:color w:val="FF0000"/>
                <w:sz w:val="21"/>
                <w:szCs w:val="21"/>
              </w:rPr>
              <w:t>Selected core items; not a full-rubric total</w:t>
            </w:r>
          </w:p>
        </w:tc>
      </w:tr>
      <w:tr w14:paraId="751B869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5616" w:type="dxa"/>
            <w:shd w:val="clear" w:color="auto" w:fill="FFFFFF"/>
            <w:tcMar>
              <w:top w:w="100" w:type="dxa"/>
              <w:left w:w="100" w:type="dxa"/>
              <w:bottom w:w="100" w:type="dxa"/>
              <w:right w:w="100" w:type="dxa"/>
            </w:tcMar>
            <w:vAlign w:val="center"/>
          </w:tcPr>
          <w:p w14:paraId="3B193D33">
            <w:pPr>
              <w:spacing w:after="30" w:line="246" w:lineRule="auto"/>
              <w:rPr>
                <w:b w:val="0"/>
                <w:bCs/>
                <w:color w:val="FF0000"/>
              </w:rPr>
            </w:pPr>
            <w:sdt>
              <w:sdtPr>
                <w:rPr>
                  <w:b w:val="0"/>
                  <w:bCs/>
                  <w:color w:val="FF0000"/>
                </w:rPr>
                <w:alias w:val="case_1_global_0"/>
                <w:tag w:val="case_1_global_0"/>
                <w:id w:val="1145"/>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None  </w:t>
            </w:r>
            <w:sdt>
              <w:sdtPr>
                <w:rPr>
                  <w:b w:val="0"/>
                  <w:bCs/>
                  <w:color w:val="FF0000"/>
                </w:rPr>
                <w:alias w:val="case_1_global_1"/>
                <w:tag w:val="case_1_global_1"/>
                <w:id w:val="1146"/>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Grade cap  </w:t>
            </w:r>
            <w:sdt>
              <w:sdtPr>
                <w:rPr>
                  <w:b w:val="0"/>
                  <w:bCs/>
                  <w:color w:val="FF0000"/>
                </w:rPr>
                <w:alias w:val="case_1_global_2"/>
                <w:tag w:val="case_1_global_2"/>
                <w:id w:val="1147"/>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Grade reduction  </w:t>
            </w:r>
          </w:p>
          <w:p w14:paraId="4B809C61">
            <w:pPr>
              <w:spacing w:after="30" w:line="246" w:lineRule="auto"/>
              <w:rPr>
                <w:b w:val="0"/>
                <w:bCs/>
                <w:color w:val="FF0000"/>
              </w:rPr>
            </w:pPr>
            <w:sdt>
              <w:sdtPr>
                <w:rPr>
                  <w:b w:val="0"/>
                  <w:bCs/>
                  <w:color w:val="FF0000"/>
                </w:rPr>
                <w:alias w:val="case_1_global_3"/>
                <w:tag w:val="case_1_global_3"/>
                <w:id w:val="1148"/>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Automatic FAIL  </w:t>
            </w:r>
            <w:sdt>
              <w:sdtPr>
                <w:rPr>
                  <w:b w:val="0"/>
                  <w:bCs/>
                  <w:color w:val="FF0000"/>
                </w:rPr>
                <w:alias w:val="case_1_global_4"/>
                <w:tag w:val="case_1_global_4"/>
                <w:id w:val="1149"/>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Review required  </w:t>
            </w:r>
          </w:p>
          <w:p w14:paraId="01901247">
            <w:pPr>
              <w:spacing w:after="30" w:line="246" w:lineRule="auto"/>
              <w:rPr>
                <w:b w:val="0"/>
                <w:bCs/>
                <w:color w:val="FF0000"/>
              </w:rPr>
            </w:pPr>
            <w:r>
              <w:rPr>
                <w:rFonts w:ascii="Arial" w:hAnsi="Arial" w:eastAsia="Arial" w:cs="Arial"/>
                <w:b w:val="0"/>
                <w:bCs/>
                <w:color w:val="FF0000"/>
                <w:sz w:val="21"/>
                <w:szCs w:val="21"/>
              </w:rPr>
              <w:t xml:space="preserve">Value and reason: </w:t>
            </w:r>
            <w:sdt>
              <w:sdtPr>
                <w:rPr>
                  <w:b w:val="0"/>
                  <w:bCs/>
                  <w:color w:val="FF0000"/>
                </w:rPr>
                <w:alias w:val="case_1_globaldetail"/>
                <w:tag w:val="case_1_globaldetail"/>
                <w:id w:val="1150"/>
                <w:text w:multiLine="1"/>
              </w:sdtPr>
              <w:sdtEndPr>
                <w:rPr>
                  <w:b w:val="0"/>
                  <w:bCs/>
                  <w:color w:val="FF0000"/>
                </w:rPr>
              </w:sdtEndPr>
              <w:sdtContent>
                <w:r>
                  <w:rPr>
                    <w:rFonts w:ascii="Arial" w:hAnsi="Arial" w:eastAsia="Arial" w:cs="Arial"/>
                    <w:b w:val="0"/>
                    <w:bCs/>
                    <w:color w:val="FF0000"/>
                    <w:sz w:val="21"/>
                    <w:szCs w:val="21"/>
                  </w:rPr>
                  <w:t>__________________</w:t>
                </w:r>
              </w:sdtContent>
            </w:sdt>
          </w:p>
        </w:tc>
        <w:tc>
          <w:tcPr>
            <w:tcW w:w="3744" w:type="dxa"/>
            <w:shd w:val="clear" w:color="auto" w:fill="FFFFFF"/>
            <w:tcMar>
              <w:top w:w="100" w:type="dxa"/>
              <w:left w:w="100" w:type="dxa"/>
              <w:bottom w:w="100" w:type="dxa"/>
              <w:right w:w="100" w:type="dxa"/>
            </w:tcMar>
            <w:vAlign w:val="center"/>
          </w:tcPr>
          <w:p w14:paraId="4E76EA68">
            <w:pPr>
              <w:spacing w:after="30" w:line="246" w:lineRule="auto"/>
              <w:rPr>
                <w:b w:val="0"/>
                <w:bCs/>
                <w:color w:val="FF0000"/>
              </w:rPr>
            </w:pPr>
            <w:sdt>
              <w:sdtPr>
                <w:rPr>
                  <w:b w:val="0"/>
                  <w:bCs/>
                  <w:color w:val="FF0000"/>
                </w:rPr>
                <w:alias w:val="case_1_full_0"/>
                <w:tag w:val="case_1_full_0"/>
                <w:id w:val="1151"/>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Full faculty rubric also completed  </w:t>
            </w:r>
          </w:p>
          <w:p w14:paraId="04C2C8C8">
            <w:pPr>
              <w:spacing w:after="30" w:line="246" w:lineRule="auto"/>
              <w:rPr>
                <w:b w:val="0"/>
                <w:bCs/>
                <w:color w:val="FF0000"/>
              </w:rPr>
            </w:pPr>
            <w:sdt>
              <w:sdtPr>
                <w:rPr>
                  <w:b w:val="0"/>
                  <w:bCs/>
                  <w:color w:val="FF0000"/>
                </w:rPr>
                <w:alias w:val="case_1_full_1"/>
                <w:tag w:val="case_1_full_1"/>
                <w:id w:val="1152"/>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Core-item form only  </w:t>
            </w:r>
          </w:p>
          <w:p w14:paraId="272E734B">
            <w:pPr>
              <w:spacing w:after="30" w:line="246" w:lineRule="auto"/>
              <w:rPr>
                <w:b w:val="0"/>
                <w:bCs/>
                <w:color w:val="FF0000"/>
              </w:rPr>
            </w:pPr>
            <w:r>
              <w:rPr>
                <w:rFonts w:ascii="Arial" w:hAnsi="Arial" w:eastAsia="Arial" w:cs="Arial"/>
                <w:b w:val="0"/>
                <w:bCs/>
                <w:color w:val="FF0000"/>
                <w:sz w:val="21"/>
                <w:szCs w:val="21"/>
              </w:rPr>
              <w:t xml:space="preserve">Original-rubric grade, if available: </w:t>
            </w:r>
            <w:sdt>
              <w:sdtPr>
                <w:rPr>
                  <w:b w:val="0"/>
                  <w:bCs/>
                  <w:color w:val="FF0000"/>
                </w:rPr>
                <w:alias w:val="case_1_referencegrade"/>
                <w:tag w:val="case_1_referencegrade"/>
                <w:id w:val="1153"/>
                <w:text w:multiLine="1"/>
              </w:sdtPr>
              <w:sdtEndPr>
                <w:rPr>
                  <w:b w:val="0"/>
                  <w:bCs/>
                  <w:color w:val="FF0000"/>
                </w:rPr>
              </w:sdtEndPr>
              <w:sdtContent>
                <w:r>
                  <w:rPr>
                    <w:rFonts w:ascii="Arial" w:hAnsi="Arial" w:eastAsia="Arial" w:cs="Arial"/>
                    <w:b w:val="0"/>
                    <w:bCs/>
                    <w:color w:val="FF0000"/>
                    <w:sz w:val="21"/>
                    <w:szCs w:val="21"/>
                  </w:rPr>
                  <w:t>______</w:t>
                </w:r>
              </w:sdtContent>
            </w:sdt>
          </w:p>
        </w:tc>
      </w:tr>
    </w:tbl>
    <w:p w14:paraId="07C96412">
      <w:pPr>
        <w:spacing w:after="60" w:line="20" w:lineRule="exact"/>
        <w:rPr>
          <w:sz w:val="2"/>
        </w:rPr>
      </w:pPr>
    </w:p>
    <w:p w14:paraId="3F2A9F8C">
      <w:pPr>
        <w:spacing w:after="80" w:line="246" w:lineRule="auto"/>
      </w:pPr>
      <w:r>
        <w:fldChar w:fldCharType="begin"/>
      </w:r>
      <w:r>
        <w:instrText xml:space="preserve"> HYPERLINK "file:///E:/che/apricot/hoper/CUHK%E9%A1%B9%E7%9B%AE/OneDrive_2026-09-09/Sample%20cases%20Apricot/Drug%20Info%20Case%202%20Migrane/DI_Case%202_migrane_assessment%20checklist.docx" \h </w:instrText>
      </w:r>
      <w:r>
        <w:fldChar w:fldCharType="separate"/>
      </w:r>
      <w:r>
        <w:rPr>
          <w:rFonts w:ascii="Arial" w:hAnsi="Arial" w:eastAsia="Arial" w:cs="Arial"/>
          <w:color w:val="184E7B"/>
          <w:sz w:val="20"/>
          <w:szCs w:val="20"/>
          <w:u w:val="single"/>
        </w:rPr>
        <w:t>Faculty's original migraine rubric</w:t>
      </w:r>
      <w:r>
        <w:rPr>
          <w:rFonts w:ascii="Arial" w:hAnsi="Arial" w:eastAsia="Arial" w:cs="Arial"/>
          <w:color w:val="184E7B"/>
          <w:sz w:val="20"/>
          <w:szCs w:val="20"/>
          <w:u w:val="single"/>
        </w:rPr>
        <w:fldChar w:fldCharType="end"/>
      </w:r>
      <w:r>
        <w:rPr>
          <w:rFonts w:ascii="Arial" w:hAnsi="Arial" w:eastAsia="Arial" w:cs="Arial"/>
          <w:sz w:val="21"/>
          <w:szCs w:val="21"/>
        </w:rPr>
        <w:t>　</w:t>
      </w:r>
      <w:r>
        <w:fldChar w:fldCharType="begin"/>
      </w:r>
      <w:r>
        <w:instrText xml:space="preserve"> HYPERLINK "file:///E:/che/apricot/hoper/CUHK%E9%A1%B9%E7%9B%AE/CUHK_Pharmacy_Four_Case_Interpretation_and_Faculty_Confirmations_20260902_YT.pdf#page=13" \h </w:instrText>
      </w:r>
      <w:r>
        <w:fldChar w:fldCharType="separate"/>
      </w:r>
      <w:r>
        <w:rPr>
          <w:rFonts w:ascii="Arial" w:hAnsi="Arial" w:eastAsia="Arial" w:cs="Arial"/>
          <w:color w:val="184E7B"/>
          <w:sz w:val="20"/>
          <w:szCs w:val="20"/>
          <w:u w:val="single"/>
        </w:rPr>
        <w:t>YT's comments, pages 13–15</w:t>
      </w:r>
      <w:r>
        <w:rPr>
          <w:rFonts w:ascii="Arial" w:hAnsi="Arial" w:eastAsia="Arial" w:cs="Arial"/>
          <w:color w:val="184E7B"/>
          <w:sz w:val="20"/>
          <w:szCs w:val="20"/>
          <w:u w:val="single"/>
        </w:rPr>
        <w:fldChar w:fldCharType="end"/>
      </w:r>
    </w:p>
    <w:p w14:paraId="58A401DF">
      <w:pPr>
        <w:pStyle w:val="3"/>
        <w:pageBreakBefore/>
        <w:spacing w:after="80" w:line="246" w:lineRule="auto"/>
      </w:pPr>
      <w:r>
        <w:rPr>
          <w:rFonts w:ascii="Arial" w:hAnsi="Arial" w:eastAsia="Arial" w:cs="Arial"/>
          <w:sz w:val="26"/>
          <w:szCs w:val="26"/>
        </w:rPr>
        <w:t>Appendix B3. Faculty Assessment: Diuretics</w:t>
      </w:r>
    </w:p>
    <w:p w14:paraId="6D835A52">
      <w:pPr>
        <w:spacing w:after="80" w:line="246" w:lineRule="auto"/>
      </w:pPr>
      <w:r>
        <w:rPr>
          <w:rFonts w:ascii="Arial" w:hAnsi="Arial" w:eastAsia="Arial" w:cs="Arial"/>
          <w:sz w:val="21"/>
          <w:szCs w:val="21"/>
        </w:rPr>
        <w:t>Complete independently before viewing the AI decision. For each item, select the completion status and enter the consequence, quote and reason. Select the error status (no error/unresolved/corrected) and whether review is required. For 'Not applicable', explain the untriggered condition; other inapplicable fields may be left blank. If speech is unclear, record the missing evidence rather than selecting 'No error'. Use the dropdowns in Word or write the responses on a printed copy.</w:t>
      </w:r>
    </w:p>
    <w:tbl>
      <w:tblPr>
        <w:tblStyle w:val="32"/>
        <w:tblW w:w="9360"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 w:type="dxa"/>
          <w:bottom w:w="0" w:type="dxa"/>
          <w:right w:w="10" w:type="dxa"/>
        </w:tblCellMar>
      </w:tblPr>
      <w:tblGrid>
        <w:gridCol w:w="2312"/>
        <w:gridCol w:w="2312"/>
        <w:gridCol w:w="2368"/>
        <w:gridCol w:w="2368"/>
      </w:tblGrid>
      <w:tr w14:paraId="604A4A1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tblHeader/>
          <w:jc w:val="center"/>
        </w:trPr>
        <w:tc>
          <w:tcPr>
            <w:tcW w:w="2312" w:type="dxa"/>
            <w:shd w:val="clear" w:color="auto" w:fill="E9EEF2"/>
            <w:tcMar>
              <w:top w:w="100" w:type="dxa"/>
              <w:left w:w="100" w:type="dxa"/>
              <w:bottom w:w="100" w:type="dxa"/>
              <w:right w:w="100" w:type="dxa"/>
            </w:tcMar>
            <w:vAlign w:val="center"/>
          </w:tcPr>
          <w:p w14:paraId="54A69C90">
            <w:pPr>
              <w:keepNext/>
              <w:spacing w:after="30" w:line="246" w:lineRule="auto"/>
              <w:rPr>
                <w:b w:val="0"/>
                <w:bCs/>
                <w:color w:val="FF0000"/>
              </w:rPr>
            </w:pPr>
            <w:r>
              <w:rPr>
                <w:rFonts w:ascii="Arial" w:hAnsi="Arial" w:eastAsia="Arial" w:cs="Arial"/>
                <w:b w:val="0"/>
                <w:bCs/>
                <w:color w:val="FF0000"/>
                <w:sz w:val="21"/>
                <w:szCs w:val="21"/>
              </w:rPr>
              <w:t>Record ID</w:t>
            </w:r>
          </w:p>
        </w:tc>
        <w:tc>
          <w:tcPr>
            <w:tcW w:w="2312" w:type="dxa"/>
            <w:shd w:val="clear" w:color="auto" w:fill="E9EEF2"/>
            <w:tcMar>
              <w:top w:w="100" w:type="dxa"/>
              <w:left w:w="100" w:type="dxa"/>
              <w:bottom w:w="100" w:type="dxa"/>
              <w:right w:w="100" w:type="dxa"/>
            </w:tcMar>
            <w:vAlign w:val="center"/>
          </w:tcPr>
          <w:p w14:paraId="4705F4CB">
            <w:pPr>
              <w:keepNext/>
              <w:spacing w:after="30" w:line="246" w:lineRule="auto"/>
              <w:rPr>
                <w:b w:val="0"/>
                <w:bCs/>
                <w:color w:val="FF0000"/>
              </w:rPr>
            </w:pPr>
            <w:r>
              <w:rPr>
                <w:rFonts w:ascii="Arial" w:hAnsi="Arial" w:eastAsia="Arial" w:cs="Arial"/>
                <w:b w:val="0"/>
                <w:bCs/>
                <w:color w:val="FF0000"/>
                <w:sz w:val="21"/>
                <w:szCs w:val="21"/>
              </w:rPr>
              <w:t>Station</w:t>
            </w:r>
          </w:p>
        </w:tc>
        <w:tc>
          <w:tcPr>
            <w:tcW w:w="2368" w:type="dxa"/>
            <w:shd w:val="clear" w:color="auto" w:fill="E9EEF2"/>
            <w:tcMar>
              <w:top w:w="100" w:type="dxa"/>
              <w:left w:w="100" w:type="dxa"/>
              <w:bottom w:w="100" w:type="dxa"/>
              <w:right w:w="100" w:type="dxa"/>
            </w:tcMar>
            <w:vAlign w:val="center"/>
          </w:tcPr>
          <w:p w14:paraId="06353779">
            <w:pPr>
              <w:keepNext/>
              <w:spacing w:after="30" w:line="246" w:lineRule="auto"/>
              <w:rPr>
                <w:b w:val="0"/>
                <w:bCs/>
                <w:color w:val="FF0000"/>
              </w:rPr>
            </w:pPr>
            <w:r>
              <w:rPr>
                <w:rFonts w:ascii="Arial" w:hAnsi="Arial" w:eastAsia="Arial" w:cs="Arial"/>
                <w:b w:val="0"/>
                <w:bCs/>
                <w:color w:val="FF0000"/>
                <w:sz w:val="21"/>
                <w:szCs w:val="21"/>
              </w:rPr>
              <w:t>Faculty or student ID</w:t>
            </w:r>
          </w:p>
        </w:tc>
        <w:tc>
          <w:tcPr>
            <w:tcW w:w="2368" w:type="dxa"/>
            <w:shd w:val="clear" w:color="auto" w:fill="E9EEF2"/>
            <w:tcMar>
              <w:top w:w="100" w:type="dxa"/>
              <w:left w:w="100" w:type="dxa"/>
              <w:bottom w:w="100" w:type="dxa"/>
              <w:right w:w="100" w:type="dxa"/>
            </w:tcMar>
            <w:vAlign w:val="center"/>
          </w:tcPr>
          <w:p w14:paraId="6E15BB7F">
            <w:pPr>
              <w:keepNext/>
              <w:spacing w:after="30" w:line="246" w:lineRule="auto"/>
              <w:rPr>
                <w:b w:val="0"/>
                <w:bCs/>
                <w:color w:val="FF0000"/>
              </w:rPr>
            </w:pPr>
            <w:r>
              <w:rPr>
                <w:rFonts w:ascii="Arial" w:hAnsi="Arial" w:eastAsia="Arial" w:cs="Arial"/>
                <w:b w:val="0"/>
                <w:bCs/>
                <w:color w:val="FF0000"/>
                <w:sz w:val="21"/>
                <w:szCs w:val="21"/>
              </w:rPr>
              <w:t>Date</w:t>
            </w:r>
          </w:p>
        </w:tc>
      </w:tr>
      <w:tr w14:paraId="3006E1D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2312" w:type="dxa"/>
            <w:shd w:val="clear" w:color="auto" w:fill="FFFFFF"/>
            <w:tcMar>
              <w:top w:w="100" w:type="dxa"/>
              <w:left w:w="100" w:type="dxa"/>
              <w:bottom w:w="100" w:type="dxa"/>
              <w:right w:w="100" w:type="dxa"/>
            </w:tcMar>
            <w:vAlign w:val="center"/>
          </w:tcPr>
          <w:p w14:paraId="5FEB45A8">
            <w:pPr>
              <w:spacing w:after="30" w:line="246" w:lineRule="auto"/>
              <w:rPr>
                <w:b w:val="0"/>
                <w:bCs/>
                <w:color w:val="FF0000"/>
              </w:rPr>
            </w:pPr>
            <w:sdt>
              <w:sdtPr>
                <w:rPr>
                  <w:b w:val="0"/>
                  <w:bCs/>
                  <w:color w:val="FF0000"/>
                </w:rPr>
                <w:alias w:val="case_2_meta_0"/>
                <w:tag w:val="case_2_meta_0"/>
                <w:id w:val="1154"/>
                <w:text w:multiLine="1"/>
              </w:sdtPr>
              <w:sdtEndPr>
                <w:rPr>
                  <w:b w:val="0"/>
                  <w:bCs/>
                  <w:color w:val="FF0000"/>
                </w:rPr>
              </w:sdtEndPr>
              <w:sdtContent>
                <w:r>
                  <w:rPr>
                    <w:rFonts w:ascii="Arial" w:hAnsi="Arial" w:eastAsia="Arial" w:cs="Arial"/>
                    <w:b w:val="0"/>
                    <w:bCs/>
                    <w:color w:val="FF0000"/>
                    <w:sz w:val="21"/>
                    <w:szCs w:val="21"/>
                  </w:rPr>
                  <w:t>____________</w:t>
                </w:r>
              </w:sdtContent>
            </w:sdt>
          </w:p>
        </w:tc>
        <w:tc>
          <w:tcPr>
            <w:tcW w:w="2312" w:type="dxa"/>
            <w:shd w:val="clear" w:color="auto" w:fill="FFFFFF"/>
            <w:tcMar>
              <w:top w:w="100" w:type="dxa"/>
              <w:left w:w="100" w:type="dxa"/>
              <w:bottom w:w="100" w:type="dxa"/>
              <w:right w:w="100" w:type="dxa"/>
            </w:tcMar>
            <w:vAlign w:val="center"/>
          </w:tcPr>
          <w:p w14:paraId="364072B8">
            <w:pPr>
              <w:spacing w:after="30" w:line="246" w:lineRule="auto"/>
              <w:rPr>
                <w:b w:val="0"/>
                <w:bCs/>
                <w:color w:val="FF0000"/>
              </w:rPr>
            </w:pPr>
            <w:r>
              <w:rPr>
                <w:rFonts w:ascii="Arial" w:hAnsi="Arial" w:eastAsia="Arial" w:cs="Arial"/>
                <w:b w:val="0"/>
                <w:bCs/>
                <w:color w:val="FF0000"/>
                <w:sz w:val="21"/>
                <w:szCs w:val="21"/>
              </w:rPr>
              <w:t>Diuretics</w:t>
            </w:r>
          </w:p>
        </w:tc>
        <w:tc>
          <w:tcPr>
            <w:tcW w:w="2368" w:type="dxa"/>
            <w:shd w:val="clear" w:color="auto" w:fill="FFFFFF"/>
            <w:tcMar>
              <w:top w:w="100" w:type="dxa"/>
              <w:left w:w="100" w:type="dxa"/>
              <w:bottom w:w="100" w:type="dxa"/>
              <w:right w:w="100" w:type="dxa"/>
            </w:tcMar>
            <w:vAlign w:val="center"/>
          </w:tcPr>
          <w:p w14:paraId="04572524">
            <w:pPr>
              <w:spacing w:after="30" w:line="246" w:lineRule="auto"/>
              <w:rPr>
                <w:b w:val="0"/>
                <w:bCs/>
                <w:color w:val="FF0000"/>
              </w:rPr>
            </w:pPr>
            <w:sdt>
              <w:sdtPr>
                <w:rPr>
                  <w:b w:val="0"/>
                  <w:bCs/>
                  <w:color w:val="FF0000"/>
                </w:rPr>
                <w:alias w:val="case_2_meta_2"/>
                <w:tag w:val="case_2_meta_2"/>
                <w:id w:val="1155"/>
                <w:text w:multiLine="1"/>
              </w:sdtPr>
              <w:sdtEndPr>
                <w:rPr>
                  <w:b w:val="0"/>
                  <w:bCs/>
                  <w:color w:val="FF0000"/>
                </w:rPr>
              </w:sdtEndPr>
              <w:sdtContent>
                <w:r>
                  <w:rPr>
                    <w:rFonts w:ascii="Arial" w:hAnsi="Arial" w:eastAsia="Arial" w:cs="Arial"/>
                    <w:b w:val="0"/>
                    <w:bCs/>
                    <w:color w:val="FF0000"/>
                    <w:sz w:val="21"/>
                    <w:szCs w:val="21"/>
                  </w:rPr>
                  <w:t>____________</w:t>
                </w:r>
              </w:sdtContent>
            </w:sdt>
          </w:p>
        </w:tc>
        <w:tc>
          <w:tcPr>
            <w:tcW w:w="2368" w:type="dxa"/>
            <w:shd w:val="clear" w:color="auto" w:fill="FFFFFF"/>
            <w:tcMar>
              <w:top w:w="100" w:type="dxa"/>
              <w:left w:w="100" w:type="dxa"/>
              <w:bottom w:w="100" w:type="dxa"/>
              <w:right w:w="100" w:type="dxa"/>
            </w:tcMar>
            <w:vAlign w:val="center"/>
          </w:tcPr>
          <w:p w14:paraId="42C9F7E8">
            <w:pPr>
              <w:spacing w:after="30" w:line="246" w:lineRule="auto"/>
              <w:rPr>
                <w:b w:val="0"/>
                <w:bCs/>
                <w:color w:val="FF0000"/>
              </w:rPr>
            </w:pPr>
            <w:sdt>
              <w:sdtPr>
                <w:rPr>
                  <w:b w:val="0"/>
                  <w:bCs/>
                  <w:color w:val="FF0000"/>
                </w:rPr>
                <w:alias w:val="case_2_meta_3"/>
                <w:tag w:val="case_2_meta_3"/>
                <w:id w:val="1156"/>
                <w:text w:multiLine="1"/>
              </w:sdtPr>
              <w:sdtEndPr>
                <w:rPr>
                  <w:b w:val="0"/>
                  <w:bCs/>
                  <w:color w:val="FF0000"/>
                </w:rPr>
              </w:sdtEndPr>
              <w:sdtContent>
                <w:r>
                  <w:rPr>
                    <w:rFonts w:ascii="Arial" w:hAnsi="Arial" w:eastAsia="Arial" w:cs="Arial"/>
                    <w:b w:val="0"/>
                    <w:bCs/>
                    <w:color w:val="FF0000"/>
                    <w:sz w:val="21"/>
                    <w:szCs w:val="21"/>
                  </w:rPr>
                  <w:t>____________</w:t>
                </w:r>
              </w:sdtContent>
            </w:sdt>
          </w:p>
        </w:tc>
      </w:tr>
    </w:tbl>
    <w:p w14:paraId="77401D8C">
      <w:pPr>
        <w:spacing w:after="60" w:line="20" w:lineRule="exact"/>
        <w:rPr>
          <w:b w:val="0"/>
          <w:bCs/>
          <w:color w:val="FF0000"/>
          <w:sz w:val="2"/>
        </w:rPr>
      </w:pPr>
    </w:p>
    <w:tbl>
      <w:tblPr>
        <w:tblStyle w:val="32"/>
        <w:tblW w:w="9360"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 w:type="dxa"/>
          <w:bottom w:w="0" w:type="dxa"/>
          <w:right w:w="10" w:type="dxa"/>
        </w:tblCellMar>
      </w:tblPr>
      <w:tblGrid>
        <w:gridCol w:w="3799"/>
        <w:gridCol w:w="2477"/>
        <w:gridCol w:w="3083"/>
      </w:tblGrid>
      <w:tr w14:paraId="04E4B77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tblHeader/>
          <w:jc w:val="center"/>
        </w:trPr>
        <w:tc>
          <w:tcPr>
            <w:tcW w:w="3799" w:type="dxa"/>
            <w:shd w:val="clear" w:color="auto" w:fill="E9EEF2"/>
            <w:tcMar>
              <w:top w:w="100" w:type="dxa"/>
              <w:left w:w="100" w:type="dxa"/>
              <w:bottom w:w="100" w:type="dxa"/>
              <w:right w:w="100" w:type="dxa"/>
            </w:tcMar>
            <w:vAlign w:val="center"/>
          </w:tcPr>
          <w:p w14:paraId="0FC6FFAE">
            <w:pPr>
              <w:keepNext/>
              <w:spacing w:after="30" w:line="246" w:lineRule="auto"/>
              <w:rPr>
                <w:b w:val="0"/>
                <w:bCs/>
                <w:color w:val="FF0000"/>
              </w:rPr>
            </w:pPr>
            <w:r>
              <w:rPr>
                <w:rFonts w:ascii="Arial" w:hAnsi="Arial" w:eastAsia="Arial" w:cs="Arial"/>
                <w:b w:val="0"/>
                <w:bCs/>
                <w:color w:val="FF0000"/>
                <w:sz w:val="21"/>
                <w:szCs w:val="21"/>
              </w:rPr>
              <w:t>Core requirement and original rule</w:t>
            </w:r>
          </w:p>
        </w:tc>
        <w:tc>
          <w:tcPr>
            <w:tcW w:w="2477" w:type="dxa"/>
            <w:shd w:val="clear" w:color="auto" w:fill="E9EEF2"/>
            <w:tcMar>
              <w:top w:w="100" w:type="dxa"/>
              <w:left w:w="100" w:type="dxa"/>
              <w:bottom w:w="100" w:type="dxa"/>
              <w:right w:w="100" w:type="dxa"/>
            </w:tcMar>
            <w:vAlign w:val="center"/>
          </w:tcPr>
          <w:p w14:paraId="7CFC9455">
            <w:pPr>
              <w:keepNext/>
              <w:spacing w:after="30" w:line="246" w:lineRule="auto"/>
              <w:rPr>
                <w:b w:val="0"/>
                <w:bCs/>
                <w:color w:val="FF0000"/>
              </w:rPr>
            </w:pPr>
            <w:r>
              <w:rPr>
                <w:rFonts w:ascii="Arial" w:hAnsi="Arial" w:eastAsia="Arial" w:cs="Arial"/>
                <w:b w:val="0"/>
                <w:bCs/>
                <w:color w:val="FF0000"/>
                <w:sz w:val="21"/>
                <w:szCs w:val="21"/>
              </w:rPr>
              <w:t>Faculty judgement and consequence</w:t>
            </w:r>
          </w:p>
        </w:tc>
        <w:tc>
          <w:tcPr>
            <w:tcW w:w="3083" w:type="dxa"/>
            <w:shd w:val="clear" w:color="auto" w:fill="E9EEF2"/>
            <w:tcMar>
              <w:top w:w="100" w:type="dxa"/>
              <w:left w:w="100" w:type="dxa"/>
              <w:bottom w:w="100" w:type="dxa"/>
              <w:right w:w="100" w:type="dxa"/>
            </w:tcMar>
            <w:vAlign w:val="center"/>
          </w:tcPr>
          <w:p w14:paraId="477917D2">
            <w:pPr>
              <w:keepNext/>
              <w:spacing w:after="30" w:line="246" w:lineRule="auto"/>
              <w:rPr>
                <w:b w:val="0"/>
                <w:bCs/>
                <w:color w:val="FF0000"/>
              </w:rPr>
            </w:pPr>
            <w:r>
              <w:rPr>
                <w:rFonts w:ascii="Arial" w:hAnsi="Arial" w:eastAsia="Arial" w:cs="Arial"/>
                <w:b w:val="0"/>
                <w:bCs/>
                <w:color w:val="FF0000"/>
                <w:sz w:val="21"/>
                <w:szCs w:val="21"/>
              </w:rPr>
              <w:t>Dialogue evidence and reason</w:t>
            </w:r>
          </w:p>
        </w:tc>
      </w:tr>
      <w:tr w14:paraId="3DDA3B6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3799" w:type="dxa"/>
            <w:shd w:val="clear" w:color="auto" w:fill="FFFFFF"/>
            <w:tcMar>
              <w:top w:w="100" w:type="dxa"/>
              <w:left w:w="100" w:type="dxa"/>
              <w:bottom w:w="100" w:type="dxa"/>
              <w:right w:w="100" w:type="dxa"/>
            </w:tcMar>
            <w:vAlign w:val="center"/>
          </w:tcPr>
          <w:p w14:paraId="4645EE43">
            <w:pPr>
              <w:spacing w:after="30" w:line="246" w:lineRule="auto"/>
              <w:rPr>
                <w:b w:val="0"/>
                <w:bCs/>
                <w:color w:val="FF0000"/>
              </w:rPr>
            </w:pPr>
            <w:r>
              <w:rPr>
                <w:rFonts w:ascii="Arial" w:hAnsi="Arial" w:eastAsia="Arial" w:cs="Arial"/>
                <w:b w:val="0"/>
                <w:bCs/>
                <w:color w:val="FF0000"/>
                <w:sz w:val="21"/>
                <w:szCs w:val="21"/>
              </w:rPr>
              <w:t>1 Allergy check</w:t>
            </w:r>
            <w:r>
              <w:rPr>
                <w:rFonts w:ascii="Arial" w:hAnsi="Arial" w:eastAsia="Arial" w:cs="Arial"/>
                <w:b w:val="0"/>
                <w:bCs/>
                <w:color w:val="FF0000"/>
                <w:sz w:val="21"/>
                <w:szCs w:val="21"/>
              </w:rPr>
              <w:br w:type="textWrapping"/>
            </w:r>
            <w:r>
              <w:rPr>
                <w:rFonts w:ascii="Arial" w:hAnsi="Arial" w:eastAsia="Arial" w:cs="Arial"/>
                <w:b w:val="0"/>
                <w:bCs/>
                <w:color w:val="FF0000"/>
                <w:sz w:val="21"/>
                <w:szCs w:val="21"/>
              </w:rPr>
              <w:t>Asks about or verifies medication allergies before the consultation ends. This need not be the first question.</w:t>
            </w:r>
            <w:r>
              <w:rPr>
                <w:rFonts w:ascii="Arial" w:hAnsi="Arial" w:eastAsia="Arial" w:cs="Arial"/>
                <w:b w:val="0"/>
                <w:bCs/>
                <w:color w:val="FF0000"/>
                <w:sz w:val="21"/>
                <w:szCs w:val="21"/>
              </w:rPr>
              <w:br w:type="textWrapping"/>
            </w:r>
            <w:r>
              <w:rPr>
                <w:rFonts w:ascii="Arial" w:hAnsi="Arial" w:eastAsia="Arial" w:cs="Arial"/>
                <w:b w:val="0"/>
                <w:bCs/>
                <w:color w:val="FF0000"/>
                <w:sz w:val="21"/>
                <w:szCs w:val="21"/>
              </w:rPr>
              <w:t>Original rule: no allergy check during the consultation, automatic FAIL under the original rubric. Record a technically truncated session as interrupted; do not apply this rule mechanically.</w:t>
            </w:r>
          </w:p>
        </w:tc>
        <w:tc>
          <w:tcPr>
            <w:tcW w:w="2477" w:type="dxa"/>
            <w:shd w:val="clear" w:color="auto" w:fill="FFFFFF"/>
            <w:tcMar>
              <w:top w:w="100" w:type="dxa"/>
              <w:left w:w="100" w:type="dxa"/>
              <w:bottom w:w="100" w:type="dxa"/>
              <w:right w:w="100" w:type="dxa"/>
            </w:tcMar>
            <w:vAlign w:val="center"/>
          </w:tcPr>
          <w:p w14:paraId="685058DA">
            <w:pPr>
              <w:spacing w:after="30" w:line="246" w:lineRule="auto"/>
              <w:rPr>
                <w:b w:val="0"/>
                <w:bCs/>
                <w:color w:val="FF0000"/>
              </w:rPr>
            </w:pPr>
            <w:sdt>
              <w:sdtPr>
                <w:rPr>
                  <w:b w:val="0"/>
                  <w:bCs/>
                  <w:color w:val="FF0000"/>
                </w:rPr>
                <w:alias w:val="case_2_item_1_status_0"/>
                <w:tag w:val="case_2_item_1_status_0"/>
                <w:id w:val="1157"/>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Meets  </w:t>
            </w:r>
            <w:r>
              <w:rPr>
                <w:b w:val="0"/>
                <w:bCs/>
                <w:color w:val="FF0000"/>
              </w:rPr>
              <w:br w:type="textWrapping"/>
            </w:r>
            <w:sdt>
              <w:sdtPr>
                <w:rPr>
                  <w:b w:val="0"/>
                  <w:bCs/>
                  <w:color w:val="FF0000"/>
                </w:rPr>
                <w:alias w:val="case_2_item_1_status_1"/>
                <w:tag w:val="case_2_item_1_status_1"/>
                <w:id w:val="1158"/>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Partly meets  </w:t>
            </w:r>
          </w:p>
          <w:p w14:paraId="6080D97A">
            <w:pPr>
              <w:spacing w:after="30" w:line="246" w:lineRule="auto"/>
              <w:rPr>
                <w:b w:val="0"/>
                <w:bCs/>
                <w:color w:val="FF0000"/>
              </w:rPr>
            </w:pPr>
            <w:sdt>
              <w:sdtPr>
                <w:rPr>
                  <w:b w:val="0"/>
                  <w:bCs/>
                  <w:color w:val="FF0000"/>
                </w:rPr>
                <w:alias w:val="case_2_item_1_status_2"/>
                <w:tag w:val="case_2_item_1_status_2"/>
                <w:id w:val="1159"/>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Does not meet  </w:t>
            </w:r>
            <w:r>
              <w:rPr>
                <w:b w:val="0"/>
                <w:bCs/>
                <w:color w:val="FF0000"/>
              </w:rPr>
              <w:br w:type="textWrapping"/>
            </w:r>
            <w:sdt>
              <w:sdtPr>
                <w:rPr>
                  <w:b w:val="0"/>
                  <w:bCs/>
                  <w:color w:val="FF0000"/>
                </w:rPr>
                <w:alias w:val="case_2_item_1_status_3"/>
                <w:tag w:val="case_2_item_1_status_3"/>
                <w:id w:val="1160"/>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Not applicable  </w:t>
            </w:r>
          </w:p>
          <w:p w14:paraId="0285CFA7">
            <w:pPr>
              <w:spacing w:after="30" w:line="246" w:lineRule="auto"/>
              <w:rPr>
                <w:b w:val="0"/>
                <w:bCs/>
                <w:color w:val="FF0000"/>
              </w:rPr>
            </w:pPr>
            <w:sdt>
              <w:sdtPr>
                <w:rPr>
                  <w:b w:val="0"/>
                  <w:bCs/>
                  <w:color w:val="FF0000"/>
                </w:rPr>
                <w:alias w:val="case_2_item_1_status_4"/>
                <w:tag w:val="case_2_item_1_status_4"/>
                <w:id w:val="1161"/>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Cannot determine  </w:t>
            </w:r>
          </w:p>
          <w:p w14:paraId="4510691D">
            <w:pPr>
              <w:spacing w:after="30" w:line="246" w:lineRule="auto"/>
              <w:rPr>
                <w:b w:val="0"/>
                <w:bCs/>
                <w:color w:val="FF0000"/>
              </w:rPr>
            </w:pPr>
            <w:r>
              <w:rPr>
                <w:rFonts w:ascii="Arial" w:hAnsi="Arial" w:eastAsia="Arial" w:cs="Arial"/>
                <w:b w:val="0"/>
                <w:bCs/>
                <w:color w:val="FF0000"/>
                <w:sz w:val="21"/>
                <w:szCs w:val="21"/>
              </w:rPr>
              <w:t xml:space="preserve">Consequence: </w:t>
            </w:r>
            <w:sdt>
              <w:sdtPr>
                <w:rPr>
                  <w:b w:val="0"/>
                  <w:bCs/>
                  <w:color w:val="FF0000"/>
                </w:rPr>
                <w:alias w:val="case_2_item_1_consequence"/>
                <w:tag w:val="case_2_item_1_consequence"/>
                <w:id w:val="1162"/>
                <w:text w:multiLine="1"/>
              </w:sdtPr>
              <w:sdtEndPr>
                <w:rPr>
                  <w:b w:val="0"/>
                  <w:bCs/>
                  <w:color w:val="FF0000"/>
                </w:rPr>
              </w:sdtEndPr>
              <w:sdtContent>
                <w:r>
                  <w:rPr>
                    <w:rFonts w:ascii="Arial" w:hAnsi="Arial" w:eastAsia="Arial" w:cs="Arial"/>
                    <w:b w:val="0"/>
                    <w:bCs/>
                    <w:color w:val="FF0000"/>
                    <w:sz w:val="21"/>
                    <w:szCs w:val="21"/>
                  </w:rPr>
                  <w:t>____________</w:t>
                </w:r>
              </w:sdtContent>
            </w:sdt>
          </w:p>
          <w:p w14:paraId="61E52EAF">
            <w:pPr>
              <w:spacing w:after="30" w:line="246" w:lineRule="auto"/>
              <w:rPr>
                <w:b w:val="0"/>
                <w:bCs/>
                <w:color w:val="FF0000"/>
              </w:rPr>
            </w:pPr>
            <w:r>
              <w:rPr>
                <w:rFonts w:ascii="Arial" w:hAnsi="Arial" w:eastAsia="Arial" w:cs="Arial"/>
                <w:b w:val="0"/>
                <w:bCs/>
                <w:color w:val="FF0000"/>
                <w:sz w:val="21"/>
                <w:szCs w:val="21"/>
              </w:rPr>
              <w:t xml:space="preserve">Error: </w:t>
            </w:r>
            <w:sdt>
              <w:sdtPr>
                <w:rPr>
                  <w:b w:val="0"/>
                  <w:bCs/>
                  <w:color w:val="FF0000"/>
                </w:rPr>
                <w:alias w:val="case_2_item_1_history"/>
                <w:tag w:val="case_2_item_1_history"/>
                <w:id w:val="1163"/>
                <w:dropDownList>
                  <w:listItem w:displayText="Select" w:value="Select"/>
                  <w:listItem w:displayText="No error" w:value="No error"/>
                  <w:listItem w:displayText="Unresolved" w:value="Unresolved"/>
                  <w:listItem w:displayText="Corrected; history retained" w:value="Corrected; history retained"/>
                  <w:listItem w:displayText="Cannot determine" w:value="Cannot determine"/>
                </w:dropDownList>
              </w:sdtPr>
              <w:sdtEndPr>
                <w:rPr>
                  <w:b w:val="0"/>
                  <w:bCs/>
                  <w:color w:val="FF0000"/>
                </w:rPr>
              </w:sdtEndPr>
              <w:sdtContent>
                <w:r>
                  <w:rPr>
                    <w:rFonts w:ascii="Arial" w:hAnsi="Arial" w:eastAsia="Arial" w:cs="Arial"/>
                    <w:b w:val="0"/>
                    <w:bCs/>
                    <w:color w:val="FF0000"/>
                    <w:sz w:val="21"/>
                    <w:szCs w:val="21"/>
                  </w:rPr>
                  <w:t>Select</w:t>
                </w:r>
              </w:sdtContent>
            </w:sdt>
          </w:p>
          <w:p w14:paraId="333688CF">
            <w:pPr>
              <w:spacing w:after="30" w:line="246" w:lineRule="auto"/>
              <w:rPr>
                <w:b w:val="0"/>
                <w:bCs/>
                <w:color w:val="FF0000"/>
              </w:rPr>
            </w:pPr>
            <w:r>
              <w:rPr>
                <w:rFonts w:ascii="Arial" w:hAnsi="Arial" w:eastAsia="Arial" w:cs="Arial"/>
                <w:b w:val="0"/>
                <w:bCs/>
                <w:color w:val="FF0000"/>
                <w:sz w:val="21"/>
                <w:szCs w:val="21"/>
              </w:rPr>
              <w:t xml:space="preserve">Review: </w:t>
            </w:r>
            <w:sdt>
              <w:sdtPr>
                <w:rPr>
                  <w:b w:val="0"/>
                  <w:bCs/>
                  <w:color w:val="FF0000"/>
                </w:rPr>
                <w:alias w:val="case_2_item_1_review"/>
                <w:tag w:val="case_2_item_1_review"/>
                <w:id w:val="1164"/>
                <w:dropDownList>
                  <w:listItem w:displayText="Select" w:value="Select"/>
                  <w:listItem w:displayText="Not required" w:value="Not required"/>
                  <w:listItem w:displayText="Required" w:value="Required"/>
                </w:dropDownList>
              </w:sdtPr>
              <w:sdtEndPr>
                <w:rPr>
                  <w:b w:val="0"/>
                  <w:bCs/>
                  <w:color w:val="FF0000"/>
                </w:rPr>
              </w:sdtEndPr>
              <w:sdtContent>
                <w:r>
                  <w:rPr>
                    <w:rFonts w:ascii="Arial" w:hAnsi="Arial" w:eastAsia="Arial" w:cs="Arial"/>
                    <w:b w:val="0"/>
                    <w:bCs/>
                    <w:color w:val="FF0000"/>
                    <w:sz w:val="21"/>
                    <w:szCs w:val="21"/>
                  </w:rPr>
                  <w:t>Select</w:t>
                </w:r>
              </w:sdtContent>
            </w:sdt>
          </w:p>
        </w:tc>
        <w:tc>
          <w:tcPr>
            <w:tcW w:w="3083" w:type="dxa"/>
            <w:shd w:val="clear" w:color="auto" w:fill="FFFFFF"/>
            <w:tcMar>
              <w:top w:w="100" w:type="dxa"/>
              <w:left w:w="100" w:type="dxa"/>
              <w:bottom w:w="100" w:type="dxa"/>
              <w:right w:w="100" w:type="dxa"/>
            </w:tcMar>
            <w:vAlign w:val="center"/>
          </w:tcPr>
          <w:p w14:paraId="7873CC28">
            <w:pPr>
              <w:spacing w:after="30" w:line="246" w:lineRule="auto"/>
              <w:rPr>
                <w:b w:val="0"/>
                <w:bCs/>
                <w:color w:val="FF0000"/>
              </w:rPr>
            </w:pPr>
            <w:r>
              <w:rPr>
                <w:rFonts w:ascii="Arial" w:hAnsi="Arial" w:eastAsia="Arial" w:cs="Arial"/>
                <w:b w:val="0"/>
                <w:bCs/>
                <w:color w:val="FF0000"/>
                <w:sz w:val="21"/>
                <w:szCs w:val="21"/>
              </w:rPr>
              <w:t xml:space="preserve">Quote/time: </w:t>
            </w:r>
            <w:sdt>
              <w:sdtPr>
                <w:rPr>
                  <w:b w:val="0"/>
                  <w:bCs/>
                  <w:color w:val="FF0000"/>
                </w:rPr>
                <w:alias w:val="case_2_item_1_quote"/>
                <w:tag w:val="case_2_item_1_quote"/>
                <w:id w:val="1165"/>
                <w:text w:multiLine="1"/>
              </w:sdtPr>
              <w:sdtEndPr>
                <w:rPr>
                  <w:b w:val="0"/>
                  <w:bCs/>
                  <w:color w:val="FF0000"/>
                </w:rPr>
              </w:sdtEndPr>
              <w:sdtContent>
                <w:r>
                  <w:rPr>
                    <w:rFonts w:ascii="Arial" w:hAnsi="Arial" w:eastAsia="Arial" w:cs="Arial"/>
                    <w:b w:val="0"/>
                    <w:bCs/>
                    <w:color w:val="FF0000"/>
                    <w:sz w:val="21"/>
                    <w:szCs w:val="21"/>
                  </w:rPr>
                  <w:t>___________</w:t>
                </w:r>
              </w:sdtContent>
            </w:sdt>
          </w:p>
          <w:p w14:paraId="7B78BA3F">
            <w:pPr>
              <w:spacing w:after="30" w:line="246" w:lineRule="auto"/>
              <w:rPr>
                <w:b w:val="0"/>
                <w:bCs/>
                <w:color w:val="FF0000"/>
              </w:rPr>
            </w:pPr>
            <w:r>
              <w:rPr>
                <w:rFonts w:ascii="Arial" w:hAnsi="Arial" w:eastAsia="Arial" w:cs="Arial"/>
                <w:b w:val="0"/>
                <w:bCs/>
                <w:color w:val="FF0000"/>
                <w:sz w:val="21"/>
                <w:szCs w:val="21"/>
              </w:rPr>
              <w:t xml:space="preserve">Reason: </w:t>
            </w:r>
            <w:sdt>
              <w:sdtPr>
                <w:rPr>
                  <w:b w:val="0"/>
                  <w:bCs/>
                  <w:color w:val="FF0000"/>
                </w:rPr>
                <w:alias w:val="case_2_item_1_reason"/>
                <w:tag w:val="case_2_item_1_reason"/>
                <w:id w:val="1166"/>
                <w:text w:multiLine="1"/>
              </w:sdtPr>
              <w:sdtEndPr>
                <w:rPr>
                  <w:b w:val="0"/>
                  <w:bCs/>
                  <w:color w:val="FF0000"/>
                </w:rPr>
              </w:sdtEndPr>
              <w:sdtContent>
                <w:r>
                  <w:rPr>
                    <w:rFonts w:ascii="Arial" w:hAnsi="Arial" w:eastAsia="Arial" w:cs="Arial"/>
                    <w:b w:val="0"/>
                    <w:bCs/>
                    <w:color w:val="FF0000"/>
                    <w:sz w:val="21"/>
                    <w:szCs w:val="21"/>
                  </w:rPr>
                  <w:t>___________</w:t>
                </w:r>
              </w:sdtContent>
            </w:sdt>
          </w:p>
          <w:p w14:paraId="44E3C0C2">
            <w:pPr>
              <w:spacing w:after="30" w:line="246" w:lineRule="auto"/>
              <w:rPr>
                <w:b w:val="0"/>
                <w:bCs/>
                <w:color w:val="FF0000"/>
              </w:rPr>
            </w:pPr>
            <w:r>
              <w:rPr>
                <w:rFonts w:ascii="Arial" w:hAnsi="Arial" w:eastAsia="Arial" w:cs="Arial"/>
                <w:b w:val="0"/>
                <w:bCs/>
                <w:color w:val="FF0000"/>
                <w:sz w:val="21"/>
                <w:szCs w:val="21"/>
              </w:rPr>
              <w:t xml:space="preserve">Omission/correction: </w:t>
            </w:r>
            <w:sdt>
              <w:sdtPr>
                <w:rPr>
                  <w:b w:val="0"/>
                  <w:bCs/>
                  <w:color w:val="FF0000"/>
                </w:rPr>
                <w:alias w:val="case_2_item_1_missing"/>
                <w:tag w:val="case_2_item_1_missing"/>
                <w:id w:val="1167"/>
                <w:text w:multiLine="1"/>
              </w:sdtPr>
              <w:sdtEndPr>
                <w:rPr>
                  <w:b w:val="0"/>
                  <w:bCs/>
                  <w:color w:val="FF0000"/>
                </w:rPr>
              </w:sdtEndPr>
              <w:sdtContent>
                <w:r>
                  <w:rPr>
                    <w:rFonts w:ascii="Arial" w:hAnsi="Arial" w:eastAsia="Arial" w:cs="Arial"/>
                    <w:b w:val="0"/>
                    <w:bCs/>
                    <w:color w:val="FF0000"/>
                    <w:sz w:val="21"/>
                    <w:szCs w:val="21"/>
                  </w:rPr>
                  <w:t>___________</w:t>
                </w:r>
              </w:sdtContent>
            </w:sdt>
          </w:p>
        </w:tc>
      </w:tr>
      <w:tr w14:paraId="2EEDA4E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3799" w:type="dxa"/>
            <w:shd w:val="clear" w:color="auto" w:fill="F4F6F8"/>
            <w:tcMar>
              <w:top w:w="100" w:type="dxa"/>
              <w:left w:w="100" w:type="dxa"/>
              <w:bottom w:w="100" w:type="dxa"/>
              <w:right w:w="100" w:type="dxa"/>
            </w:tcMar>
            <w:vAlign w:val="center"/>
          </w:tcPr>
          <w:p w14:paraId="6F8497EA">
            <w:pPr>
              <w:spacing w:after="30" w:line="246" w:lineRule="auto"/>
              <w:rPr>
                <w:b w:val="0"/>
                <w:bCs/>
                <w:color w:val="FF0000"/>
              </w:rPr>
            </w:pPr>
            <w:r>
              <w:rPr>
                <w:rFonts w:ascii="Arial" w:hAnsi="Arial" w:eastAsia="Arial" w:cs="Arial"/>
                <w:b w:val="0"/>
                <w:bCs/>
                <w:color w:val="FF0000"/>
                <w:sz w:val="21"/>
                <w:szCs w:val="21"/>
              </w:rPr>
              <w:t>2 Rosuvastatin regimen</w:t>
            </w:r>
            <w:r>
              <w:rPr>
                <w:rFonts w:ascii="Arial" w:hAnsi="Arial" w:eastAsia="Arial" w:cs="Arial"/>
                <w:b w:val="0"/>
                <w:bCs/>
                <w:color w:val="FF0000"/>
                <w:sz w:val="21"/>
                <w:szCs w:val="21"/>
              </w:rPr>
              <w:br w:type="textWrapping"/>
            </w:r>
            <w:r>
              <w:rPr>
                <w:rFonts w:ascii="Arial" w:hAnsi="Arial" w:eastAsia="Arial" w:cs="Arial"/>
                <w:b w:val="0"/>
                <w:bCs/>
                <w:color w:val="FF0000"/>
                <w:sz w:val="21"/>
                <w:szCs w:val="21"/>
              </w:rPr>
              <w:t>Correctly explains rosuvastatin 20 mg once daily to the patient.</w:t>
            </w:r>
            <w:r>
              <w:rPr>
                <w:rFonts w:ascii="Arial" w:hAnsi="Arial" w:eastAsia="Arial" w:cs="Arial"/>
                <w:b w:val="0"/>
                <w:bCs/>
                <w:color w:val="FF0000"/>
                <w:sz w:val="21"/>
                <w:szCs w:val="21"/>
              </w:rPr>
              <w:br w:type="textWrapping"/>
            </w:r>
            <w:r>
              <w:rPr>
                <w:rFonts w:ascii="Arial" w:hAnsi="Arial" w:eastAsia="Arial" w:cs="Arial"/>
                <w:b w:val="0"/>
                <w:bCs/>
                <w:color w:val="FF0000"/>
                <w:sz w:val="21"/>
                <w:szCs w:val="21"/>
              </w:rPr>
              <w:t>Original rule: apply the original rubric. Do not assign another medicine's as-needed regimen to rosuvastatin.</w:t>
            </w:r>
          </w:p>
        </w:tc>
        <w:tc>
          <w:tcPr>
            <w:tcW w:w="2477" w:type="dxa"/>
            <w:shd w:val="clear" w:color="auto" w:fill="F4F6F8"/>
            <w:tcMar>
              <w:top w:w="100" w:type="dxa"/>
              <w:left w:w="100" w:type="dxa"/>
              <w:bottom w:w="100" w:type="dxa"/>
              <w:right w:w="100" w:type="dxa"/>
            </w:tcMar>
            <w:vAlign w:val="center"/>
          </w:tcPr>
          <w:p w14:paraId="336883F6">
            <w:pPr>
              <w:spacing w:after="30" w:line="246" w:lineRule="auto"/>
              <w:rPr>
                <w:b w:val="0"/>
                <w:bCs/>
                <w:color w:val="FF0000"/>
              </w:rPr>
            </w:pPr>
            <w:sdt>
              <w:sdtPr>
                <w:rPr>
                  <w:b w:val="0"/>
                  <w:bCs/>
                  <w:color w:val="FF0000"/>
                </w:rPr>
                <w:alias w:val="case_2_item_2_status_0"/>
                <w:tag w:val="case_2_item_2_status_0"/>
                <w:id w:val="1168"/>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Meets  </w:t>
            </w:r>
            <w:r>
              <w:rPr>
                <w:b w:val="0"/>
                <w:bCs/>
                <w:color w:val="FF0000"/>
              </w:rPr>
              <w:br w:type="textWrapping"/>
            </w:r>
            <w:sdt>
              <w:sdtPr>
                <w:rPr>
                  <w:b w:val="0"/>
                  <w:bCs/>
                  <w:color w:val="FF0000"/>
                </w:rPr>
                <w:alias w:val="case_2_item_2_status_1"/>
                <w:tag w:val="case_2_item_2_status_1"/>
                <w:id w:val="1169"/>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Partly meets  </w:t>
            </w:r>
          </w:p>
          <w:p w14:paraId="139486AB">
            <w:pPr>
              <w:spacing w:after="30" w:line="246" w:lineRule="auto"/>
              <w:rPr>
                <w:b w:val="0"/>
                <w:bCs/>
                <w:color w:val="FF0000"/>
              </w:rPr>
            </w:pPr>
            <w:sdt>
              <w:sdtPr>
                <w:rPr>
                  <w:b w:val="0"/>
                  <w:bCs/>
                  <w:color w:val="FF0000"/>
                </w:rPr>
                <w:alias w:val="case_2_item_2_status_2"/>
                <w:tag w:val="case_2_item_2_status_2"/>
                <w:id w:val="1170"/>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Does not meet  </w:t>
            </w:r>
            <w:r>
              <w:rPr>
                <w:b w:val="0"/>
                <w:bCs/>
                <w:color w:val="FF0000"/>
              </w:rPr>
              <w:br w:type="textWrapping"/>
            </w:r>
            <w:sdt>
              <w:sdtPr>
                <w:rPr>
                  <w:b w:val="0"/>
                  <w:bCs/>
                  <w:color w:val="FF0000"/>
                </w:rPr>
                <w:alias w:val="case_2_item_2_status_3"/>
                <w:tag w:val="case_2_item_2_status_3"/>
                <w:id w:val="1171"/>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Not applicable  </w:t>
            </w:r>
          </w:p>
          <w:p w14:paraId="44335632">
            <w:pPr>
              <w:spacing w:after="30" w:line="246" w:lineRule="auto"/>
              <w:rPr>
                <w:b w:val="0"/>
                <w:bCs/>
                <w:color w:val="FF0000"/>
              </w:rPr>
            </w:pPr>
            <w:sdt>
              <w:sdtPr>
                <w:rPr>
                  <w:b w:val="0"/>
                  <w:bCs/>
                  <w:color w:val="FF0000"/>
                </w:rPr>
                <w:alias w:val="case_2_item_2_status_4"/>
                <w:tag w:val="case_2_item_2_status_4"/>
                <w:id w:val="1172"/>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Cannot determine  </w:t>
            </w:r>
          </w:p>
          <w:p w14:paraId="25078C42">
            <w:pPr>
              <w:spacing w:after="30" w:line="246" w:lineRule="auto"/>
              <w:rPr>
                <w:b w:val="0"/>
                <w:bCs/>
                <w:color w:val="FF0000"/>
              </w:rPr>
            </w:pPr>
            <w:r>
              <w:rPr>
                <w:rFonts w:ascii="Arial" w:hAnsi="Arial" w:eastAsia="Arial" w:cs="Arial"/>
                <w:b w:val="0"/>
                <w:bCs/>
                <w:color w:val="FF0000"/>
                <w:sz w:val="21"/>
                <w:szCs w:val="21"/>
              </w:rPr>
              <w:t xml:space="preserve">Consequence: </w:t>
            </w:r>
            <w:sdt>
              <w:sdtPr>
                <w:rPr>
                  <w:b w:val="0"/>
                  <w:bCs/>
                  <w:color w:val="FF0000"/>
                </w:rPr>
                <w:alias w:val="case_2_item_2_consequence"/>
                <w:tag w:val="case_2_item_2_consequence"/>
                <w:id w:val="1173"/>
                <w:text w:multiLine="1"/>
              </w:sdtPr>
              <w:sdtEndPr>
                <w:rPr>
                  <w:b w:val="0"/>
                  <w:bCs/>
                  <w:color w:val="FF0000"/>
                </w:rPr>
              </w:sdtEndPr>
              <w:sdtContent>
                <w:r>
                  <w:rPr>
                    <w:rFonts w:ascii="Arial" w:hAnsi="Arial" w:eastAsia="Arial" w:cs="Arial"/>
                    <w:b w:val="0"/>
                    <w:bCs/>
                    <w:color w:val="FF0000"/>
                    <w:sz w:val="21"/>
                    <w:szCs w:val="21"/>
                  </w:rPr>
                  <w:t>____________</w:t>
                </w:r>
              </w:sdtContent>
            </w:sdt>
          </w:p>
          <w:p w14:paraId="4554709B">
            <w:pPr>
              <w:spacing w:after="30" w:line="246" w:lineRule="auto"/>
              <w:rPr>
                <w:b w:val="0"/>
                <w:bCs/>
                <w:color w:val="FF0000"/>
              </w:rPr>
            </w:pPr>
            <w:r>
              <w:rPr>
                <w:rFonts w:ascii="Arial" w:hAnsi="Arial" w:eastAsia="Arial" w:cs="Arial"/>
                <w:b w:val="0"/>
                <w:bCs/>
                <w:color w:val="FF0000"/>
                <w:sz w:val="21"/>
                <w:szCs w:val="21"/>
              </w:rPr>
              <w:t xml:space="preserve">Error: </w:t>
            </w:r>
            <w:sdt>
              <w:sdtPr>
                <w:rPr>
                  <w:b w:val="0"/>
                  <w:bCs/>
                  <w:color w:val="FF0000"/>
                </w:rPr>
                <w:alias w:val="case_2_item_2_history"/>
                <w:tag w:val="case_2_item_2_history"/>
                <w:id w:val="1174"/>
                <w:dropDownList>
                  <w:listItem w:displayText="Select" w:value="Select"/>
                  <w:listItem w:displayText="No error" w:value="No error"/>
                  <w:listItem w:displayText="Unresolved" w:value="Unresolved"/>
                  <w:listItem w:displayText="Corrected; history retained" w:value="Corrected; history retained"/>
                  <w:listItem w:displayText="Cannot determine" w:value="Cannot determine"/>
                </w:dropDownList>
              </w:sdtPr>
              <w:sdtEndPr>
                <w:rPr>
                  <w:b w:val="0"/>
                  <w:bCs/>
                  <w:color w:val="FF0000"/>
                </w:rPr>
              </w:sdtEndPr>
              <w:sdtContent>
                <w:r>
                  <w:rPr>
                    <w:rFonts w:ascii="Arial" w:hAnsi="Arial" w:eastAsia="Arial" w:cs="Arial"/>
                    <w:b w:val="0"/>
                    <w:bCs/>
                    <w:color w:val="FF0000"/>
                    <w:sz w:val="21"/>
                    <w:szCs w:val="21"/>
                  </w:rPr>
                  <w:t>Select</w:t>
                </w:r>
              </w:sdtContent>
            </w:sdt>
          </w:p>
          <w:p w14:paraId="1646F64D">
            <w:pPr>
              <w:spacing w:after="30" w:line="246" w:lineRule="auto"/>
              <w:rPr>
                <w:b w:val="0"/>
                <w:bCs/>
                <w:color w:val="FF0000"/>
              </w:rPr>
            </w:pPr>
            <w:r>
              <w:rPr>
                <w:rFonts w:ascii="Arial" w:hAnsi="Arial" w:eastAsia="Arial" w:cs="Arial"/>
                <w:b w:val="0"/>
                <w:bCs/>
                <w:color w:val="FF0000"/>
                <w:sz w:val="21"/>
                <w:szCs w:val="21"/>
              </w:rPr>
              <w:t xml:space="preserve">Review: </w:t>
            </w:r>
            <w:sdt>
              <w:sdtPr>
                <w:rPr>
                  <w:b w:val="0"/>
                  <w:bCs/>
                  <w:color w:val="FF0000"/>
                </w:rPr>
                <w:alias w:val="case_2_item_2_review"/>
                <w:tag w:val="case_2_item_2_review"/>
                <w:id w:val="1175"/>
                <w:dropDownList>
                  <w:listItem w:displayText="Select" w:value="Select"/>
                  <w:listItem w:displayText="Not required" w:value="Not required"/>
                  <w:listItem w:displayText="Required" w:value="Required"/>
                </w:dropDownList>
              </w:sdtPr>
              <w:sdtEndPr>
                <w:rPr>
                  <w:b w:val="0"/>
                  <w:bCs/>
                  <w:color w:val="FF0000"/>
                </w:rPr>
              </w:sdtEndPr>
              <w:sdtContent>
                <w:r>
                  <w:rPr>
                    <w:rFonts w:ascii="Arial" w:hAnsi="Arial" w:eastAsia="Arial" w:cs="Arial"/>
                    <w:b w:val="0"/>
                    <w:bCs/>
                    <w:color w:val="FF0000"/>
                    <w:sz w:val="21"/>
                    <w:szCs w:val="21"/>
                  </w:rPr>
                  <w:t>Select</w:t>
                </w:r>
              </w:sdtContent>
            </w:sdt>
          </w:p>
        </w:tc>
        <w:tc>
          <w:tcPr>
            <w:tcW w:w="3083" w:type="dxa"/>
            <w:shd w:val="clear" w:color="auto" w:fill="F4F6F8"/>
            <w:tcMar>
              <w:top w:w="100" w:type="dxa"/>
              <w:left w:w="100" w:type="dxa"/>
              <w:bottom w:w="100" w:type="dxa"/>
              <w:right w:w="100" w:type="dxa"/>
            </w:tcMar>
            <w:vAlign w:val="center"/>
          </w:tcPr>
          <w:p w14:paraId="62F3B482">
            <w:pPr>
              <w:spacing w:after="30" w:line="246" w:lineRule="auto"/>
              <w:rPr>
                <w:b w:val="0"/>
                <w:bCs/>
                <w:color w:val="FF0000"/>
              </w:rPr>
            </w:pPr>
            <w:r>
              <w:rPr>
                <w:rFonts w:ascii="Arial" w:hAnsi="Arial" w:eastAsia="Arial" w:cs="Arial"/>
                <w:b w:val="0"/>
                <w:bCs/>
                <w:color w:val="FF0000"/>
                <w:sz w:val="21"/>
                <w:szCs w:val="21"/>
              </w:rPr>
              <w:t xml:space="preserve">Quote/time: </w:t>
            </w:r>
            <w:sdt>
              <w:sdtPr>
                <w:rPr>
                  <w:b w:val="0"/>
                  <w:bCs/>
                  <w:color w:val="FF0000"/>
                </w:rPr>
                <w:alias w:val="case_2_item_2_quote"/>
                <w:tag w:val="case_2_item_2_quote"/>
                <w:id w:val="1176"/>
                <w:text w:multiLine="1"/>
              </w:sdtPr>
              <w:sdtEndPr>
                <w:rPr>
                  <w:b w:val="0"/>
                  <w:bCs/>
                  <w:color w:val="FF0000"/>
                </w:rPr>
              </w:sdtEndPr>
              <w:sdtContent>
                <w:r>
                  <w:rPr>
                    <w:rFonts w:ascii="Arial" w:hAnsi="Arial" w:eastAsia="Arial" w:cs="Arial"/>
                    <w:b w:val="0"/>
                    <w:bCs/>
                    <w:color w:val="FF0000"/>
                    <w:sz w:val="21"/>
                    <w:szCs w:val="21"/>
                  </w:rPr>
                  <w:t>___________</w:t>
                </w:r>
              </w:sdtContent>
            </w:sdt>
          </w:p>
          <w:p w14:paraId="70CF3867">
            <w:pPr>
              <w:spacing w:after="30" w:line="246" w:lineRule="auto"/>
              <w:rPr>
                <w:b w:val="0"/>
                <w:bCs/>
                <w:color w:val="FF0000"/>
              </w:rPr>
            </w:pPr>
            <w:r>
              <w:rPr>
                <w:rFonts w:ascii="Arial" w:hAnsi="Arial" w:eastAsia="Arial" w:cs="Arial"/>
                <w:b w:val="0"/>
                <w:bCs/>
                <w:color w:val="FF0000"/>
                <w:sz w:val="21"/>
                <w:szCs w:val="21"/>
              </w:rPr>
              <w:t xml:space="preserve">Reason: </w:t>
            </w:r>
            <w:sdt>
              <w:sdtPr>
                <w:rPr>
                  <w:b w:val="0"/>
                  <w:bCs/>
                  <w:color w:val="FF0000"/>
                </w:rPr>
                <w:alias w:val="case_2_item_2_reason"/>
                <w:tag w:val="case_2_item_2_reason"/>
                <w:id w:val="1177"/>
                <w:text w:multiLine="1"/>
              </w:sdtPr>
              <w:sdtEndPr>
                <w:rPr>
                  <w:b w:val="0"/>
                  <w:bCs/>
                  <w:color w:val="FF0000"/>
                </w:rPr>
              </w:sdtEndPr>
              <w:sdtContent>
                <w:r>
                  <w:rPr>
                    <w:rFonts w:ascii="Arial" w:hAnsi="Arial" w:eastAsia="Arial" w:cs="Arial"/>
                    <w:b w:val="0"/>
                    <w:bCs/>
                    <w:color w:val="FF0000"/>
                    <w:sz w:val="21"/>
                    <w:szCs w:val="21"/>
                  </w:rPr>
                  <w:t>___________</w:t>
                </w:r>
              </w:sdtContent>
            </w:sdt>
          </w:p>
          <w:p w14:paraId="4CE9B0CA">
            <w:pPr>
              <w:spacing w:after="30" w:line="246" w:lineRule="auto"/>
              <w:rPr>
                <w:b w:val="0"/>
                <w:bCs/>
                <w:color w:val="FF0000"/>
              </w:rPr>
            </w:pPr>
            <w:r>
              <w:rPr>
                <w:rFonts w:ascii="Arial" w:hAnsi="Arial" w:eastAsia="Arial" w:cs="Arial"/>
                <w:b w:val="0"/>
                <w:bCs/>
                <w:color w:val="FF0000"/>
                <w:sz w:val="21"/>
                <w:szCs w:val="21"/>
              </w:rPr>
              <w:t xml:space="preserve">Omission/correction: </w:t>
            </w:r>
            <w:sdt>
              <w:sdtPr>
                <w:rPr>
                  <w:b w:val="0"/>
                  <w:bCs/>
                  <w:color w:val="FF0000"/>
                </w:rPr>
                <w:alias w:val="case_2_item_2_missing"/>
                <w:tag w:val="case_2_item_2_missing"/>
                <w:id w:val="1178"/>
                <w:text w:multiLine="1"/>
              </w:sdtPr>
              <w:sdtEndPr>
                <w:rPr>
                  <w:b w:val="0"/>
                  <w:bCs/>
                  <w:color w:val="FF0000"/>
                </w:rPr>
              </w:sdtEndPr>
              <w:sdtContent>
                <w:r>
                  <w:rPr>
                    <w:rFonts w:ascii="Arial" w:hAnsi="Arial" w:eastAsia="Arial" w:cs="Arial"/>
                    <w:b w:val="0"/>
                    <w:bCs/>
                    <w:color w:val="FF0000"/>
                    <w:sz w:val="21"/>
                    <w:szCs w:val="21"/>
                  </w:rPr>
                  <w:t>___________</w:t>
                </w:r>
              </w:sdtContent>
            </w:sdt>
          </w:p>
        </w:tc>
      </w:tr>
      <w:tr w14:paraId="230FA8B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3799" w:type="dxa"/>
            <w:shd w:val="clear" w:color="auto" w:fill="FFFFFF"/>
            <w:tcMar>
              <w:top w:w="100" w:type="dxa"/>
              <w:left w:w="100" w:type="dxa"/>
              <w:bottom w:w="100" w:type="dxa"/>
              <w:right w:w="100" w:type="dxa"/>
            </w:tcMar>
            <w:vAlign w:val="center"/>
          </w:tcPr>
          <w:p w14:paraId="1FA88B95">
            <w:pPr>
              <w:spacing w:after="30" w:line="246" w:lineRule="auto"/>
              <w:rPr>
                <w:b w:val="0"/>
                <w:bCs/>
                <w:color w:val="FF0000"/>
              </w:rPr>
            </w:pPr>
            <w:r>
              <w:rPr>
                <w:rFonts w:ascii="Arial" w:hAnsi="Arial" w:eastAsia="Arial" w:cs="Arial"/>
                <w:b w:val="0"/>
                <w:bCs/>
                <w:color w:val="FF0000"/>
                <w:sz w:val="21"/>
                <w:szCs w:val="21"/>
              </w:rPr>
              <w:t>3 Frusemide regimen</w:t>
            </w:r>
            <w:r>
              <w:rPr>
                <w:rFonts w:ascii="Arial" w:hAnsi="Arial" w:eastAsia="Arial" w:cs="Arial"/>
                <w:b w:val="0"/>
                <w:bCs/>
                <w:color w:val="FF0000"/>
                <w:sz w:val="21"/>
                <w:szCs w:val="21"/>
              </w:rPr>
              <w:br w:type="textWrapping"/>
            </w:r>
            <w:r>
              <w:rPr>
                <w:rFonts w:ascii="Arial" w:hAnsi="Arial" w:eastAsia="Arial" w:cs="Arial"/>
                <w:b w:val="0"/>
                <w:bCs/>
                <w:color w:val="FF0000"/>
                <w:sz w:val="21"/>
                <w:szCs w:val="21"/>
              </w:rPr>
              <w:t>For fluid retention or oedema: frusemide 20 mg during the daytime as needed, maximum 20 mg per day, without increasing the dose independently.</w:t>
            </w:r>
            <w:r>
              <w:rPr>
                <w:rFonts w:ascii="Arial" w:hAnsi="Arial" w:eastAsia="Arial" w:cs="Arial"/>
                <w:b w:val="0"/>
                <w:bCs/>
                <w:color w:val="FF0000"/>
                <w:sz w:val="21"/>
                <w:szCs w:val="21"/>
              </w:rPr>
              <w:br w:type="textWrapping"/>
            </w:r>
            <w:r>
              <w:rPr>
                <w:rFonts w:ascii="Arial" w:hAnsi="Arial" w:eastAsia="Arial" w:cs="Arial"/>
                <w:b w:val="0"/>
                <w:bCs/>
                <w:color w:val="FF0000"/>
                <w:sz w:val="21"/>
                <w:szCs w:val="21"/>
              </w:rPr>
              <w:t>Original rule: only some required conditions explained, 'Partly meets'; apply the original rubric.</w:t>
            </w:r>
          </w:p>
        </w:tc>
        <w:tc>
          <w:tcPr>
            <w:tcW w:w="2477" w:type="dxa"/>
            <w:shd w:val="clear" w:color="auto" w:fill="FFFFFF"/>
            <w:tcMar>
              <w:top w:w="100" w:type="dxa"/>
              <w:left w:w="100" w:type="dxa"/>
              <w:bottom w:w="100" w:type="dxa"/>
              <w:right w:w="100" w:type="dxa"/>
            </w:tcMar>
            <w:vAlign w:val="center"/>
          </w:tcPr>
          <w:p w14:paraId="735356E9">
            <w:pPr>
              <w:spacing w:after="30" w:line="246" w:lineRule="auto"/>
              <w:rPr>
                <w:b w:val="0"/>
                <w:bCs/>
                <w:color w:val="FF0000"/>
              </w:rPr>
            </w:pPr>
            <w:sdt>
              <w:sdtPr>
                <w:rPr>
                  <w:b w:val="0"/>
                  <w:bCs/>
                  <w:color w:val="FF0000"/>
                </w:rPr>
                <w:alias w:val="case_2_item_3_status_0"/>
                <w:tag w:val="case_2_item_3_status_0"/>
                <w:id w:val="1179"/>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Meets  </w:t>
            </w:r>
            <w:r>
              <w:rPr>
                <w:b w:val="0"/>
                <w:bCs/>
                <w:color w:val="FF0000"/>
              </w:rPr>
              <w:br w:type="textWrapping"/>
            </w:r>
            <w:sdt>
              <w:sdtPr>
                <w:rPr>
                  <w:b w:val="0"/>
                  <w:bCs/>
                  <w:color w:val="FF0000"/>
                </w:rPr>
                <w:alias w:val="case_2_item_3_status_1"/>
                <w:tag w:val="case_2_item_3_status_1"/>
                <w:id w:val="1180"/>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Partly meets  </w:t>
            </w:r>
          </w:p>
          <w:p w14:paraId="2C879016">
            <w:pPr>
              <w:spacing w:after="30" w:line="246" w:lineRule="auto"/>
              <w:rPr>
                <w:b w:val="0"/>
                <w:bCs/>
                <w:color w:val="FF0000"/>
              </w:rPr>
            </w:pPr>
            <w:sdt>
              <w:sdtPr>
                <w:rPr>
                  <w:b w:val="0"/>
                  <w:bCs/>
                  <w:color w:val="FF0000"/>
                </w:rPr>
                <w:alias w:val="case_2_item_3_status_2"/>
                <w:tag w:val="case_2_item_3_status_2"/>
                <w:id w:val="1181"/>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Does not meet  </w:t>
            </w:r>
            <w:r>
              <w:rPr>
                <w:b w:val="0"/>
                <w:bCs/>
                <w:color w:val="FF0000"/>
              </w:rPr>
              <w:br w:type="textWrapping"/>
            </w:r>
            <w:sdt>
              <w:sdtPr>
                <w:rPr>
                  <w:b w:val="0"/>
                  <w:bCs/>
                  <w:color w:val="FF0000"/>
                </w:rPr>
                <w:alias w:val="case_2_item_3_status_3"/>
                <w:tag w:val="case_2_item_3_status_3"/>
                <w:id w:val="1182"/>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Not applicable  </w:t>
            </w:r>
          </w:p>
          <w:p w14:paraId="7189D210">
            <w:pPr>
              <w:spacing w:after="30" w:line="246" w:lineRule="auto"/>
              <w:rPr>
                <w:b w:val="0"/>
                <w:bCs/>
                <w:color w:val="FF0000"/>
              </w:rPr>
            </w:pPr>
            <w:sdt>
              <w:sdtPr>
                <w:rPr>
                  <w:b w:val="0"/>
                  <w:bCs/>
                  <w:color w:val="FF0000"/>
                </w:rPr>
                <w:alias w:val="case_2_item_3_status_4"/>
                <w:tag w:val="case_2_item_3_status_4"/>
                <w:id w:val="1183"/>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Cannot determine  </w:t>
            </w:r>
          </w:p>
          <w:p w14:paraId="6FAE8FC7">
            <w:pPr>
              <w:spacing w:after="30" w:line="246" w:lineRule="auto"/>
              <w:rPr>
                <w:b w:val="0"/>
                <w:bCs/>
                <w:color w:val="FF0000"/>
              </w:rPr>
            </w:pPr>
            <w:r>
              <w:rPr>
                <w:rFonts w:ascii="Arial" w:hAnsi="Arial" w:eastAsia="Arial" w:cs="Arial"/>
                <w:b w:val="0"/>
                <w:bCs/>
                <w:color w:val="FF0000"/>
                <w:sz w:val="21"/>
                <w:szCs w:val="21"/>
              </w:rPr>
              <w:t xml:space="preserve">Consequence: </w:t>
            </w:r>
            <w:sdt>
              <w:sdtPr>
                <w:rPr>
                  <w:b w:val="0"/>
                  <w:bCs/>
                  <w:color w:val="FF0000"/>
                </w:rPr>
                <w:alias w:val="case_2_item_3_consequence"/>
                <w:tag w:val="case_2_item_3_consequence"/>
                <w:id w:val="1184"/>
                <w:text w:multiLine="1"/>
              </w:sdtPr>
              <w:sdtEndPr>
                <w:rPr>
                  <w:b w:val="0"/>
                  <w:bCs/>
                  <w:color w:val="FF0000"/>
                </w:rPr>
              </w:sdtEndPr>
              <w:sdtContent>
                <w:r>
                  <w:rPr>
                    <w:rFonts w:ascii="Arial" w:hAnsi="Arial" w:eastAsia="Arial" w:cs="Arial"/>
                    <w:b w:val="0"/>
                    <w:bCs/>
                    <w:color w:val="FF0000"/>
                    <w:sz w:val="21"/>
                    <w:szCs w:val="21"/>
                  </w:rPr>
                  <w:t>____________</w:t>
                </w:r>
              </w:sdtContent>
            </w:sdt>
          </w:p>
          <w:p w14:paraId="45CBDC8D">
            <w:pPr>
              <w:spacing w:after="30" w:line="246" w:lineRule="auto"/>
              <w:rPr>
                <w:b w:val="0"/>
                <w:bCs/>
                <w:color w:val="FF0000"/>
              </w:rPr>
            </w:pPr>
            <w:r>
              <w:rPr>
                <w:rFonts w:ascii="Arial" w:hAnsi="Arial" w:eastAsia="Arial" w:cs="Arial"/>
                <w:b w:val="0"/>
                <w:bCs/>
                <w:color w:val="FF0000"/>
                <w:sz w:val="21"/>
                <w:szCs w:val="21"/>
              </w:rPr>
              <w:t xml:space="preserve">Error: </w:t>
            </w:r>
            <w:sdt>
              <w:sdtPr>
                <w:rPr>
                  <w:b w:val="0"/>
                  <w:bCs/>
                  <w:color w:val="FF0000"/>
                </w:rPr>
                <w:alias w:val="case_2_item_3_history"/>
                <w:tag w:val="case_2_item_3_history"/>
                <w:id w:val="1185"/>
                <w:dropDownList>
                  <w:listItem w:displayText="Select" w:value="Select"/>
                  <w:listItem w:displayText="No error" w:value="No error"/>
                  <w:listItem w:displayText="Unresolved" w:value="Unresolved"/>
                  <w:listItem w:displayText="Corrected; history retained" w:value="Corrected; history retained"/>
                  <w:listItem w:displayText="Cannot determine" w:value="Cannot determine"/>
                </w:dropDownList>
              </w:sdtPr>
              <w:sdtEndPr>
                <w:rPr>
                  <w:b w:val="0"/>
                  <w:bCs/>
                  <w:color w:val="FF0000"/>
                </w:rPr>
              </w:sdtEndPr>
              <w:sdtContent>
                <w:r>
                  <w:rPr>
                    <w:rFonts w:ascii="Arial" w:hAnsi="Arial" w:eastAsia="Arial" w:cs="Arial"/>
                    <w:b w:val="0"/>
                    <w:bCs/>
                    <w:color w:val="FF0000"/>
                    <w:sz w:val="21"/>
                    <w:szCs w:val="21"/>
                  </w:rPr>
                  <w:t>Select</w:t>
                </w:r>
              </w:sdtContent>
            </w:sdt>
          </w:p>
          <w:p w14:paraId="5CBD838A">
            <w:pPr>
              <w:spacing w:after="30" w:line="246" w:lineRule="auto"/>
              <w:rPr>
                <w:b w:val="0"/>
                <w:bCs/>
                <w:color w:val="FF0000"/>
              </w:rPr>
            </w:pPr>
            <w:r>
              <w:rPr>
                <w:rFonts w:ascii="Arial" w:hAnsi="Arial" w:eastAsia="Arial" w:cs="Arial"/>
                <w:b w:val="0"/>
                <w:bCs/>
                <w:color w:val="FF0000"/>
                <w:sz w:val="21"/>
                <w:szCs w:val="21"/>
              </w:rPr>
              <w:t xml:space="preserve">Review: </w:t>
            </w:r>
            <w:sdt>
              <w:sdtPr>
                <w:rPr>
                  <w:b w:val="0"/>
                  <w:bCs/>
                  <w:color w:val="FF0000"/>
                </w:rPr>
                <w:alias w:val="case_2_item_3_review"/>
                <w:tag w:val="case_2_item_3_review"/>
                <w:id w:val="1186"/>
                <w:dropDownList>
                  <w:listItem w:displayText="Select" w:value="Select"/>
                  <w:listItem w:displayText="Not required" w:value="Not required"/>
                  <w:listItem w:displayText="Required" w:value="Required"/>
                </w:dropDownList>
              </w:sdtPr>
              <w:sdtEndPr>
                <w:rPr>
                  <w:b w:val="0"/>
                  <w:bCs/>
                  <w:color w:val="FF0000"/>
                </w:rPr>
              </w:sdtEndPr>
              <w:sdtContent>
                <w:r>
                  <w:rPr>
                    <w:rFonts w:ascii="Arial" w:hAnsi="Arial" w:eastAsia="Arial" w:cs="Arial"/>
                    <w:b w:val="0"/>
                    <w:bCs/>
                    <w:color w:val="FF0000"/>
                    <w:sz w:val="21"/>
                    <w:szCs w:val="21"/>
                  </w:rPr>
                  <w:t>Select</w:t>
                </w:r>
              </w:sdtContent>
            </w:sdt>
          </w:p>
        </w:tc>
        <w:tc>
          <w:tcPr>
            <w:tcW w:w="3083" w:type="dxa"/>
            <w:shd w:val="clear" w:color="auto" w:fill="FFFFFF"/>
            <w:tcMar>
              <w:top w:w="100" w:type="dxa"/>
              <w:left w:w="100" w:type="dxa"/>
              <w:bottom w:w="100" w:type="dxa"/>
              <w:right w:w="100" w:type="dxa"/>
            </w:tcMar>
            <w:vAlign w:val="center"/>
          </w:tcPr>
          <w:p w14:paraId="5E79D3C1">
            <w:pPr>
              <w:spacing w:after="30" w:line="246" w:lineRule="auto"/>
              <w:rPr>
                <w:b w:val="0"/>
                <w:bCs/>
                <w:color w:val="FF0000"/>
              </w:rPr>
            </w:pPr>
            <w:r>
              <w:rPr>
                <w:rFonts w:ascii="Arial" w:hAnsi="Arial" w:eastAsia="Arial" w:cs="Arial"/>
                <w:b w:val="0"/>
                <w:bCs/>
                <w:color w:val="FF0000"/>
                <w:sz w:val="21"/>
                <w:szCs w:val="21"/>
              </w:rPr>
              <w:t xml:space="preserve">Quote/time: </w:t>
            </w:r>
            <w:sdt>
              <w:sdtPr>
                <w:rPr>
                  <w:b w:val="0"/>
                  <w:bCs/>
                  <w:color w:val="FF0000"/>
                </w:rPr>
                <w:alias w:val="case_2_item_3_quote"/>
                <w:tag w:val="case_2_item_3_quote"/>
                <w:id w:val="1187"/>
                <w:text w:multiLine="1"/>
              </w:sdtPr>
              <w:sdtEndPr>
                <w:rPr>
                  <w:b w:val="0"/>
                  <w:bCs/>
                  <w:color w:val="FF0000"/>
                </w:rPr>
              </w:sdtEndPr>
              <w:sdtContent>
                <w:r>
                  <w:rPr>
                    <w:rFonts w:ascii="Arial" w:hAnsi="Arial" w:eastAsia="Arial" w:cs="Arial"/>
                    <w:b w:val="0"/>
                    <w:bCs/>
                    <w:color w:val="FF0000"/>
                    <w:sz w:val="21"/>
                    <w:szCs w:val="21"/>
                  </w:rPr>
                  <w:t>___________</w:t>
                </w:r>
              </w:sdtContent>
            </w:sdt>
          </w:p>
          <w:p w14:paraId="32BFCF12">
            <w:pPr>
              <w:spacing w:after="30" w:line="246" w:lineRule="auto"/>
              <w:rPr>
                <w:b w:val="0"/>
                <w:bCs/>
                <w:color w:val="FF0000"/>
              </w:rPr>
            </w:pPr>
            <w:r>
              <w:rPr>
                <w:rFonts w:ascii="Arial" w:hAnsi="Arial" w:eastAsia="Arial" w:cs="Arial"/>
                <w:b w:val="0"/>
                <w:bCs/>
                <w:color w:val="FF0000"/>
                <w:sz w:val="21"/>
                <w:szCs w:val="21"/>
              </w:rPr>
              <w:t xml:space="preserve">Reason: </w:t>
            </w:r>
            <w:sdt>
              <w:sdtPr>
                <w:rPr>
                  <w:b w:val="0"/>
                  <w:bCs/>
                  <w:color w:val="FF0000"/>
                </w:rPr>
                <w:alias w:val="case_2_item_3_reason"/>
                <w:tag w:val="case_2_item_3_reason"/>
                <w:id w:val="1188"/>
                <w:text w:multiLine="1"/>
              </w:sdtPr>
              <w:sdtEndPr>
                <w:rPr>
                  <w:b w:val="0"/>
                  <w:bCs/>
                  <w:color w:val="FF0000"/>
                </w:rPr>
              </w:sdtEndPr>
              <w:sdtContent>
                <w:r>
                  <w:rPr>
                    <w:rFonts w:ascii="Arial" w:hAnsi="Arial" w:eastAsia="Arial" w:cs="Arial"/>
                    <w:b w:val="0"/>
                    <w:bCs/>
                    <w:color w:val="FF0000"/>
                    <w:sz w:val="21"/>
                    <w:szCs w:val="21"/>
                  </w:rPr>
                  <w:t>___________</w:t>
                </w:r>
              </w:sdtContent>
            </w:sdt>
          </w:p>
          <w:p w14:paraId="2D7EE5D8">
            <w:pPr>
              <w:spacing w:after="30" w:line="246" w:lineRule="auto"/>
              <w:rPr>
                <w:b w:val="0"/>
                <w:bCs/>
                <w:color w:val="FF0000"/>
              </w:rPr>
            </w:pPr>
            <w:r>
              <w:rPr>
                <w:rFonts w:ascii="Arial" w:hAnsi="Arial" w:eastAsia="Arial" w:cs="Arial"/>
                <w:b w:val="0"/>
                <w:bCs/>
                <w:color w:val="FF0000"/>
                <w:sz w:val="21"/>
                <w:szCs w:val="21"/>
              </w:rPr>
              <w:t xml:space="preserve">Omission/correction: </w:t>
            </w:r>
            <w:sdt>
              <w:sdtPr>
                <w:rPr>
                  <w:b w:val="0"/>
                  <w:bCs/>
                  <w:color w:val="FF0000"/>
                </w:rPr>
                <w:alias w:val="case_2_item_3_missing"/>
                <w:tag w:val="case_2_item_3_missing"/>
                <w:id w:val="1189"/>
                <w:text w:multiLine="1"/>
              </w:sdtPr>
              <w:sdtEndPr>
                <w:rPr>
                  <w:b w:val="0"/>
                  <w:bCs/>
                  <w:color w:val="FF0000"/>
                </w:rPr>
              </w:sdtEndPr>
              <w:sdtContent>
                <w:r>
                  <w:rPr>
                    <w:rFonts w:ascii="Arial" w:hAnsi="Arial" w:eastAsia="Arial" w:cs="Arial"/>
                    <w:b w:val="0"/>
                    <w:bCs/>
                    <w:color w:val="FF0000"/>
                    <w:sz w:val="21"/>
                    <w:szCs w:val="21"/>
                  </w:rPr>
                  <w:t>___________</w:t>
                </w:r>
              </w:sdtContent>
            </w:sdt>
          </w:p>
        </w:tc>
      </w:tr>
      <w:tr w14:paraId="221C60D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3799" w:type="dxa"/>
            <w:shd w:val="clear" w:color="auto" w:fill="F4F6F8"/>
            <w:tcMar>
              <w:top w:w="100" w:type="dxa"/>
              <w:left w:w="100" w:type="dxa"/>
              <w:bottom w:w="100" w:type="dxa"/>
              <w:right w:w="100" w:type="dxa"/>
            </w:tcMar>
            <w:vAlign w:val="center"/>
          </w:tcPr>
          <w:p w14:paraId="5B841172">
            <w:pPr>
              <w:spacing w:after="30" w:line="246" w:lineRule="auto"/>
              <w:rPr>
                <w:b w:val="0"/>
                <w:bCs/>
                <w:color w:val="FF0000"/>
              </w:rPr>
            </w:pPr>
            <w:r>
              <w:rPr>
                <w:rFonts w:ascii="Arial" w:hAnsi="Arial" w:eastAsia="Arial" w:cs="Arial"/>
                <w:b w:val="0"/>
                <w:bCs/>
                <w:color w:val="FF0000"/>
                <w:sz w:val="21"/>
                <w:szCs w:val="21"/>
              </w:rPr>
              <w:t>4 Urgent symptoms and seeking care</w:t>
            </w:r>
            <w:r>
              <w:rPr>
                <w:rFonts w:ascii="Arial" w:hAnsi="Arial" w:eastAsia="Arial" w:cs="Arial"/>
                <w:b w:val="0"/>
                <w:bCs/>
                <w:color w:val="FF0000"/>
                <w:sz w:val="21"/>
                <w:szCs w:val="21"/>
              </w:rPr>
              <w:br w:type="textWrapping"/>
            </w:r>
            <w:r>
              <w:rPr>
                <w:rFonts w:ascii="Arial" w:hAnsi="Arial" w:eastAsia="Arial" w:cs="Arial"/>
                <w:b w:val="0"/>
                <w:bCs/>
                <w:color w:val="FF0000"/>
                <w:sz w:val="21"/>
                <w:szCs w:val="21"/>
              </w:rPr>
              <w:t>Explains at least two of four urgent symptoms and the need to seek care: severe breathlessness, chest pain, fainting/confusion, or rapidly worsening swelling (YT 3.6).</w:t>
            </w:r>
            <w:r>
              <w:rPr>
                <w:rFonts w:ascii="Arial" w:hAnsi="Arial" w:eastAsia="Arial" w:cs="Arial"/>
                <w:b w:val="0"/>
                <w:bCs/>
                <w:color w:val="FF0000"/>
                <w:sz w:val="21"/>
                <w:szCs w:val="21"/>
              </w:rPr>
              <w:br w:type="textWrapping"/>
            </w:r>
            <w:r>
              <w:rPr>
                <w:rFonts w:ascii="Arial" w:hAnsi="Arial" w:eastAsia="Arial" w:cs="Arial"/>
                <w:b w:val="0"/>
                <w:bCs/>
                <w:color w:val="FF0000"/>
                <w:sz w:val="21"/>
                <w:szCs w:val="21"/>
              </w:rPr>
              <w:t>Original rule: a complete correct answer after a prompt incurs no grade reduction; an answer that remains incomplete incurs a half-grade reduction. Naming fewer than two symptoms is not equivalent to knowing no heart-failure symptoms.</w:t>
            </w:r>
          </w:p>
        </w:tc>
        <w:tc>
          <w:tcPr>
            <w:tcW w:w="2477" w:type="dxa"/>
            <w:shd w:val="clear" w:color="auto" w:fill="F4F6F8"/>
            <w:tcMar>
              <w:top w:w="100" w:type="dxa"/>
              <w:left w:w="100" w:type="dxa"/>
              <w:bottom w:w="100" w:type="dxa"/>
              <w:right w:w="100" w:type="dxa"/>
            </w:tcMar>
            <w:vAlign w:val="center"/>
          </w:tcPr>
          <w:p w14:paraId="67DA25C2">
            <w:pPr>
              <w:spacing w:after="30" w:line="246" w:lineRule="auto"/>
              <w:rPr>
                <w:b w:val="0"/>
                <w:bCs/>
                <w:color w:val="FF0000"/>
              </w:rPr>
            </w:pPr>
            <w:sdt>
              <w:sdtPr>
                <w:rPr>
                  <w:b w:val="0"/>
                  <w:bCs/>
                  <w:color w:val="FF0000"/>
                </w:rPr>
                <w:alias w:val="case_2_item_4_status_0"/>
                <w:tag w:val="case_2_item_4_status_0"/>
                <w:id w:val="1190"/>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Meets  </w:t>
            </w:r>
            <w:r>
              <w:rPr>
                <w:b w:val="0"/>
                <w:bCs/>
                <w:color w:val="FF0000"/>
              </w:rPr>
              <w:br w:type="textWrapping"/>
            </w:r>
            <w:sdt>
              <w:sdtPr>
                <w:rPr>
                  <w:b w:val="0"/>
                  <w:bCs/>
                  <w:color w:val="FF0000"/>
                </w:rPr>
                <w:alias w:val="case_2_item_4_status_1"/>
                <w:tag w:val="case_2_item_4_status_1"/>
                <w:id w:val="1191"/>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Partly meets  </w:t>
            </w:r>
          </w:p>
          <w:p w14:paraId="19A7A9BE">
            <w:pPr>
              <w:spacing w:after="30" w:line="246" w:lineRule="auto"/>
              <w:rPr>
                <w:b w:val="0"/>
                <w:bCs/>
                <w:color w:val="FF0000"/>
              </w:rPr>
            </w:pPr>
            <w:sdt>
              <w:sdtPr>
                <w:rPr>
                  <w:b w:val="0"/>
                  <w:bCs/>
                  <w:color w:val="FF0000"/>
                </w:rPr>
                <w:alias w:val="case_2_item_4_status_2"/>
                <w:tag w:val="case_2_item_4_status_2"/>
                <w:id w:val="1192"/>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Does not meet  </w:t>
            </w:r>
            <w:r>
              <w:rPr>
                <w:b w:val="0"/>
                <w:bCs/>
                <w:color w:val="FF0000"/>
              </w:rPr>
              <w:br w:type="textWrapping"/>
            </w:r>
            <w:sdt>
              <w:sdtPr>
                <w:rPr>
                  <w:b w:val="0"/>
                  <w:bCs/>
                  <w:color w:val="FF0000"/>
                </w:rPr>
                <w:alias w:val="case_2_item_4_status_3"/>
                <w:tag w:val="case_2_item_4_status_3"/>
                <w:id w:val="1193"/>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Not applicable  </w:t>
            </w:r>
          </w:p>
          <w:p w14:paraId="605836DA">
            <w:pPr>
              <w:spacing w:after="30" w:line="246" w:lineRule="auto"/>
              <w:rPr>
                <w:b w:val="0"/>
                <w:bCs/>
                <w:color w:val="FF0000"/>
              </w:rPr>
            </w:pPr>
            <w:sdt>
              <w:sdtPr>
                <w:rPr>
                  <w:b w:val="0"/>
                  <w:bCs/>
                  <w:color w:val="FF0000"/>
                </w:rPr>
                <w:alias w:val="case_2_item_4_status_4"/>
                <w:tag w:val="case_2_item_4_status_4"/>
                <w:id w:val="1194"/>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Cannot determine  </w:t>
            </w:r>
          </w:p>
          <w:p w14:paraId="271D5AA7">
            <w:pPr>
              <w:spacing w:after="30" w:line="246" w:lineRule="auto"/>
              <w:rPr>
                <w:b w:val="0"/>
                <w:bCs/>
                <w:color w:val="FF0000"/>
              </w:rPr>
            </w:pPr>
            <w:r>
              <w:rPr>
                <w:rFonts w:ascii="Arial" w:hAnsi="Arial" w:eastAsia="Arial" w:cs="Arial"/>
                <w:b w:val="0"/>
                <w:bCs/>
                <w:color w:val="FF0000"/>
                <w:sz w:val="21"/>
                <w:szCs w:val="21"/>
              </w:rPr>
              <w:t xml:space="preserve">Consequence: </w:t>
            </w:r>
            <w:sdt>
              <w:sdtPr>
                <w:rPr>
                  <w:b w:val="0"/>
                  <w:bCs/>
                  <w:color w:val="FF0000"/>
                </w:rPr>
                <w:alias w:val="case_2_item_4_consequence"/>
                <w:tag w:val="case_2_item_4_consequence"/>
                <w:id w:val="1195"/>
                <w:text w:multiLine="1"/>
              </w:sdtPr>
              <w:sdtEndPr>
                <w:rPr>
                  <w:b w:val="0"/>
                  <w:bCs/>
                  <w:color w:val="FF0000"/>
                </w:rPr>
              </w:sdtEndPr>
              <w:sdtContent>
                <w:r>
                  <w:rPr>
                    <w:rFonts w:ascii="Arial" w:hAnsi="Arial" w:eastAsia="Arial" w:cs="Arial"/>
                    <w:b w:val="0"/>
                    <w:bCs/>
                    <w:color w:val="FF0000"/>
                    <w:sz w:val="21"/>
                    <w:szCs w:val="21"/>
                  </w:rPr>
                  <w:t>____________</w:t>
                </w:r>
              </w:sdtContent>
            </w:sdt>
          </w:p>
          <w:p w14:paraId="3CB39AEA">
            <w:pPr>
              <w:spacing w:after="30" w:line="246" w:lineRule="auto"/>
              <w:rPr>
                <w:b w:val="0"/>
                <w:bCs/>
                <w:color w:val="FF0000"/>
              </w:rPr>
            </w:pPr>
            <w:r>
              <w:rPr>
                <w:rFonts w:ascii="Arial" w:hAnsi="Arial" w:eastAsia="Arial" w:cs="Arial"/>
                <w:b w:val="0"/>
                <w:bCs/>
                <w:color w:val="FF0000"/>
                <w:sz w:val="21"/>
                <w:szCs w:val="21"/>
              </w:rPr>
              <w:t xml:space="preserve">Error: </w:t>
            </w:r>
            <w:sdt>
              <w:sdtPr>
                <w:rPr>
                  <w:b w:val="0"/>
                  <w:bCs/>
                  <w:color w:val="FF0000"/>
                </w:rPr>
                <w:alias w:val="case_2_item_4_history"/>
                <w:tag w:val="case_2_item_4_history"/>
                <w:id w:val="1196"/>
                <w:dropDownList>
                  <w:listItem w:displayText="Select" w:value="Select"/>
                  <w:listItem w:displayText="No error" w:value="No error"/>
                  <w:listItem w:displayText="Unresolved" w:value="Unresolved"/>
                  <w:listItem w:displayText="Corrected; history retained" w:value="Corrected; history retained"/>
                  <w:listItem w:displayText="Cannot determine" w:value="Cannot determine"/>
                </w:dropDownList>
              </w:sdtPr>
              <w:sdtEndPr>
                <w:rPr>
                  <w:b w:val="0"/>
                  <w:bCs/>
                  <w:color w:val="FF0000"/>
                </w:rPr>
              </w:sdtEndPr>
              <w:sdtContent>
                <w:r>
                  <w:rPr>
                    <w:rFonts w:ascii="Arial" w:hAnsi="Arial" w:eastAsia="Arial" w:cs="Arial"/>
                    <w:b w:val="0"/>
                    <w:bCs/>
                    <w:color w:val="FF0000"/>
                    <w:sz w:val="21"/>
                    <w:szCs w:val="21"/>
                  </w:rPr>
                  <w:t>Select</w:t>
                </w:r>
              </w:sdtContent>
            </w:sdt>
          </w:p>
          <w:p w14:paraId="66C24C41">
            <w:pPr>
              <w:spacing w:after="30" w:line="246" w:lineRule="auto"/>
              <w:rPr>
                <w:b w:val="0"/>
                <w:bCs/>
                <w:color w:val="FF0000"/>
              </w:rPr>
            </w:pPr>
            <w:r>
              <w:rPr>
                <w:rFonts w:ascii="Arial" w:hAnsi="Arial" w:eastAsia="Arial" w:cs="Arial"/>
                <w:b w:val="0"/>
                <w:bCs/>
                <w:color w:val="FF0000"/>
                <w:sz w:val="21"/>
                <w:szCs w:val="21"/>
              </w:rPr>
              <w:t xml:space="preserve">Review: </w:t>
            </w:r>
            <w:sdt>
              <w:sdtPr>
                <w:rPr>
                  <w:b w:val="0"/>
                  <w:bCs/>
                  <w:color w:val="FF0000"/>
                </w:rPr>
                <w:alias w:val="case_2_item_4_review"/>
                <w:tag w:val="case_2_item_4_review"/>
                <w:id w:val="1197"/>
                <w:dropDownList>
                  <w:listItem w:displayText="Select" w:value="Select"/>
                  <w:listItem w:displayText="Not required" w:value="Not required"/>
                  <w:listItem w:displayText="Required" w:value="Required"/>
                </w:dropDownList>
              </w:sdtPr>
              <w:sdtEndPr>
                <w:rPr>
                  <w:b w:val="0"/>
                  <w:bCs/>
                  <w:color w:val="FF0000"/>
                </w:rPr>
              </w:sdtEndPr>
              <w:sdtContent>
                <w:r>
                  <w:rPr>
                    <w:rFonts w:ascii="Arial" w:hAnsi="Arial" w:eastAsia="Arial" w:cs="Arial"/>
                    <w:b w:val="0"/>
                    <w:bCs/>
                    <w:color w:val="FF0000"/>
                    <w:sz w:val="21"/>
                    <w:szCs w:val="21"/>
                  </w:rPr>
                  <w:t>Select</w:t>
                </w:r>
              </w:sdtContent>
            </w:sdt>
          </w:p>
        </w:tc>
        <w:tc>
          <w:tcPr>
            <w:tcW w:w="3083" w:type="dxa"/>
            <w:shd w:val="clear" w:color="auto" w:fill="F4F6F8"/>
            <w:tcMar>
              <w:top w:w="100" w:type="dxa"/>
              <w:left w:w="100" w:type="dxa"/>
              <w:bottom w:w="100" w:type="dxa"/>
              <w:right w:w="100" w:type="dxa"/>
            </w:tcMar>
            <w:vAlign w:val="center"/>
          </w:tcPr>
          <w:p w14:paraId="0D6E9672">
            <w:pPr>
              <w:spacing w:after="30" w:line="246" w:lineRule="auto"/>
              <w:rPr>
                <w:b w:val="0"/>
                <w:bCs/>
                <w:color w:val="FF0000"/>
              </w:rPr>
            </w:pPr>
            <w:r>
              <w:rPr>
                <w:rFonts w:ascii="Arial" w:hAnsi="Arial" w:eastAsia="Arial" w:cs="Arial"/>
                <w:b w:val="0"/>
                <w:bCs/>
                <w:color w:val="FF0000"/>
                <w:sz w:val="21"/>
                <w:szCs w:val="21"/>
              </w:rPr>
              <w:t xml:space="preserve">Quote/time: </w:t>
            </w:r>
            <w:sdt>
              <w:sdtPr>
                <w:rPr>
                  <w:b w:val="0"/>
                  <w:bCs/>
                  <w:color w:val="FF0000"/>
                </w:rPr>
                <w:alias w:val="case_2_item_4_quote"/>
                <w:tag w:val="case_2_item_4_quote"/>
                <w:id w:val="1198"/>
                <w:text w:multiLine="1"/>
              </w:sdtPr>
              <w:sdtEndPr>
                <w:rPr>
                  <w:b w:val="0"/>
                  <w:bCs/>
                  <w:color w:val="FF0000"/>
                </w:rPr>
              </w:sdtEndPr>
              <w:sdtContent>
                <w:r>
                  <w:rPr>
                    <w:rFonts w:ascii="Arial" w:hAnsi="Arial" w:eastAsia="Arial" w:cs="Arial"/>
                    <w:b w:val="0"/>
                    <w:bCs/>
                    <w:color w:val="FF0000"/>
                    <w:sz w:val="21"/>
                    <w:szCs w:val="21"/>
                  </w:rPr>
                  <w:t>___________</w:t>
                </w:r>
              </w:sdtContent>
            </w:sdt>
          </w:p>
          <w:p w14:paraId="71EE7EEB">
            <w:pPr>
              <w:spacing w:after="30" w:line="246" w:lineRule="auto"/>
              <w:rPr>
                <w:b w:val="0"/>
                <w:bCs/>
                <w:color w:val="FF0000"/>
              </w:rPr>
            </w:pPr>
            <w:r>
              <w:rPr>
                <w:rFonts w:ascii="Arial" w:hAnsi="Arial" w:eastAsia="Arial" w:cs="Arial"/>
                <w:b w:val="0"/>
                <w:bCs/>
                <w:color w:val="FF0000"/>
                <w:sz w:val="21"/>
                <w:szCs w:val="21"/>
              </w:rPr>
              <w:t xml:space="preserve">Reason: </w:t>
            </w:r>
            <w:sdt>
              <w:sdtPr>
                <w:rPr>
                  <w:b w:val="0"/>
                  <w:bCs/>
                  <w:color w:val="FF0000"/>
                </w:rPr>
                <w:alias w:val="case_2_item_4_reason"/>
                <w:tag w:val="case_2_item_4_reason"/>
                <w:id w:val="1199"/>
                <w:text w:multiLine="1"/>
              </w:sdtPr>
              <w:sdtEndPr>
                <w:rPr>
                  <w:b w:val="0"/>
                  <w:bCs/>
                  <w:color w:val="FF0000"/>
                </w:rPr>
              </w:sdtEndPr>
              <w:sdtContent>
                <w:r>
                  <w:rPr>
                    <w:rFonts w:ascii="Arial" w:hAnsi="Arial" w:eastAsia="Arial" w:cs="Arial"/>
                    <w:b w:val="0"/>
                    <w:bCs/>
                    <w:color w:val="FF0000"/>
                    <w:sz w:val="21"/>
                    <w:szCs w:val="21"/>
                  </w:rPr>
                  <w:t>___________</w:t>
                </w:r>
              </w:sdtContent>
            </w:sdt>
          </w:p>
          <w:p w14:paraId="721F0E0B">
            <w:pPr>
              <w:spacing w:after="30" w:line="246" w:lineRule="auto"/>
              <w:rPr>
                <w:b w:val="0"/>
                <w:bCs/>
                <w:color w:val="FF0000"/>
              </w:rPr>
            </w:pPr>
            <w:r>
              <w:rPr>
                <w:rFonts w:ascii="Arial" w:hAnsi="Arial" w:eastAsia="Arial" w:cs="Arial"/>
                <w:b w:val="0"/>
                <w:bCs/>
                <w:color w:val="FF0000"/>
                <w:sz w:val="21"/>
                <w:szCs w:val="21"/>
              </w:rPr>
              <w:t xml:space="preserve">Omission/correction: </w:t>
            </w:r>
            <w:sdt>
              <w:sdtPr>
                <w:rPr>
                  <w:b w:val="0"/>
                  <w:bCs/>
                  <w:color w:val="FF0000"/>
                </w:rPr>
                <w:alias w:val="case_2_item_4_missing"/>
                <w:tag w:val="case_2_item_4_missing"/>
                <w:id w:val="1200"/>
                <w:text w:multiLine="1"/>
              </w:sdtPr>
              <w:sdtEndPr>
                <w:rPr>
                  <w:b w:val="0"/>
                  <w:bCs/>
                  <w:color w:val="FF0000"/>
                </w:rPr>
              </w:sdtEndPr>
              <w:sdtContent>
                <w:r>
                  <w:rPr>
                    <w:rFonts w:ascii="Arial" w:hAnsi="Arial" w:eastAsia="Arial" w:cs="Arial"/>
                    <w:b w:val="0"/>
                    <w:bCs/>
                    <w:color w:val="FF0000"/>
                    <w:sz w:val="21"/>
                    <w:szCs w:val="21"/>
                  </w:rPr>
                  <w:t>___________</w:t>
                </w:r>
              </w:sdtContent>
            </w:sdt>
          </w:p>
        </w:tc>
      </w:tr>
    </w:tbl>
    <w:p w14:paraId="6CAC2CCD">
      <w:pPr>
        <w:spacing w:after="60" w:line="20" w:lineRule="exact"/>
        <w:rPr>
          <w:sz w:val="2"/>
        </w:rPr>
      </w:pPr>
    </w:p>
    <w:p w14:paraId="651E7B61">
      <w:pPr>
        <w:spacing w:after="80" w:line="246" w:lineRule="auto"/>
      </w:pPr>
      <w:r>
        <w:rPr>
          <w:rFonts w:ascii="Arial" w:hAnsi="Arial" w:eastAsia="Arial" w:cs="Arial"/>
          <w:sz w:val="21"/>
          <w:szCs w:val="21"/>
        </w:rPr>
        <w:t>The original rubric also covers identity, teach-back, medication safety, missed doses and other items. This four-item form does not replace those items or the overall performance assessment.</w:t>
      </w:r>
    </w:p>
    <w:tbl>
      <w:tblPr>
        <w:tblStyle w:val="32"/>
        <w:tblW w:w="9360"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 w:type="dxa"/>
          <w:bottom w:w="0" w:type="dxa"/>
          <w:right w:w="10" w:type="dxa"/>
        </w:tblCellMar>
      </w:tblPr>
      <w:tblGrid>
        <w:gridCol w:w="5616"/>
        <w:gridCol w:w="3744"/>
      </w:tblGrid>
      <w:tr w14:paraId="7C13B0E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tblHeader/>
          <w:jc w:val="center"/>
        </w:trPr>
        <w:tc>
          <w:tcPr>
            <w:tcW w:w="5616" w:type="dxa"/>
            <w:shd w:val="clear" w:color="auto" w:fill="E9EEF2"/>
            <w:tcMar>
              <w:top w:w="100" w:type="dxa"/>
              <w:left w:w="100" w:type="dxa"/>
              <w:bottom w:w="100" w:type="dxa"/>
              <w:right w:w="100" w:type="dxa"/>
            </w:tcMar>
            <w:vAlign w:val="center"/>
          </w:tcPr>
          <w:p w14:paraId="55EB199B">
            <w:pPr>
              <w:keepNext/>
              <w:spacing w:after="30" w:line="246" w:lineRule="auto"/>
              <w:rPr>
                <w:b w:val="0"/>
                <w:bCs/>
                <w:color w:val="FF0000"/>
              </w:rPr>
            </w:pPr>
            <w:r>
              <w:rPr>
                <w:rFonts w:ascii="Arial" w:hAnsi="Arial" w:eastAsia="Arial" w:cs="Arial"/>
                <w:b w:val="0"/>
                <w:bCs/>
                <w:color w:val="FF0000"/>
                <w:sz w:val="21"/>
                <w:szCs w:val="21"/>
              </w:rPr>
              <w:t>Key station-level consequences and reasons</w:t>
            </w:r>
          </w:p>
        </w:tc>
        <w:tc>
          <w:tcPr>
            <w:tcW w:w="3744" w:type="dxa"/>
            <w:shd w:val="clear" w:color="auto" w:fill="E9EEF2"/>
            <w:tcMar>
              <w:top w:w="100" w:type="dxa"/>
              <w:left w:w="100" w:type="dxa"/>
              <w:bottom w:w="100" w:type="dxa"/>
              <w:right w:w="100" w:type="dxa"/>
            </w:tcMar>
            <w:vAlign w:val="center"/>
          </w:tcPr>
          <w:p w14:paraId="7B65639E">
            <w:pPr>
              <w:keepNext/>
              <w:spacing w:after="30" w:line="246" w:lineRule="auto"/>
              <w:rPr>
                <w:b w:val="0"/>
                <w:bCs/>
                <w:color w:val="FF0000"/>
              </w:rPr>
            </w:pPr>
            <w:r>
              <w:rPr>
                <w:rFonts w:ascii="Arial" w:hAnsi="Arial" w:eastAsia="Arial" w:cs="Arial"/>
                <w:b w:val="0"/>
                <w:bCs/>
                <w:color w:val="FF0000"/>
                <w:sz w:val="21"/>
                <w:szCs w:val="21"/>
              </w:rPr>
              <w:t>Selected core items; not a full-rubric total</w:t>
            </w:r>
          </w:p>
        </w:tc>
      </w:tr>
      <w:tr w14:paraId="59C3F18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5616" w:type="dxa"/>
            <w:shd w:val="clear" w:color="auto" w:fill="FFFFFF"/>
            <w:tcMar>
              <w:top w:w="100" w:type="dxa"/>
              <w:left w:w="100" w:type="dxa"/>
              <w:bottom w:w="100" w:type="dxa"/>
              <w:right w:w="100" w:type="dxa"/>
            </w:tcMar>
            <w:vAlign w:val="center"/>
          </w:tcPr>
          <w:p w14:paraId="474B1150">
            <w:pPr>
              <w:spacing w:after="30" w:line="246" w:lineRule="auto"/>
              <w:rPr>
                <w:b w:val="0"/>
                <w:bCs/>
                <w:color w:val="FF0000"/>
              </w:rPr>
            </w:pPr>
            <w:sdt>
              <w:sdtPr>
                <w:rPr>
                  <w:b w:val="0"/>
                  <w:bCs/>
                  <w:color w:val="FF0000"/>
                </w:rPr>
                <w:alias w:val="case_2_global_0"/>
                <w:tag w:val="case_2_global_0"/>
                <w:id w:val="1201"/>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None  </w:t>
            </w:r>
            <w:sdt>
              <w:sdtPr>
                <w:rPr>
                  <w:b w:val="0"/>
                  <w:bCs/>
                  <w:color w:val="FF0000"/>
                </w:rPr>
                <w:alias w:val="case_2_global_1"/>
                <w:tag w:val="case_2_global_1"/>
                <w:id w:val="1202"/>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Grade cap  </w:t>
            </w:r>
            <w:sdt>
              <w:sdtPr>
                <w:rPr>
                  <w:b w:val="0"/>
                  <w:bCs/>
                  <w:color w:val="FF0000"/>
                </w:rPr>
                <w:alias w:val="case_2_global_2"/>
                <w:tag w:val="case_2_global_2"/>
                <w:id w:val="1203"/>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Grade reduction  </w:t>
            </w:r>
          </w:p>
          <w:p w14:paraId="3E4B5EA2">
            <w:pPr>
              <w:spacing w:after="30" w:line="246" w:lineRule="auto"/>
              <w:rPr>
                <w:b w:val="0"/>
                <w:bCs/>
                <w:color w:val="FF0000"/>
              </w:rPr>
            </w:pPr>
            <w:sdt>
              <w:sdtPr>
                <w:rPr>
                  <w:b w:val="0"/>
                  <w:bCs/>
                  <w:color w:val="FF0000"/>
                </w:rPr>
                <w:alias w:val="case_2_global_3"/>
                <w:tag w:val="case_2_global_3"/>
                <w:id w:val="1204"/>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Automatic FAIL  </w:t>
            </w:r>
            <w:sdt>
              <w:sdtPr>
                <w:rPr>
                  <w:b w:val="0"/>
                  <w:bCs/>
                  <w:color w:val="FF0000"/>
                </w:rPr>
                <w:alias w:val="case_2_global_4"/>
                <w:tag w:val="case_2_global_4"/>
                <w:id w:val="1205"/>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Review required  </w:t>
            </w:r>
          </w:p>
          <w:p w14:paraId="6438F62A">
            <w:pPr>
              <w:spacing w:after="30" w:line="246" w:lineRule="auto"/>
              <w:rPr>
                <w:b w:val="0"/>
                <w:bCs/>
                <w:color w:val="FF0000"/>
              </w:rPr>
            </w:pPr>
            <w:r>
              <w:rPr>
                <w:rFonts w:ascii="Arial" w:hAnsi="Arial" w:eastAsia="Arial" w:cs="Arial"/>
                <w:b w:val="0"/>
                <w:bCs/>
                <w:color w:val="FF0000"/>
                <w:sz w:val="21"/>
                <w:szCs w:val="21"/>
              </w:rPr>
              <w:t xml:space="preserve">Value and reason: </w:t>
            </w:r>
            <w:sdt>
              <w:sdtPr>
                <w:rPr>
                  <w:b w:val="0"/>
                  <w:bCs/>
                  <w:color w:val="FF0000"/>
                </w:rPr>
                <w:alias w:val="case_2_globaldetail"/>
                <w:tag w:val="case_2_globaldetail"/>
                <w:id w:val="1206"/>
                <w:text w:multiLine="1"/>
              </w:sdtPr>
              <w:sdtEndPr>
                <w:rPr>
                  <w:b w:val="0"/>
                  <w:bCs/>
                  <w:color w:val="FF0000"/>
                </w:rPr>
              </w:sdtEndPr>
              <w:sdtContent>
                <w:r>
                  <w:rPr>
                    <w:rFonts w:ascii="Arial" w:hAnsi="Arial" w:eastAsia="Arial" w:cs="Arial"/>
                    <w:b w:val="0"/>
                    <w:bCs/>
                    <w:color w:val="FF0000"/>
                    <w:sz w:val="21"/>
                    <w:szCs w:val="21"/>
                  </w:rPr>
                  <w:t>__________________</w:t>
                </w:r>
              </w:sdtContent>
            </w:sdt>
          </w:p>
        </w:tc>
        <w:tc>
          <w:tcPr>
            <w:tcW w:w="3744" w:type="dxa"/>
            <w:shd w:val="clear" w:color="auto" w:fill="FFFFFF"/>
            <w:tcMar>
              <w:top w:w="100" w:type="dxa"/>
              <w:left w:w="100" w:type="dxa"/>
              <w:bottom w:w="100" w:type="dxa"/>
              <w:right w:w="100" w:type="dxa"/>
            </w:tcMar>
            <w:vAlign w:val="center"/>
          </w:tcPr>
          <w:p w14:paraId="182C12D0">
            <w:pPr>
              <w:spacing w:after="30" w:line="246" w:lineRule="auto"/>
              <w:rPr>
                <w:b w:val="0"/>
                <w:bCs/>
                <w:color w:val="FF0000"/>
              </w:rPr>
            </w:pPr>
            <w:sdt>
              <w:sdtPr>
                <w:rPr>
                  <w:b w:val="0"/>
                  <w:bCs/>
                  <w:color w:val="FF0000"/>
                </w:rPr>
                <w:alias w:val="case_2_full_0"/>
                <w:tag w:val="case_2_full_0"/>
                <w:id w:val="1207"/>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Full faculty rubric also completed  </w:t>
            </w:r>
          </w:p>
          <w:p w14:paraId="0CEC3FB1">
            <w:pPr>
              <w:spacing w:after="30" w:line="246" w:lineRule="auto"/>
              <w:rPr>
                <w:b w:val="0"/>
                <w:bCs/>
                <w:color w:val="FF0000"/>
              </w:rPr>
            </w:pPr>
            <w:sdt>
              <w:sdtPr>
                <w:rPr>
                  <w:b w:val="0"/>
                  <w:bCs/>
                  <w:color w:val="FF0000"/>
                </w:rPr>
                <w:alias w:val="case_2_full_1"/>
                <w:tag w:val="case_2_full_1"/>
                <w:id w:val="1208"/>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Core-item form only  </w:t>
            </w:r>
          </w:p>
          <w:p w14:paraId="24DBB0AF">
            <w:pPr>
              <w:spacing w:after="30" w:line="246" w:lineRule="auto"/>
              <w:rPr>
                <w:b w:val="0"/>
                <w:bCs/>
                <w:color w:val="FF0000"/>
              </w:rPr>
            </w:pPr>
            <w:r>
              <w:rPr>
                <w:rFonts w:ascii="Arial" w:hAnsi="Arial" w:eastAsia="Arial" w:cs="Arial"/>
                <w:b w:val="0"/>
                <w:bCs/>
                <w:color w:val="FF0000"/>
                <w:sz w:val="21"/>
                <w:szCs w:val="21"/>
              </w:rPr>
              <w:t xml:space="preserve">Original-rubric grade, if available: </w:t>
            </w:r>
            <w:sdt>
              <w:sdtPr>
                <w:rPr>
                  <w:b w:val="0"/>
                  <w:bCs/>
                  <w:color w:val="FF0000"/>
                </w:rPr>
                <w:alias w:val="case_2_referencegrade"/>
                <w:tag w:val="case_2_referencegrade"/>
                <w:id w:val="1209"/>
                <w:text w:multiLine="1"/>
              </w:sdtPr>
              <w:sdtEndPr>
                <w:rPr>
                  <w:b w:val="0"/>
                  <w:bCs/>
                  <w:color w:val="FF0000"/>
                </w:rPr>
              </w:sdtEndPr>
              <w:sdtContent>
                <w:r>
                  <w:rPr>
                    <w:rFonts w:ascii="Arial" w:hAnsi="Arial" w:eastAsia="Arial" w:cs="Arial"/>
                    <w:b w:val="0"/>
                    <w:bCs/>
                    <w:color w:val="FF0000"/>
                    <w:sz w:val="21"/>
                    <w:szCs w:val="21"/>
                  </w:rPr>
                  <w:t>______</w:t>
                </w:r>
              </w:sdtContent>
            </w:sdt>
          </w:p>
        </w:tc>
      </w:tr>
    </w:tbl>
    <w:p w14:paraId="280BE27E">
      <w:pPr>
        <w:spacing w:after="60" w:line="20" w:lineRule="exact"/>
        <w:rPr>
          <w:sz w:val="2"/>
        </w:rPr>
      </w:pPr>
    </w:p>
    <w:p w14:paraId="17EBA2B6">
      <w:pPr>
        <w:spacing w:after="80" w:line="246" w:lineRule="auto"/>
      </w:pPr>
      <w:r>
        <w:fldChar w:fldCharType="begin"/>
      </w:r>
      <w:r>
        <w:instrText xml:space="preserve"> HYPERLINK "file:///E:/che/apricot/hoper/CUHK%E9%A1%B9%E7%9B%AE/OneDrive_2026-09-09/Sample%20cases%20Apricot/Patient%20Drug%20Counselling%20Case%201%20Diruetics/Patient_drug_counselling_Case%201_Diuretics_assessment%20form.docx" \h </w:instrText>
      </w:r>
      <w:r>
        <w:fldChar w:fldCharType="separate"/>
      </w:r>
      <w:r>
        <w:rPr>
          <w:rFonts w:ascii="Arial" w:hAnsi="Arial" w:eastAsia="Arial" w:cs="Arial"/>
          <w:color w:val="184E7B"/>
          <w:sz w:val="20"/>
          <w:szCs w:val="20"/>
          <w:u w:val="single"/>
        </w:rPr>
        <w:t>Faculty's original diuretics rubric</w:t>
      </w:r>
      <w:r>
        <w:rPr>
          <w:rFonts w:ascii="Arial" w:hAnsi="Arial" w:eastAsia="Arial" w:cs="Arial"/>
          <w:color w:val="184E7B"/>
          <w:sz w:val="20"/>
          <w:szCs w:val="20"/>
          <w:u w:val="single"/>
        </w:rPr>
        <w:fldChar w:fldCharType="end"/>
      </w:r>
      <w:r>
        <w:rPr>
          <w:rFonts w:ascii="Arial" w:hAnsi="Arial" w:eastAsia="Arial" w:cs="Arial"/>
          <w:sz w:val="21"/>
          <w:szCs w:val="21"/>
        </w:rPr>
        <w:t>　</w:t>
      </w:r>
      <w:r>
        <w:fldChar w:fldCharType="begin"/>
      </w:r>
      <w:r>
        <w:instrText xml:space="preserve"> HYPERLINK "file:///E:/che/apricot/hoper/CUHK%E9%A1%B9%E7%9B%AE/CUHK_Pharmacy_Four_Case_Interpretation_and_Faculty_Confirmations_20260902_YT.pdf#page=13" \h </w:instrText>
      </w:r>
      <w:r>
        <w:fldChar w:fldCharType="separate"/>
      </w:r>
      <w:r>
        <w:rPr>
          <w:rFonts w:ascii="Arial" w:hAnsi="Arial" w:eastAsia="Arial" w:cs="Arial"/>
          <w:color w:val="184E7B"/>
          <w:sz w:val="20"/>
          <w:szCs w:val="20"/>
          <w:u w:val="single"/>
        </w:rPr>
        <w:t>YT's comments, pages 13–15</w:t>
      </w:r>
      <w:r>
        <w:rPr>
          <w:rFonts w:ascii="Arial" w:hAnsi="Arial" w:eastAsia="Arial" w:cs="Arial"/>
          <w:color w:val="184E7B"/>
          <w:sz w:val="20"/>
          <w:szCs w:val="20"/>
          <w:u w:val="single"/>
        </w:rPr>
        <w:fldChar w:fldCharType="end"/>
      </w:r>
    </w:p>
    <w:p w14:paraId="20F20C5D">
      <w:pPr>
        <w:pStyle w:val="3"/>
        <w:pageBreakBefore/>
        <w:spacing w:after="80" w:line="246" w:lineRule="auto"/>
      </w:pPr>
      <w:r>
        <w:rPr>
          <w:rFonts w:ascii="Arial" w:hAnsi="Arial" w:eastAsia="Arial" w:cs="Arial"/>
          <w:sz w:val="26"/>
          <w:szCs w:val="26"/>
        </w:rPr>
        <w:t>Appendix B4. Faculty Assessment: MTX</w:t>
      </w:r>
    </w:p>
    <w:p w14:paraId="6874A802">
      <w:pPr>
        <w:spacing w:after="80" w:line="246" w:lineRule="auto"/>
      </w:pPr>
      <w:r>
        <w:rPr>
          <w:rFonts w:ascii="Arial" w:hAnsi="Arial" w:eastAsia="Arial" w:cs="Arial"/>
          <w:sz w:val="21"/>
          <w:szCs w:val="21"/>
        </w:rPr>
        <w:t>Complete independently before viewing the AI decision. For each item, select the completion status and enter the consequence, quote and reason. Select the error status (no error/unresolved/corrected) and whether review is required. For 'Not applicable', explain the untriggered condition; other inapplicable fields may be left blank. If speech is unclear, record the missing evidence rather than selecting 'No error'. Use the dropdowns in Word or write the responses on a printed copy.</w:t>
      </w:r>
    </w:p>
    <w:tbl>
      <w:tblPr>
        <w:tblStyle w:val="32"/>
        <w:tblW w:w="9360"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 w:type="dxa"/>
          <w:bottom w:w="0" w:type="dxa"/>
          <w:right w:w="10" w:type="dxa"/>
        </w:tblCellMar>
      </w:tblPr>
      <w:tblGrid>
        <w:gridCol w:w="2312"/>
        <w:gridCol w:w="2312"/>
        <w:gridCol w:w="2368"/>
        <w:gridCol w:w="2368"/>
      </w:tblGrid>
      <w:tr w14:paraId="224985B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tblHeader/>
          <w:jc w:val="center"/>
        </w:trPr>
        <w:tc>
          <w:tcPr>
            <w:tcW w:w="2312" w:type="dxa"/>
            <w:shd w:val="clear" w:color="auto" w:fill="E9EEF2"/>
            <w:tcMar>
              <w:top w:w="100" w:type="dxa"/>
              <w:left w:w="100" w:type="dxa"/>
              <w:bottom w:w="100" w:type="dxa"/>
              <w:right w:w="100" w:type="dxa"/>
            </w:tcMar>
            <w:vAlign w:val="center"/>
          </w:tcPr>
          <w:p w14:paraId="2565B4EF">
            <w:pPr>
              <w:keepNext/>
              <w:spacing w:after="30" w:line="246" w:lineRule="auto"/>
              <w:rPr>
                <w:b/>
                <w:bCs w:val="0"/>
                <w:color w:val="FF0000"/>
              </w:rPr>
            </w:pPr>
            <w:r>
              <w:rPr>
                <w:rFonts w:ascii="Arial" w:hAnsi="Arial" w:eastAsia="Arial" w:cs="Arial"/>
                <w:b/>
                <w:bCs w:val="0"/>
                <w:color w:val="FF0000"/>
                <w:sz w:val="21"/>
                <w:szCs w:val="21"/>
              </w:rPr>
              <w:t>Record ID</w:t>
            </w:r>
          </w:p>
        </w:tc>
        <w:tc>
          <w:tcPr>
            <w:tcW w:w="2312" w:type="dxa"/>
            <w:shd w:val="clear" w:color="auto" w:fill="E9EEF2"/>
            <w:tcMar>
              <w:top w:w="100" w:type="dxa"/>
              <w:left w:w="100" w:type="dxa"/>
              <w:bottom w:w="100" w:type="dxa"/>
              <w:right w:w="100" w:type="dxa"/>
            </w:tcMar>
            <w:vAlign w:val="center"/>
          </w:tcPr>
          <w:p w14:paraId="531ED09C">
            <w:pPr>
              <w:keepNext/>
              <w:spacing w:after="30" w:line="246" w:lineRule="auto"/>
              <w:rPr>
                <w:b/>
                <w:bCs w:val="0"/>
                <w:color w:val="FF0000"/>
              </w:rPr>
            </w:pPr>
            <w:r>
              <w:rPr>
                <w:rFonts w:ascii="Arial" w:hAnsi="Arial" w:eastAsia="Arial" w:cs="Arial"/>
                <w:b/>
                <w:bCs w:val="0"/>
                <w:color w:val="FF0000"/>
                <w:sz w:val="21"/>
                <w:szCs w:val="21"/>
              </w:rPr>
              <w:t>Station</w:t>
            </w:r>
          </w:p>
        </w:tc>
        <w:tc>
          <w:tcPr>
            <w:tcW w:w="2368" w:type="dxa"/>
            <w:shd w:val="clear" w:color="auto" w:fill="E9EEF2"/>
            <w:tcMar>
              <w:top w:w="100" w:type="dxa"/>
              <w:left w:w="100" w:type="dxa"/>
              <w:bottom w:w="100" w:type="dxa"/>
              <w:right w:w="100" w:type="dxa"/>
            </w:tcMar>
            <w:vAlign w:val="center"/>
          </w:tcPr>
          <w:p w14:paraId="3B15707B">
            <w:pPr>
              <w:keepNext/>
              <w:spacing w:after="30" w:line="246" w:lineRule="auto"/>
              <w:rPr>
                <w:b/>
                <w:bCs w:val="0"/>
                <w:color w:val="FF0000"/>
              </w:rPr>
            </w:pPr>
            <w:r>
              <w:rPr>
                <w:rFonts w:ascii="Arial" w:hAnsi="Arial" w:eastAsia="Arial" w:cs="Arial"/>
                <w:b/>
                <w:bCs w:val="0"/>
                <w:color w:val="FF0000"/>
                <w:sz w:val="21"/>
                <w:szCs w:val="21"/>
              </w:rPr>
              <w:t>Faculty or student ID</w:t>
            </w:r>
          </w:p>
        </w:tc>
        <w:tc>
          <w:tcPr>
            <w:tcW w:w="2368" w:type="dxa"/>
            <w:shd w:val="clear" w:color="auto" w:fill="E9EEF2"/>
            <w:tcMar>
              <w:top w:w="100" w:type="dxa"/>
              <w:left w:w="100" w:type="dxa"/>
              <w:bottom w:w="100" w:type="dxa"/>
              <w:right w:w="100" w:type="dxa"/>
            </w:tcMar>
            <w:vAlign w:val="center"/>
          </w:tcPr>
          <w:p w14:paraId="39FC88B8">
            <w:pPr>
              <w:keepNext/>
              <w:spacing w:after="30" w:line="246" w:lineRule="auto"/>
              <w:rPr>
                <w:b/>
                <w:bCs w:val="0"/>
                <w:color w:val="FF0000"/>
              </w:rPr>
            </w:pPr>
            <w:r>
              <w:rPr>
                <w:rFonts w:ascii="Arial" w:hAnsi="Arial" w:eastAsia="Arial" w:cs="Arial"/>
                <w:b/>
                <w:bCs w:val="0"/>
                <w:color w:val="FF0000"/>
                <w:sz w:val="21"/>
                <w:szCs w:val="21"/>
              </w:rPr>
              <w:t>Date</w:t>
            </w:r>
          </w:p>
        </w:tc>
      </w:tr>
      <w:tr w14:paraId="7C1C27B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2312" w:type="dxa"/>
            <w:shd w:val="clear" w:color="auto" w:fill="FFFFFF"/>
            <w:tcMar>
              <w:top w:w="100" w:type="dxa"/>
              <w:left w:w="100" w:type="dxa"/>
              <w:bottom w:w="100" w:type="dxa"/>
              <w:right w:w="100" w:type="dxa"/>
            </w:tcMar>
            <w:vAlign w:val="center"/>
          </w:tcPr>
          <w:p w14:paraId="06587B1F">
            <w:pPr>
              <w:spacing w:after="30" w:line="246" w:lineRule="auto"/>
              <w:rPr>
                <w:b/>
                <w:bCs w:val="0"/>
                <w:color w:val="FF0000"/>
              </w:rPr>
            </w:pPr>
            <w:sdt>
              <w:sdtPr>
                <w:rPr>
                  <w:b/>
                  <w:bCs w:val="0"/>
                  <w:color w:val="FF0000"/>
                </w:rPr>
                <w:alias w:val="case_3_meta_0"/>
                <w:tag w:val="case_3_meta_0"/>
                <w:id w:val="1210"/>
                <w:text w:multiLine="1"/>
              </w:sdtPr>
              <w:sdtEndPr>
                <w:rPr>
                  <w:b/>
                  <w:bCs w:val="0"/>
                  <w:color w:val="FF0000"/>
                </w:rPr>
              </w:sdtEndPr>
              <w:sdtContent>
                <w:r>
                  <w:rPr>
                    <w:rFonts w:ascii="Arial" w:hAnsi="Arial" w:eastAsia="Arial" w:cs="Arial"/>
                    <w:b/>
                    <w:bCs w:val="0"/>
                    <w:color w:val="FF0000"/>
                    <w:sz w:val="21"/>
                    <w:szCs w:val="21"/>
                  </w:rPr>
                  <w:t>____________</w:t>
                </w:r>
              </w:sdtContent>
            </w:sdt>
          </w:p>
        </w:tc>
        <w:tc>
          <w:tcPr>
            <w:tcW w:w="2312" w:type="dxa"/>
            <w:shd w:val="clear" w:color="auto" w:fill="FFFFFF"/>
            <w:tcMar>
              <w:top w:w="100" w:type="dxa"/>
              <w:left w:w="100" w:type="dxa"/>
              <w:bottom w:w="100" w:type="dxa"/>
              <w:right w:w="100" w:type="dxa"/>
            </w:tcMar>
            <w:vAlign w:val="center"/>
          </w:tcPr>
          <w:p w14:paraId="61B859FA">
            <w:pPr>
              <w:spacing w:after="30" w:line="246" w:lineRule="auto"/>
              <w:rPr>
                <w:b/>
                <w:bCs w:val="0"/>
                <w:color w:val="FF0000"/>
              </w:rPr>
            </w:pPr>
            <w:r>
              <w:rPr>
                <w:rFonts w:ascii="Arial" w:hAnsi="Arial" w:eastAsia="Arial" w:cs="Arial"/>
                <w:b/>
                <w:bCs w:val="0"/>
                <w:color w:val="FF0000"/>
                <w:sz w:val="21"/>
                <w:szCs w:val="21"/>
              </w:rPr>
              <w:t>MTX</w:t>
            </w:r>
          </w:p>
        </w:tc>
        <w:tc>
          <w:tcPr>
            <w:tcW w:w="2368" w:type="dxa"/>
            <w:shd w:val="clear" w:color="auto" w:fill="FFFFFF"/>
            <w:tcMar>
              <w:top w:w="100" w:type="dxa"/>
              <w:left w:w="100" w:type="dxa"/>
              <w:bottom w:w="100" w:type="dxa"/>
              <w:right w:w="100" w:type="dxa"/>
            </w:tcMar>
            <w:vAlign w:val="center"/>
          </w:tcPr>
          <w:p w14:paraId="42C53F30">
            <w:pPr>
              <w:spacing w:after="30" w:line="246" w:lineRule="auto"/>
              <w:rPr>
                <w:b/>
                <w:bCs w:val="0"/>
                <w:color w:val="FF0000"/>
              </w:rPr>
            </w:pPr>
            <w:sdt>
              <w:sdtPr>
                <w:rPr>
                  <w:b/>
                  <w:bCs w:val="0"/>
                  <w:color w:val="FF0000"/>
                </w:rPr>
                <w:alias w:val="case_3_meta_2"/>
                <w:tag w:val="case_3_meta_2"/>
                <w:id w:val="1211"/>
                <w:text w:multiLine="1"/>
              </w:sdtPr>
              <w:sdtEndPr>
                <w:rPr>
                  <w:b/>
                  <w:bCs w:val="0"/>
                  <w:color w:val="FF0000"/>
                </w:rPr>
              </w:sdtEndPr>
              <w:sdtContent>
                <w:r>
                  <w:rPr>
                    <w:rFonts w:ascii="Arial" w:hAnsi="Arial" w:eastAsia="Arial" w:cs="Arial"/>
                    <w:b/>
                    <w:bCs w:val="0"/>
                    <w:color w:val="FF0000"/>
                    <w:sz w:val="21"/>
                    <w:szCs w:val="21"/>
                  </w:rPr>
                  <w:t>____________</w:t>
                </w:r>
              </w:sdtContent>
            </w:sdt>
          </w:p>
        </w:tc>
        <w:tc>
          <w:tcPr>
            <w:tcW w:w="2368" w:type="dxa"/>
            <w:shd w:val="clear" w:color="auto" w:fill="FFFFFF"/>
            <w:tcMar>
              <w:top w:w="100" w:type="dxa"/>
              <w:left w:w="100" w:type="dxa"/>
              <w:bottom w:w="100" w:type="dxa"/>
              <w:right w:w="100" w:type="dxa"/>
            </w:tcMar>
            <w:vAlign w:val="center"/>
          </w:tcPr>
          <w:p w14:paraId="639F1CE7">
            <w:pPr>
              <w:spacing w:after="30" w:line="246" w:lineRule="auto"/>
              <w:rPr>
                <w:b/>
                <w:bCs w:val="0"/>
                <w:color w:val="FF0000"/>
              </w:rPr>
            </w:pPr>
            <w:sdt>
              <w:sdtPr>
                <w:rPr>
                  <w:b/>
                  <w:bCs w:val="0"/>
                  <w:color w:val="FF0000"/>
                </w:rPr>
                <w:alias w:val="case_3_meta_3"/>
                <w:tag w:val="case_3_meta_3"/>
                <w:id w:val="1212"/>
                <w:text w:multiLine="1"/>
              </w:sdtPr>
              <w:sdtEndPr>
                <w:rPr>
                  <w:b/>
                  <w:bCs w:val="0"/>
                  <w:color w:val="FF0000"/>
                </w:rPr>
              </w:sdtEndPr>
              <w:sdtContent>
                <w:r>
                  <w:rPr>
                    <w:rFonts w:ascii="Arial" w:hAnsi="Arial" w:eastAsia="Arial" w:cs="Arial"/>
                    <w:b/>
                    <w:bCs w:val="0"/>
                    <w:color w:val="FF0000"/>
                    <w:sz w:val="21"/>
                    <w:szCs w:val="21"/>
                  </w:rPr>
                  <w:t>____________</w:t>
                </w:r>
              </w:sdtContent>
            </w:sdt>
          </w:p>
        </w:tc>
      </w:tr>
    </w:tbl>
    <w:p w14:paraId="74E7BC75">
      <w:pPr>
        <w:spacing w:after="60" w:line="20" w:lineRule="exact"/>
        <w:rPr>
          <w:b/>
          <w:bCs w:val="0"/>
          <w:color w:val="FF0000"/>
          <w:sz w:val="2"/>
        </w:rPr>
      </w:pPr>
    </w:p>
    <w:tbl>
      <w:tblPr>
        <w:tblStyle w:val="32"/>
        <w:tblW w:w="9360"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 w:type="dxa"/>
          <w:bottom w:w="0" w:type="dxa"/>
          <w:right w:w="10" w:type="dxa"/>
        </w:tblCellMar>
      </w:tblPr>
      <w:tblGrid>
        <w:gridCol w:w="3799"/>
        <w:gridCol w:w="2477"/>
        <w:gridCol w:w="3083"/>
      </w:tblGrid>
      <w:tr w14:paraId="6CF0060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tblHeader/>
          <w:jc w:val="center"/>
        </w:trPr>
        <w:tc>
          <w:tcPr>
            <w:tcW w:w="3799" w:type="dxa"/>
            <w:shd w:val="clear" w:color="auto" w:fill="E9EEF2"/>
            <w:tcMar>
              <w:top w:w="100" w:type="dxa"/>
              <w:left w:w="100" w:type="dxa"/>
              <w:bottom w:w="100" w:type="dxa"/>
              <w:right w:w="100" w:type="dxa"/>
            </w:tcMar>
            <w:vAlign w:val="center"/>
          </w:tcPr>
          <w:p w14:paraId="446E67B0">
            <w:pPr>
              <w:keepNext/>
              <w:spacing w:after="30" w:line="246" w:lineRule="auto"/>
              <w:rPr>
                <w:b/>
                <w:bCs w:val="0"/>
                <w:color w:val="FF0000"/>
              </w:rPr>
            </w:pPr>
            <w:r>
              <w:rPr>
                <w:rFonts w:ascii="Arial" w:hAnsi="Arial" w:eastAsia="Arial" w:cs="Arial"/>
                <w:b/>
                <w:bCs w:val="0"/>
                <w:color w:val="FF0000"/>
                <w:sz w:val="21"/>
                <w:szCs w:val="21"/>
              </w:rPr>
              <w:t>Core requirement and original rule</w:t>
            </w:r>
          </w:p>
        </w:tc>
        <w:tc>
          <w:tcPr>
            <w:tcW w:w="2477" w:type="dxa"/>
            <w:shd w:val="clear" w:color="auto" w:fill="E9EEF2"/>
            <w:tcMar>
              <w:top w:w="100" w:type="dxa"/>
              <w:left w:w="100" w:type="dxa"/>
              <w:bottom w:w="100" w:type="dxa"/>
              <w:right w:w="100" w:type="dxa"/>
            </w:tcMar>
            <w:vAlign w:val="center"/>
          </w:tcPr>
          <w:p w14:paraId="39B3D046">
            <w:pPr>
              <w:keepNext/>
              <w:spacing w:after="30" w:line="246" w:lineRule="auto"/>
              <w:rPr>
                <w:b/>
                <w:bCs w:val="0"/>
                <w:color w:val="FF0000"/>
              </w:rPr>
            </w:pPr>
            <w:r>
              <w:rPr>
                <w:rFonts w:ascii="Arial" w:hAnsi="Arial" w:eastAsia="Arial" w:cs="Arial"/>
                <w:b/>
                <w:bCs w:val="0"/>
                <w:color w:val="FF0000"/>
                <w:sz w:val="21"/>
                <w:szCs w:val="21"/>
              </w:rPr>
              <w:t>Faculty judgement and consequence</w:t>
            </w:r>
          </w:p>
        </w:tc>
        <w:tc>
          <w:tcPr>
            <w:tcW w:w="3083" w:type="dxa"/>
            <w:shd w:val="clear" w:color="auto" w:fill="E9EEF2"/>
            <w:tcMar>
              <w:top w:w="100" w:type="dxa"/>
              <w:left w:w="100" w:type="dxa"/>
              <w:bottom w:w="100" w:type="dxa"/>
              <w:right w:w="100" w:type="dxa"/>
            </w:tcMar>
            <w:vAlign w:val="center"/>
          </w:tcPr>
          <w:p w14:paraId="309D5F04">
            <w:pPr>
              <w:keepNext/>
              <w:spacing w:after="30" w:line="246" w:lineRule="auto"/>
              <w:rPr>
                <w:b/>
                <w:bCs w:val="0"/>
                <w:color w:val="FF0000"/>
              </w:rPr>
            </w:pPr>
            <w:r>
              <w:rPr>
                <w:rFonts w:ascii="Arial" w:hAnsi="Arial" w:eastAsia="Arial" w:cs="Arial"/>
                <w:b/>
                <w:bCs w:val="0"/>
                <w:color w:val="FF0000"/>
                <w:sz w:val="21"/>
                <w:szCs w:val="21"/>
              </w:rPr>
              <w:t>Dialogue evidence and reason</w:t>
            </w:r>
          </w:p>
        </w:tc>
      </w:tr>
      <w:tr w14:paraId="690D5AC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3799" w:type="dxa"/>
            <w:shd w:val="clear" w:color="auto" w:fill="FFFFFF"/>
            <w:tcMar>
              <w:top w:w="100" w:type="dxa"/>
              <w:left w:w="100" w:type="dxa"/>
              <w:bottom w:w="100" w:type="dxa"/>
              <w:right w:w="100" w:type="dxa"/>
            </w:tcMar>
            <w:vAlign w:val="center"/>
          </w:tcPr>
          <w:p w14:paraId="0BFCDB78">
            <w:pPr>
              <w:spacing w:after="30" w:line="246" w:lineRule="auto"/>
              <w:rPr>
                <w:b/>
                <w:bCs w:val="0"/>
                <w:color w:val="FF0000"/>
              </w:rPr>
            </w:pPr>
            <w:r>
              <w:rPr>
                <w:rFonts w:ascii="Arial" w:hAnsi="Arial" w:eastAsia="Arial" w:cs="Arial"/>
                <w:b/>
                <w:bCs w:val="0"/>
                <w:color w:val="FF0000"/>
                <w:sz w:val="21"/>
                <w:szCs w:val="21"/>
              </w:rPr>
              <w:t>1 Weekly frequency</w:t>
            </w:r>
            <w:r>
              <w:rPr>
                <w:rFonts w:ascii="Arial" w:hAnsi="Arial" w:eastAsia="Arial" w:cs="Arial"/>
                <w:b/>
                <w:bCs w:val="0"/>
                <w:color w:val="FF0000"/>
                <w:sz w:val="21"/>
                <w:szCs w:val="21"/>
              </w:rPr>
              <w:br w:type="textWrapping"/>
            </w:r>
            <w:r>
              <w:rPr>
                <w:rFonts w:ascii="Arial" w:hAnsi="Arial" w:eastAsia="Arial" w:cs="Arial"/>
                <w:b/>
                <w:bCs w:val="0"/>
                <w:color w:val="FF0000"/>
                <w:sz w:val="21"/>
                <w:szCs w:val="21"/>
              </w:rPr>
              <w:t>Explicitly states that methotrexate is taken once weekly. If 'daily' is later corrected to 'weekly', retain the original error and record the correction.</w:t>
            </w:r>
            <w:r>
              <w:rPr>
                <w:rFonts w:ascii="Arial" w:hAnsi="Arial" w:eastAsia="Arial" w:cs="Arial"/>
                <w:b/>
                <w:bCs w:val="0"/>
                <w:color w:val="FF0000"/>
                <w:sz w:val="21"/>
                <w:szCs w:val="21"/>
              </w:rPr>
              <w:br w:type="textWrapping"/>
            </w:r>
            <w:r>
              <w:rPr>
                <w:rFonts w:ascii="Arial" w:hAnsi="Arial" w:eastAsia="Arial" w:cs="Arial"/>
                <w:b/>
                <w:bCs w:val="0"/>
                <w:color w:val="FF0000"/>
                <w:sz w:val="21"/>
                <w:szCs w:val="21"/>
              </w:rPr>
              <w:t>Original rule: failure to emphasise once-weekly dosing, automatic FAIL under the original rubric. The final grade after a self-correction follows the faculty-confirmed policy.</w:t>
            </w:r>
          </w:p>
        </w:tc>
        <w:tc>
          <w:tcPr>
            <w:tcW w:w="2477" w:type="dxa"/>
            <w:shd w:val="clear" w:color="auto" w:fill="FFFFFF"/>
            <w:tcMar>
              <w:top w:w="100" w:type="dxa"/>
              <w:left w:w="100" w:type="dxa"/>
              <w:bottom w:w="100" w:type="dxa"/>
              <w:right w:w="100" w:type="dxa"/>
            </w:tcMar>
            <w:vAlign w:val="center"/>
          </w:tcPr>
          <w:p w14:paraId="53624C56">
            <w:pPr>
              <w:spacing w:after="30" w:line="246" w:lineRule="auto"/>
              <w:rPr>
                <w:b/>
                <w:bCs w:val="0"/>
                <w:color w:val="FF0000"/>
              </w:rPr>
            </w:pPr>
            <w:sdt>
              <w:sdtPr>
                <w:rPr>
                  <w:b/>
                  <w:bCs w:val="0"/>
                  <w:color w:val="FF0000"/>
                </w:rPr>
                <w:alias w:val="case_3_item_1_status_0"/>
                <w:tag w:val="case_3_item_1_status_0"/>
                <w:id w:val="1213"/>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Meets  </w:t>
            </w:r>
            <w:r>
              <w:rPr>
                <w:b/>
                <w:bCs w:val="0"/>
                <w:color w:val="FF0000"/>
              </w:rPr>
              <w:br w:type="textWrapping"/>
            </w:r>
            <w:sdt>
              <w:sdtPr>
                <w:rPr>
                  <w:b/>
                  <w:bCs w:val="0"/>
                  <w:color w:val="FF0000"/>
                </w:rPr>
                <w:alias w:val="case_3_item_1_status_1"/>
                <w:tag w:val="case_3_item_1_status_1"/>
                <w:id w:val="1214"/>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Partly meets  </w:t>
            </w:r>
          </w:p>
          <w:p w14:paraId="418491D9">
            <w:pPr>
              <w:spacing w:after="30" w:line="246" w:lineRule="auto"/>
              <w:rPr>
                <w:b/>
                <w:bCs w:val="0"/>
                <w:color w:val="FF0000"/>
              </w:rPr>
            </w:pPr>
            <w:sdt>
              <w:sdtPr>
                <w:rPr>
                  <w:b/>
                  <w:bCs w:val="0"/>
                  <w:color w:val="FF0000"/>
                </w:rPr>
                <w:alias w:val="case_3_item_1_status_2"/>
                <w:tag w:val="case_3_item_1_status_2"/>
                <w:id w:val="1215"/>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Does not meet  </w:t>
            </w:r>
            <w:r>
              <w:rPr>
                <w:b/>
                <w:bCs w:val="0"/>
                <w:color w:val="FF0000"/>
              </w:rPr>
              <w:br w:type="textWrapping"/>
            </w:r>
            <w:sdt>
              <w:sdtPr>
                <w:rPr>
                  <w:b/>
                  <w:bCs w:val="0"/>
                  <w:color w:val="FF0000"/>
                </w:rPr>
                <w:alias w:val="case_3_item_1_status_3"/>
                <w:tag w:val="case_3_item_1_status_3"/>
                <w:id w:val="1216"/>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Not applicable  </w:t>
            </w:r>
          </w:p>
          <w:p w14:paraId="5AC6AA9F">
            <w:pPr>
              <w:spacing w:after="30" w:line="246" w:lineRule="auto"/>
              <w:rPr>
                <w:b/>
                <w:bCs w:val="0"/>
                <w:color w:val="FF0000"/>
              </w:rPr>
            </w:pPr>
            <w:sdt>
              <w:sdtPr>
                <w:rPr>
                  <w:b/>
                  <w:bCs w:val="0"/>
                  <w:color w:val="FF0000"/>
                </w:rPr>
                <w:alias w:val="case_3_item_1_status_4"/>
                <w:tag w:val="case_3_item_1_status_4"/>
                <w:id w:val="1217"/>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Cannot determine  </w:t>
            </w:r>
          </w:p>
          <w:p w14:paraId="5AA2CE35">
            <w:pPr>
              <w:spacing w:after="30" w:line="246" w:lineRule="auto"/>
              <w:rPr>
                <w:b/>
                <w:bCs w:val="0"/>
                <w:color w:val="FF0000"/>
              </w:rPr>
            </w:pPr>
            <w:r>
              <w:rPr>
                <w:rFonts w:ascii="Arial" w:hAnsi="Arial" w:eastAsia="Arial" w:cs="Arial"/>
                <w:b/>
                <w:bCs w:val="0"/>
                <w:color w:val="FF0000"/>
                <w:sz w:val="21"/>
                <w:szCs w:val="21"/>
              </w:rPr>
              <w:t xml:space="preserve">Consequence: </w:t>
            </w:r>
            <w:sdt>
              <w:sdtPr>
                <w:rPr>
                  <w:b/>
                  <w:bCs w:val="0"/>
                  <w:color w:val="FF0000"/>
                </w:rPr>
                <w:alias w:val="case_3_item_1_consequence"/>
                <w:tag w:val="case_3_item_1_consequence"/>
                <w:id w:val="1218"/>
                <w:text w:multiLine="1"/>
              </w:sdtPr>
              <w:sdtEndPr>
                <w:rPr>
                  <w:b/>
                  <w:bCs w:val="0"/>
                  <w:color w:val="FF0000"/>
                </w:rPr>
              </w:sdtEndPr>
              <w:sdtContent>
                <w:r>
                  <w:rPr>
                    <w:rFonts w:ascii="Arial" w:hAnsi="Arial" w:eastAsia="Arial" w:cs="Arial"/>
                    <w:b/>
                    <w:bCs w:val="0"/>
                    <w:color w:val="FF0000"/>
                    <w:sz w:val="21"/>
                    <w:szCs w:val="21"/>
                  </w:rPr>
                  <w:t>____________</w:t>
                </w:r>
              </w:sdtContent>
            </w:sdt>
          </w:p>
          <w:p w14:paraId="62AFB1B2">
            <w:pPr>
              <w:spacing w:after="30" w:line="246" w:lineRule="auto"/>
              <w:rPr>
                <w:b/>
                <w:bCs w:val="0"/>
                <w:color w:val="FF0000"/>
              </w:rPr>
            </w:pPr>
            <w:r>
              <w:rPr>
                <w:rFonts w:ascii="Arial" w:hAnsi="Arial" w:eastAsia="Arial" w:cs="Arial"/>
                <w:b/>
                <w:bCs w:val="0"/>
                <w:color w:val="FF0000"/>
                <w:sz w:val="21"/>
                <w:szCs w:val="21"/>
              </w:rPr>
              <w:t xml:space="preserve">Error: </w:t>
            </w:r>
            <w:sdt>
              <w:sdtPr>
                <w:rPr>
                  <w:b/>
                  <w:bCs w:val="0"/>
                  <w:color w:val="FF0000"/>
                </w:rPr>
                <w:alias w:val="case_3_item_1_history"/>
                <w:tag w:val="case_3_item_1_history"/>
                <w:id w:val="1219"/>
                <w:dropDownList>
                  <w:listItem w:displayText="Select" w:value="Select"/>
                  <w:listItem w:displayText="No error" w:value="No error"/>
                  <w:listItem w:displayText="Unresolved" w:value="Unresolved"/>
                  <w:listItem w:displayText="Corrected; history retained" w:value="Corrected; history retained"/>
                  <w:listItem w:displayText="Cannot determine" w:value="Cannot determine"/>
                </w:dropDownList>
              </w:sdtPr>
              <w:sdtEndPr>
                <w:rPr>
                  <w:b/>
                  <w:bCs w:val="0"/>
                  <w:color w:val="FF0000"/>
                </w:rPr>
              </w:sdtEndPr>
              <w:sdtContent>
                <w:r>
                  <w:rPr>
                    <w:rFonts w:ascii="Arial" w:hAnsi="Arial" w:eastAsia="Arial" w:cs="Arial"/>
                    <w:b/>
                    <w:bCs w:val="0"/>
                    <w:color w:val="FF0000"/>
                    <w:sz w:val="21"/>
                    <w:szCs w:val="21"/>
                  </w:rPr>
                  <w:t>Select</w:t>
                </w:r>
              </w:sdtContent>
            </w:sdt>
          </w:p>
          <w:p w14:paraId="59A71F50">
            <w:pPr>
              <w:spacing w:after="30" w:line="246" w:lineRule="auto"/>
              <w:rPr>
                <w:b/>
                <w:bCs w:val="0"/>
                <w:color w:val="FF0000"/>
              </w:rPr>
            </w:pPr>
            <w:r>
              <w:rPr>
                <w:rFonts w:ascii="Arial" w:hAnsi="Arial" w:eastAsia="Arial" w:cs="Arial"/>
                <w:b/>
                <w:bCs w:val="0"/>
                <w:color w:val="FF0000"/>
                <w:sz w:val="21"/>
                <w:szCs w:val="21"/>
              </w:rPr>
              <w:t xml:space="preserve">Review: </w:t>
            </w:r>
            <w:sdt>
              <w:sdtPr>
                <w:rPr>
                  <w:b/>
                  <w:bCs w:val="0"/>
                  <w:color w:val="FF0000"/>
                </w:rPr>
                <w:alias w:val="case_3_item_1_review"/>
                <w:tag w:val="case_3_item_1_review"/>
                <w:id w:val="1220"/>
                <w:dropDownList>
                  <w:listItem w:displayText="Select" w:value="Select"/>
                  <w:listItem w:displayText="Not required" w:value="Not required"/>
                  <w:listItem w:displayText="Required" w:value="Required"/>
                </w:dropDownList>
              </w:sdtPr>
              <w:sdtEndPr>
                <w:rPr>
                  <w:b/>
                  <w:bCs w:val="0"/>
                  <w:color w:val="FF0000"/>
                </w:rPr>
              </w:sdtEndPr>
              <w:sdtContent>
                <w:r>
                  <w:rPr>
                    <w:rFonts w:ascii="Arial" w:hAnsi="Arial" w:eastAsia="Arial" w:cs="Arial"/>
                    <w:b/>
                    <w:bCs w:val="0"/>
                    <w:color w:val="FF0000"/>
                    <w:sz w:val="21"/>
                    <w:szCs w:val="21"/>
                  </w:rPr>
                  <w:t>Select</w:t>
                </w:r>
              </w:sdtContent>
            </w:sdt>
          </w:p>
        </w:tc>
        <w:tc>
          <w:tcPr>
            <w:tcW w:w="3083" w:type="dxa"/>
            <w:shd w:val="clear" w:color="auto" w:fill="FFFFFF"/>
            <w:tcMar>
              <w:top w:w="100" w:type="dxa"/>
              <w:left w:w="100" w:type="dxa"/>
              <w:bottom w:w="100" w:type="dxa"/>
              <w:right w:w="100" w:type="dxa"/>
            </w:tcMar>
            <w:vAlign w:val="center"/>
          </w:tcPr>
          <w:p w14:paraId="56419A93">
            <w:pPr>
              <w:spacing w:after="30" w:line="246" w:lineRule="auto"/>
              <w:rPr>
                <w:b/>
                <w:bCs w:val="0"/>
                <w:color w:val="FF0000"/>
              </w:rPr>
            </w:pPr>
            <w:r>
              <w:rPr>
                <w:rFonts w:ascii="Arial" w:hAnsi="Arial" w:eastAsia="Arial" w:cs="Arial"/>
                <w:b/>
                <w:bCs w:val="0"/>
                <w:color w:val="FF0000"/>
                <w:sz w:val="21"/>
                <w:szCs w:val="21"/>
              </w:rPr>
              <w:t xml:space="preserve">Quote/time: </w:t>
            </w:r>
            <w:sdt>
              <w:sdtPr>
                <w:rPr>
                  <w:b/>
                  <w:bCs w:val="0"/>
                  <w:color w:val="FF0000"/>
                </w:rPr>
                <w:alias w:val="case_3_item_1_quote"/>
                <w:tag w:val="case_3_item_1_quote"/>
                <w:id w:val="1221"/>
                <w:text w:multiLine="1"/>
              </w:sdtPr>
              <w:sdtEndPr>
                <w:rPr>
                  <w:b/>
                  <w:bCs w:val="0"/>
                  <w:color w:val="FF0000"/>
                </w:rPr>
              </w:sdtEndPr>
              <w:sdtContent>
                <w:r>
                  <w:rPr>
                    <w:rFonts w:ascii="Arial" w:hAnsi="Arial" w:eastAsia="Arial" w:cs="Arial"/>
                    <w:b/>
                    <w:bCs w:val="0"/>
                    <w:color w:val="FF0000"/>
                    <w:sz w:val="21"/>
                    <w:szCs w:val="21"/>
                  </w:rPr>
                  <w:t>___________</w:t>
                </w:r>
              </w:sdtContent>
            </w:sdt>
          </w:p>
          <w:p w14:paraId="41A4FAA2">
            <w:pPr>
              <w:spacing w:after="30" w:line="246" w:lineRule="auto"/>
              <w:rPr>
                <w:b/>
                <w:bCs w:val="0"/>
                <w:color w:val="FF0000"/>
              </w:rPr>
            </w:pPr>
            <w:r>
              <w:rPr>
                <w:rFonts w:ascii="Arial" w:hAnsi="Arial" w:eastAsia="Arial" w:cs="Arial"/>
                <w:b/>
                <w:bCs w:val="0"/>
                <w:color w:val="FF0000"/>
                <w:sz w:val="21"/>
                <w:szCs w:val="21"/>
              </w:rPr>
              <w:t xml:space="preserve">Reason: </w:t>
            </w:r>
            <w:sdt>
              <w:sdtPr>
                <w:rPr>
                  <w:b/>
                  <w:bCs w:val="0"/>
                  <w:color w:val="FF0000"/>
                </w:rPr>
                <w:alias w:val="case_3_item_1_reason"/>
                <w:tag w:val="case_3_item_1_reason"/>
                <w:id w:val="1222"/>
                <w:text w:multiLine="1"/>
              </w:sdtPr>
              <w:sdtEndPr>
                <w:rPr>
                  <w:b/>
                  <w:bCs w:val="0"/>
                  <w:color w:val="FF0000"/>
                </w:rPr>
              </w:sdtEndPr>
              <w:sdtContent>
                <w:r>
                  <w:rPr>
                    <w:rFonts w:ascii="Arial" w:hAnsi="Arial" w:eastAsia="Arial" w:cs="Arial"/>
                    <w:b/>
                    <w:bCs w:val="0"/>
                    <w:color w:val="FF0000"/>
                    <w:sz w:val="21"/>
                    <w:szCs w:val="21"/>
                  </w:rPr>
                  <w:t>___________</w:t>
                </w:r>
              </w:sdtContent>
            </w:sdt>
          </w:p>
          <w:p w14:paraId="2B4866F7">
            <w:pPr>
              <w:spacing w:after="30" w:line="246" w:lineRule="auto"/>
              <w:rPr>
                <w:b/>
                <w:bCs w:val="0"/>
                <w:color w:val="FF0000"/>
              </w:rPr>
            </w:pPr>
            <w:r>
              <w:rPr>
                <w:rFonts w:ascii="Arial" w:hAnsi="Arial" w:eastAsia="Arial" w:cs="Arial"/>
                <w:b/>
                <w:bCs w:val="0"/>
                <w:color w:val="FF0000"/>
                <w:sz w:val="21"/>
                <w:szCs w:val="21"/>
              </w:rPr>
              <w:t xml:space="preserve">Omission/correction: </w:t>
            </w:r>
            <w:sdt>
              <w:sdtPr>
                <w:rPr>
                  <w:b/>
                  <w:bCs w:val="0"/>
                  <w:color w:val="FF0000"/>
                </w:rPr>
                <w:alias w:val="case_3_item_1_missing"/>
                <w:tag w:val="case_3_item_1_missing"/>
                <w:id w:val="1223"/>
                <w:text w:multiLine="1"/>
              </w:sdtPr>
              <w:sdtEndPr>
                <w:rPr>
                  <w:b/>
                  <w:bCs w:val="0"/>
                  <w:color w:val="FF0000"/>
                </w:rPr>
              </w:sdtEndPr>
              <w:sdtContent>
                <w:r>
                  <w:rPr>
                    <w:rFonts w:ascii="Arial" w:hAnsi="Arial" w:eastAsia="Arial" w:cs="Arial"/>
                    <w:b/>
                    <w:bCs w:val="0"/>
                    <w:color w:val="FF0000"/>
                    <w:sz w:val="21"/>
                    <w:szCs w:val="21"/>
                  </w:rPr>
                  <w:t>___________</w:t>
                </w:r>
              </w:sdtContent>
            </w:sdt>
          </w:p>
        </w:tc>
      </w:tr>
      <w:tr w14:paraId="577E4D1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3799" w:type="dxa"/>
            <w:shd w:val="clear" w:color="auto" w:fill="F4F6F8"/>
            <w:tcMar>
              <w:top w:w="100" w:type="dxa"/>
              <w:left w:w="100" w:type="dxa"/>
              <w:bottom w:w="100" w:type="dxa"/>
              <w:right w:w="100" w:type="dxa"/>
            </w:tcMar>
            <w:vAlign w:val="center"/>
          </w:tcPr>
          <w:p w14:paraId="01F4BF25">
            <w:pPr>
              <w:spacing w:after="30" w:line="246" w:lineRule="auto"/>
              <w:rPr>
                <w:b/>
                <w:bCs w:val="0"/>
                <w:color w:val="FF0000"/>
              </w:rPr>
            </w:pPr>
            <w:r>
              <w:rPr>
                <w:rFonts w:ascii="Arial" w:hAnsi="Arial" w:eastAsia="Arial" w:cs="Arial"/>
                <w:b/>
                <w:bCs w:val="0"/>
                <w:color w:val="FF0000"/>
                <w:sz w:val="21"/>
                <w:szCs w:val="21"/>
              </w:rPr>
              <w:t>2 Missed-dose advice</w:t>
            </w:r>
            <w:r>
              <w:rPr>
                <w:rFonts w:ascii="Arial" w:hAnsi="Arial" w:eastAsia="Arial" w:cs="Arial"/>
                <w:b/>
                <w:bCs w:val="0"/>
                <w:color w:val="FF0000"/>
                <w:sz w:val="21"/>
                <w:szCs w:val="21"/>
              </w:rPr>
              <w:br w:type="textWrapping"/>
            </w:r>
            <w:r>
              <w:rPr>
                <w:rFonts w:ascii="Arial" w:hAnsi="Arial" w:eastAsia="Arial" w:cs="Arial"/>
                <w:b/>
                <w:bCs w:val="0"/>
                <w:color w:val="FF0000"/>
                <w:sz w:val="21"/>
                <w:szCs w:val="21"/>
              </w:rPr>
              <w:t>For YT's Monday-dose example: if remembered Tuesday–Thursday, take the missed dose and resume Monday; if remembered Friday–Sunday, either take it and change the weekly dosing day or wait until the next scheduled dose. The boundaries of these windows require final faculty approval.</w:t>
            </w:r>
            <w:r>
              <w:rPr>
                <w:rFonts w:ascii="Arial" w:hAnsi="Arial" w:eastAsia="Arial" w:cs="Arial"/>
                <w:b/>
                <w:bCs w:val="0"/>
                <w:color w:val="FF0000"/>
                <w:sz w:val="21"/>
                <w:szCs w:val="21"/>
              </w:rPr>
              <w:br w:type="textWrapping"/>
            </w:r>
            <w:r>
              <w:rPr>
                <w:rFonts w:ascii="Arial" w:hAnsi="Arial" w:eastAsia="Arial" w:cs="Arial"/>
                <w:b/>
                <w:bCs w:val="0"/>
                <w:color w:val="FF0000"/>
                <w:sz w:val="21"/>
                <w:szCs w:val="21"/>
              </w:rPr>
              <w:t>Original rule: incomplete explanation of the missed-dose windows, half-grade reduction. Record double-dose advice separately under Item 4.</w:t>
            </w:r>
          </w:p>
        </w:tc>
        <w:tc>
          <w:tcPr>
            <w:tcW w:w="2477" w:type="dxa"/>
            <w:shd w:val="clear" w:color="auto" w:fill="F4F6F8"/>
            <w:tcMar>
              <w:top w:w="100" w:type="dxa"/>
              <w:left w:w="100" w:type="dxa"/>
              <w:bottom w:w="100" w:type="dxa"/>
              <w:right w:w="100" w:type="dxa"/>
            </w:tcMar>
            <w:vAlign w:val="center"/>
          </w:tcPr>
          <w:p w14:paraId="5AF380AB">
            <w:pPr>
              <w:spacing w:after="30" w:line="246" w:lineRule="auto"/>
              <w:rPr>
                <w:b/>
                <w:bCs w:val="0"/>
                <w:color w:val="FF0000"/>
              </w:rPr>
            </w:pPr>
            <w:sdt>
              <w:sdtPr>
                <w:rPr>
                  <w:b/>
                  <w:bCs w:val="0"/>
                  <w:color w:val="FF0000"/>
                </w:rPr>
                <w:alias w:val="case_3_item_2_status_0"/>
                <w:tag w:val="case_3_item_2_status_0"/>
                <w:id w:val="1224"/>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Meets  </w:t>
            </w:r>
            <w:r>
              <w:rPr>
                <w:b/>
                <w:bCs w:val="0"/>
                <w:color w:val="FF0000"/>
              </w:rPr>
              <w:br w:type="textWrapping"/>
            </w:r>
            <w:sdt>
              <w:sdtPr>
                <w:rPr>
                  <w:b/>
                  <w:bCs w:val="0"/>
                  <w:color w:val="FF0000"/>
                </w:rPr>
                <w:alias w:val="case_3_item_2_status_1"/>
                <w:tag w:val="case_3_item_2_status_1"/>
                <w:id w:val="1225"/>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Partly meets  </w:t>
            </w:r>
          </w:p>
          <w:p w14:paraId="460B2A71">
            <w:pPr>
              <w:spacing w:after="30" w:line="246" w:lineRule="auto"/>
              <w:rPr>
                <w:b/>
                <w:bCs w:val="0"/>
                <w:color w:val="FF0000"/>
              </w:rPr>
            </w:pPr>
            <w:sdt>
              <w:sdtPr>
                <w:rPr>
                  <w:b/>
                  <w:bCs w:val="0"/>
                  <w:color w:val="FF0000"/>
                </w:rPr>
                <w:alias w:val="case_3_item_2_status_2"/>
                <w:tag w:val="case_3_item_2_status_2"/>
                <w:id w:val="1226"/>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Does not meet  </w:t>
            </w:r>
            <w:r>
              <w:rPr>
                <w:b/>
                <w:bCs w:val="0"/>
                <w:color w:val="FF0000"/>
              </w:rPr>
              <w:br w:type="textWrapping"/>
            </w:r>
            <w:sdt>
              <w:sdtPr>
                <w:rPr>
                  <w:b/>
                  <w:bCs w:val="0"/>
                  <w:color w:val="FF0000"/>
                </w:rPr>
                <w:alias w:val="case_3_item_2_status_3"/>
                <w:tag w:val="case_3_item_2_status_3"/>
                <w:id w:val="1227"/>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Not applicable  </w:t>
            </w:r>
          </w:p>
          <w:p w14:paraId="04BAB896">
            <w:pPr>
              <w:spacing w:after="30" w:line="246" w:lineRule="auto"/>
              <w:rPr>
                <w:b/>
                <w:bCs w:val="0"/>
                <w:color w:val="FF0000"/>
              </w:rPr>
            </w:pPr>
            <w:sdt>
              <w:sdtPr>
                <w:rPr>
                  <w:b/>
                  <w:bCs w:val="0"/>
                  <w:color w:val="FF0000"/>
                </w:rPr>
                <w:alias w:val="case_3_item_2_status_4"/>
                <w:tag w:val="case_3_item_2_status_4"/>
                <w:id w:val="1228"/>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Cannot determine  </w:t>
            </w:r>
          </w:p>
          <w:p w14:paraId="78D2271D">
            <w:pPr>
              <w:spacing w:after="30" w:line="246" w:lineRule="auto"/>
              <w:rPr>
                <w:b/>
                <w:bCs w:val="0"/>
                <w:color w:val="FF0000"/>
              </w:rPr>
            </w:pPr>
            <w:r>
              <w:rPr>
                <w:rFonts w:ascii="Arial" w:hAnsi="Arial" w:eastAsia="Arial" w:cs="Arial"/>
                <w:b/>
                <w:bCs w:val="0"/>
                <w:color w:val="FF0000"/>
                <w:sz w:val="21"/>
                <w:szCs w:val="21"/>
              </w:rPr>
              <w:t xml:space="preserve">Consequence: </w:t>
            </w:r>
            <w:sdt>
              <w:sdtPr>
                <w:rPr>
                  <w:b/>
                  <w:bCs w:val="0"/>
                  <w:color w:val="FF0000"/>
                </w:rPr>
                <w:alias w:val="case_3_item_2_consequence"/>
                <w:tag w:val="case_3_item_2_consequence"/>
                <w:id w:val="1229"/>
                <w:text w:multiLine="1"/>
              </w:sdtPr>
              <w:sdtEndPr>
                <w:rPr>
                  <w:b/>
                  <w:bCs w:val="0"/>
                  <w:color w:val="FF0000"/>
                </w:rPr>
              </w:sdtEndPr>
              <w:sdtContent>
                <w:r>
                  <w:rPr>
                    <w:rFonts w:ascii="Arial" w:hAnsi="Arial" w:eastAsia="Arial" w:cs="Arial"/>
                    <w:b/>
                    <w:bCs w:val="0"/>
                    <w:color w:val="FF0000"/>
                    <w:sz w:val="21"/>
                    <w:szCs w:val="21"/>
                  </w:rPr>
                  <w:t>____________</w:t>
                </w:r>
              </w:sdtContent>
            </w:sdt>
          </w:p>
          <w:p w14:paraId="37C2B677">
            <w:pPr>
              <w:spacing w:after="30" w:line="246" w:lineRule="auto"/>
              <w:rPr>
                <w:b/>
                <w:bCs w:val="0"/>
                <w:color w:val="FF0000"/>
              </w:rPr>
            </w:pPr>
            <w:r>
              <w:rPr>
                <w:rFonts w:ascii="Arial" w:hAnsi="Arial" w:eastAsia="Arial" w:cs="Arial"/>
                <w:b/>
                <w:bCs w:val="0"/>
                <w:color w:val="FF0000"/>
                <w:sz w:val="21"/>
                <w:szCs w:val="21"/>
              </w:rPr>
              <w:t xml:space="preserve">Error: </w:t>
            </w:r>
            <w:sdt>
              <w:sdtPr>
                <w:rPr>
                  <w:b/>
                  <w:bCs w:val="0"/>
                  <w:color w:val="FF0000"/>
                </w:rPr>
                <w:alias w:val="case_3_item_2_history"/>
                <w:tag w:val="case_3_item_2_history"/>
                <w:id w:val="1230"/>
                <w:dropDownList>
                  <w:listItem w:displayText="Select" w:value="Select"/>
                  <w:listItem w:displayText="No error" w:value="No error"/>
                  <w:listItem w:displayText="Unresolved" w:value="Unresolved"/>
                  <w:listItem w:displayText="Corrected; history retained" w:value="Corrected; history retained"/>
                  <w:listItem w:displayText="Cannot determine" w:value="Cannot determine"/>
                </w:dropDownList>
              </w:sdtPr>
              <w:sdtEndPr>
                <w:rPr>
                  <w:b/>
                  <w:bCs w:val="0"/>
                  <w:color w:val="FF0000"/>
                </w:rPr>
              </w:sdtEndPr>
              <w:sdtContent>
                <w:r>
                  <w:rPr>
                    <w:rFonts w:ascii="Arial" w:hAnsi="Arial" w:eastAsia="Arial" w:cs="Arial"/>
                    <w:b/>
                    <w:bCs w:val="0"/>
                    <w:color w:val="FF0000"/>
                    <w:sz w:val="21"/>
                    <w:szCs w:val="21"/>
                  </w:rPr>
                  <w:t>Select</w:t>
                </w:r>
              </w:sdtContent>
            </w:sdt>
          </w:p>
          <w:p w14:paraId="78C36D9F">
            <w:pPr>
              <w:spacing w:after="30" w:line="246" w:lineRule="auto"/>
              <w:rPr>
                <w:b/>
                <w:bCs w:val="0"/>
                <w:color w:val="FF0000"/>
              </w:rPr>
            </w:pPr>
            <w:r>
              <w:rPr>
                <w:rFonts w:ascii="Arial" w:hAnsi="Arial" w:eastAsia="Arial" w:cs="Arial"/>
                <w:b/>
                <w:bCs w:val="0"/>
                <w:color w:val="FF0000"/>
                <w:sz w:val="21"/>
                <w:szCs w:val="21"/>
              </w:rPr>
              <w:t xml:space="preserve">Review: </w:t>
            </w:r>
            <w:sdt>
              <w:sdtPr>
                <w:rPr>
                  <w:b/>
                  <w:bCs w:val="0"/>
                  <w:color w:val="FF0000"/>
                </w:rPr>
                <w:alias w:val="case_3_item_2_review"/>
                <w:tag w:val="case_3_item_2_review"/>
                <w:id w:val="1231"/>
                <w:dropDownList>
                  <w:listItem w:displayText="Select" w:value="Select"/>
                  <w:listItem w:displayText="Not required" w:value="Not required"/>
                  <w:listItem w:displayText="Required" w:value="Required"/>
                </w:dropDownList>
              </w:sdtPr>
              <w:sdtEndPr>
                <w:rPr>
                  <w:b/>
                  <w:bCs w:val="0"/>
                  <w:color w:val="FF0000"/>
                </w:rPr>
              </w:sdtEndPr>
              <w:sdtContent>
                <w:r>
                  <w:rPr>
                    <w:rFonts w:ascii="Arial" w:hAnsi="Arial" w:eastAsia="Arial" w:cs="Arial"/>
                    <w:b/>
                    <w:bCs w:val="0"/>
                    <w:color w:val="FF0000"/>
                    <w:sz w:val="21"/>
                    <w:szCs w:val="21"/>
                  </w:rPr>
                  <w:t>Select</w:t>
                </w:r>
              </w:sdtContent>
            </w:sdt>
          </w:p>
        </w:tc>
        <w:tc>
          <w:tcPr>
            <w:tcW w:w="3083" w:type="dxa"/>
            <w:shd w:val="clear" w:color="auto" w:fill="F4F6F8"/>
            <w:tcMar>
              <w:top w:w="100" w:type="dxa"/>
              <w:left w:w="100" w:type="dxa"/>
              <w:bottom w:w="100" w:type="dxa"/>
              <w:right w:w="100" w:type="dxa"/>
            </w:tcMar>
            <w:vAlign w:val="center"/>
          </w:tcPr>
          <w:p w14:paraId="630C8ADE">
            <w:pPr>
              <w:spacing w:after="30" w:line="246" w:lineRule="auto"/>
              <w:rPr>
                <w:b/>
                <w:bCs w:val="0"/>
                <w:color w:val="FF0000"/>
              </w:rPr>
            </w:pPr>
            <w:r>
              <w:rPr>
                <w:rFonts w:ascii="Arial" w:hAnsi="Arial" w:eastAsia="Arial" w:cs="Arial"/>
                <w:b/>
                <w:bCs w:val="0"/>
                <w:color w:val="FF0000"/>
                <w:sz w:val="21"/>
                <w:szCs w:val="21"/>
              </w:rPr>
              <w:t xml:space="preserve">Quote/time: </w:t>
            </w:r>
            <w:sdt>
              <w:sdtPr>
                <w:rPr>
                  <w:b/>
                  <w:bCs w:val="0"/>
                  <w:color w:val="FF0000"/>
                </w:rPr>
                <w:alias w:val="case_3_item_2_quote"/>
                <w:tag w:val="case_3_item_2_quote"/>
                <w:id w:val="1232"/>
                <w:text w:multiLine="1"/>
              </w:sdtPr>
              <w:sdtEndPr>
                <w:rPr>
                  <w:b/>
                  <w:bCs w:val="0"/>
                  <w:color w:val="FF0000"/>
                </w:rPr>
              </w:sdtEndPr>
              <w:sdtContent>
                <w:r>
                  <w:rPr>
                    <w:rFonts w:ascii="Arial" w:hAnsi="Arial" w:eastAsia="Arial" w:cs="Arial"/>
                    <w:b/>
                    <w:bCs w:val="0"/>
                    <w:color w:val="FF0000"/>
                    <w:sz w:val="21"/>
                    <w:szCs w:val="21"/>
                  </w:rPr>
                  <w:t>___________</w:t>
                </w:r>
              </w:sdtContent>
            </w:sdt>
          </w:p>
          <w:p w14:paraId="12D5E0B6">
            <w:pPr>
              <w:spacing w:after="30" w:line="246" w:lineRule="auto"/>
              <w:rPr>
                <w:b/>
                <w:bCs w:val="0"/>
                <w:color w:val="FF0000"/>
              </w:rPr>
            </w:pPr>
            <w:r>
              <w:rPr>
                <w:rFonts w:ascii="Arial" w:hAnsi="Arial" w:eastAsia="Arial" w:cs="Arial"/>
                <w:b/>
                <w:bCs w:val="0"/>
                <w:color w:val="FF0000"/>
                <w:sz w:val="21"/>
                <w:szCs w:val="21"/>
              </w:rPr>
              <w:t xml:space="preserve">Reason: </w:t>
            </w:r>
            <w:sdt>
              <w:sdtPr>
                <w:rPr>
                  <w:b/>
                  <w:bCs w:val="0"/>
                  <w:color w:val="FF0000"/>
                </w:rPr>
                <w:alias w:val="case_3_item_2_reason"/>
                <w:tag w:val="case_3_item_2_reason"/>
                <w:id w:val="1233"/>
                <w:text w:multiLine="1"/>
              </w:sdtPr>
              <w:sdtEndPr>
                <w:rPr>
                  <w:b/>
                  <w:bCs w:val="0"/>
                  <w:color w:val="FF0000"/>
                </w:rPr>
              </w:sdtEndPr>
              <w:sdtContent>
                <w:r>
                  <w:rPr>
                    <w:rFonts w:ascii="Arial" w:hAnsi="Arial" w:eastAsia="Arial" w:cs="Arial"/>
                    <w:b/>
                    <w:bCs w:val="0"/>
                    <w:color w:val="FF0000"/>
                    <w:sz w:val="21"/>
                    <w:szCs w:val="21"/>
                  </w:rPr>
                  <w:t>___________</w:t>
                </w:r>
              </w:sdtContent>
            </w:sdt>
          </w:p>
          <w:p w14:paraId="3F14C1CB">
            <w:pPr>
              <w:spacing w:after="30" w:line="246" w:lineRule="auto"/>
              <w:rPr>
                <w:b/>
                <w:bCs w:val="0"/>
                <w:color w:val="FF0000"/>
              </w:rPr>
            </w:pPr>
            <w:r>
              <w:rPr>
                <w:rFonts w:ascii="Arial" w:hAnsi="Arial" w:eastAsia="Arial" w:cs="Arial"/>
                <w:b/>
                <w:bCs w:val="0"/>
                <w:color w:val="FF0000"/>
                <w:sz w:val="21"/>
                <w:szCs w:val="21"/>
              </w:rPr>
              <w:t xml:space="preserve">Omission/correction: </w:t>
            </w:r>
            <w:sdt>
              <w:sdtPr>
                <w:rPr>
                  <w:b/>
                  <w:bCs w:val="0"/>
                  <w:color w:val="FF0000"/>
                </w:rPr>
                <w:alias w:val="case_3_item_2_missing"/>
                <w:tag w:val="case_3_item_2_missing"/>
                <w:id w:val="1234"/>
                <w:text w:multiLine="1"/>
              </w:sdtPr>
              <w:sdtEndPr>
                <w:rPr>
                  <w:b/>
                  <w:bCs w:val="0"/>
                  <w:color w:val="FF0000"/>
                </w:rPr>
              </w:sdtEndPr>
              <w:sdtContent>
                <w:r>
                  <w:rPr>
                    <w:rFonts w:ascii="Arial" w:hAnsi="Arial" w:eastAsia="Arial" w:cs="Arial"/>
                    <w:b/>
                    <w:bCs w:val="0"/>
                    <w:color w:val="FF0000"/>
                    <w:sz w:val="21"/>
                    <w:szCs w:val="21"/>
                  </w:rPr>
                  <w:t>___________</w:t>
                </w:r>
              </w:sdtContent>
            </w:sdt>
          </w:p>
        </w:tc>
      </w:tr>
      <w:tr w14:paraId="1A02332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3799" w:type="dxa"/>
            <w:shd w:val="clear" w:color="auto" w:fill="FFFFFF"/>
            <w:tcMar>
              <w:top w:w="100" w:type="dxa"/>
              <w:left w:w="100" w:type="dxa"/>
              <w:bottom w:w="100" w:type="dxa"/>
              <w:right w:w="100" w:type="dxa"/>
            </w:tcMar>
            <w:vAlign w:val="center"/>
          </w:tcPr>
          <w:p w14:paraId="4D185284">
            <w:pPr>
              <w:spacing w:after="30" w:line="246" w:lineRule="auto"/>
              <w:rPr>
                <w:b/>
                <w:bCs w:val="0"/>
                <w:color w:val="FF0000"/>
              </w:rPr>
            </w:pPr>
            <w:r>
              <w:rPr>
                <w:rFonts w:ascii="Arial" w:hAnsi="Arial" w:eastAsia="Arial" w:cs="Arial"/>
                <w:b/>
                <w:bCs w:val="0"/>
                <w:color w:val="FF0000"/>
                <w:sz w:val="21"/>
                <w:szCs w:val="21"/>
              </w:rPr>
              <w:t>3 Folic acid regimen</w:t>
            </w:r>
            <w:r>
              <w:rPr>
                <w:rFonts w:ascii="Arial" w:hAnsi="Arial" w:eastAsia="Arial" w:cs="Arial"/>
                <w:b/>
                <w:bCs w:val="0"/>
                <w:color w:val="FF0000"/>
                <w:sz w:val="21"/>
                <w:szCs w:val="21"/>
              </w:rPr>
              <w:br w:type="textWrapping"/>
            </w:r>
            <w:r>
              <w:rPr>
                <w:rFonts w:ascii="Arial" w:hAnsi="Arial" w:eastAsia="Arial" w:cs="Arial"/>
                <w:b/>
                <w:bCs w:val="0"/>
                <w:color w:val="FF0000"/>
                <w:sz w:val="21"/>
                <w:szCs w:val="21"/>
              </w:rPr>
              <w:t>Explains that folic acid reduces MTX toxicity and is taken once weekly on a different day from MTX. Distinguishes omission from an actual recommendation to take both on the same day.</w:t>
            </w:r>
            <w:r>
              <w:rPr>
                <w:rFonts w:ascii="Arial" w:hAnsi="Arial" w:eastAsia="Arial" w:cs="Arial"/>
                <w:b/>
                <w:bCs w:val="0"/>
                <w:color w:val="FF0000"/>
                <w:sz w:val="21"/>
                <w:szCs w:val="21"/>
              </w:rPr>
              <w:br w:type="textWrapping"/>
            </w:r>
            <w:r>
              <w:rPr>
                <w:rFonts w:ascii="Arial" w:hAnsi="Arial" w:eastAsia="Arial" w:cs="Arial"/>
                <w:b/>
                <w:bCs w:val="0"/>
                <w:color w:val="FF0000"/>
                <w:sz w:val="21"/>
                <w:szCs w:val="21"/>
              </w:rPr>
              <w:t>Original rule: actual same-day advice, one-grade reduction. Omission alone is not automatically equivalent to same-day advice; apply faculty policy.</w:t>
            </w:r>
          </w:p>
        </w:tc>
        <w:tc>
          <w:tcPr>
            <w:tcW w:w="2477" w:type="dxa"/>
            <w:shd w:val="clear" w:color="auto" w:fill="FFFFFF"/>
            <w:tcMar>
              <w:top w:w="100" w:type="dxa"/>
              <w:left w:w="100" w:type="dxa"/>
              <w:bottom w:w="100" w:type="dxa"/>
              <w:right w:w="100" w:type="dxa"/>
            </w:tcMar>
            <w:vAlign w:val="center"/>
          </w:tcPr>
          <w:p w14:paraId="6C96748B">
            <w:pPr>
              <w:spacing w:after="30" w:line="246" w:lineRule="auto"/>
              <w:rPr>
                <w:b/>
                <w:bCs w:val="0"/>
                <w:color w:val="FF0000"/>
              </w:rPr>
            </w:pPr>
            <w:sdt>
              <w:sdtPr>
                <w:rPr>
                  <w:b/>
                  <w:bCs w:val="0"/>
                  <w:color w:val="FF0000"/>
                </w:rPr>
                <w:alias w:val="case_3_item_3_status_0"/>
                <w:tag w:val="case_3_item_3_status_0"/>
                <w:id w:val="1235"/>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Meets  </w:t>
            </w:r>
            <w:r>
              <w:rPr>
                <w:b/>
                <w:bCs w:val="0"/>
                <w:color w:val="FF0000"/>
              </w:rPr>
              <w:br w:type="textWrapping"/>
            </w:r>
            <w:sdt>
              <w:sdtPr>
                <w:rPr>
                  <w:b/>
                  <w:bCs w:val="0"/>
                  <w:color w:val="FF0000"/>
                </w:rPr>
                <w:alias w:val="case_3_item_3_status_1"/>
                <w:tag w:val="case_3_item_3_status_1"/>
                <w:id w:val="1236"/>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Partly meets  </w:t>
            </w:r>
          </w:p>
          <w:p w14:paraId="03399474">
            <w:pPr>
              <w:spacing w:after="30" w:line="246" w:lineRule="auto"/>
              <w:rPr>
                <w:b/>
                <w:bCs w:val="0"/>
                <w:color w:val="FF0000"/>
              </w:rPr>
            </w:pPr>
            <w:sdt>
              <w:sdtPr>
                <w:rPr>
                  <w:b/>
                  <w:bCs w:val="0"/>
                  <w:color w:val="FF0000"/>
                </w:rPr>
                <w:alias w:val="case_3_item_3_status_2"/>
                <w:tag w:val="case_3_item_3_status_2"/>
                <w:id w:val="1237"/>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Does not meet  </w:t>
            </w:r>
            <w:r>
              <w:rPr>
                <w:b/>
                <w:bCs w:val="0"/>
                <w:color w:val="FF0000"/>
              </w:rPr>
              <w:br w:type="textWrapping"/>
            </w:r>
            <w:sdt>
              <w:sdtPr>
                <w:rPr>
                  <w:b/>
                  <w:bCs w:val="0"/>
                  <w:color w:val="FF0000"/>
                </w:rPr>
                <w:alias w:val="case_3_item_3_status_3"/>
                <w:tag w:val="case_3_item_3_status_3"/>
                <w:id w:val="1238"/>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Not applicable  </w:t>
            </w:r>
          </w:p>
          <w:p w14:paraId="0476494E">
            <w:pPr>
              <w:spacing w:after="30" w:line="246" w:lineRule="auto"/>
              <w:rPr>
                <w:b/>
                <w:bCs w:val="0"/>
                <w:color w:val="FF0000"/>
              </w:rPr>
            </w:pPr>
            <w:sdt>
              <w:sdtPr>
                <w:rPr>
                  <w:b/>
                  <w:bCs w:val="0"/>
                  <w:color w:val="FF0000"/>
                </w:rPr>
                <w:alias w:val="case_3_item_3_status_4"/>
                <w:tag w:val="case_3_item_3_status_4"/>
                <w:id w:val="1239"/>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Cannot determine  </w:t>
            </w:r>
          </w:p>
          <w:p w14:paraId="720D3FD8">
            <w:pPr>
              <w:spacing w:after="30" w:line="246" w:lineRule="auto"/>
              <w:rPr>
                <w:b/>
                <w:bCs w:val="0"/>
                <w:color w:val="FF0000"/>
              </w:rPr>
            </w:pPr>
            <w:r>
              <w:rPr>
                <w:rFonts w:ascii="Arial" w:hAnsi="Arial" w:eastAsia="Arial" w:cs="Arial"/>
                <w:b/>
                <w:bCs w:val="0"/>
                <w:color w:val="FF0000"/>
                <w:sz w:val="21"/>
                <w:szCs w:val="21"/>
              </w:rPr>
              <w:t xml:space="preserve">Consequence: </w:t>
            </w:r>
            <w:sdt>
              <w:sdtPr>
                <w:rPr>
                  <w:b/>
                  <w:bCs w:val="0"/>
                  <w:color w:val="FF0000"/>
                </w:rPr>
                <w:alias w:val="case_3_item_3_consequence"/>
                <w:tag w:val="case_3_item_3_consequence"/>
                <w:id w:val="1240"/>
                <w:text w:multiLine="1"/>
              </w:sdtPr>
              <w:sdtEndPr>
                <w:rPr>
                  <w:b/>
                  <w:bCs w:val="0"/>
                  <w:color w:val="FF0000"/>
                </w:rPr>
              </w:sdtEndPr>
              <w:sdtContent>
                <w:r>
                  <w:rPr>
                    <w:rFonts w:ascii="Arial" w:hAnsi="Arial" w:eastAsia="Arial" w:cs="Arial"/>
                    <w:b/>
                    <w:bCs w:val="0"/>
                    <w:color w:val="FF0000"/>
                    <w:sz w:val="21"/>
                    <w:szCs w:val="21"/>
                  </w:rPr>
                  <w:t>____________</w:t>
                </w:r>
              </w:sdtContent>
            </w:sdt>
          </w:p>
          <w:p w14:paraId="7B105C3D">
            <w:pPr>
              <w:spacing w:after="30" w:line="246" w:lineRule="auto"/>
              <w:rPr>
                <w:b/>
                <w:bCs w:val="0"/>
                <w:color w:val="FF0000"/>
              </w:rPr>
            </w:pPr>
            <w:r>
              <w:rPr>
                <w:rFonts w:ascii="Arial" w:hAnsi="Arial" w:eastAsia="Arial" w:cs="Arial"/>
                <w:b/>
                <w:bCs w:val="0"/>
                <w:color w:val="FF0000"/>
                <w:sz w:val="21"/>
                <w:szCs w:val="21"/>
              </w:rPr>
              <w:t xml:space="preserve">Error: </w:t>
            </w:r>
            <w:sdt>
              <w:sdtPr>
                <w:rPr>
                  <w:b/>
                  <w:bCs w:val="0"/>
                  <w:color w:val="FF0000"/>
                </w:rPr>
                <w:alias w:val="case_3_item_3_history"/>
                <w:tag w:val="case_3_item_3_history"/>
                <w:id w:val="1241"/>
                <w:dropDownList>
                  <w:listItem w:displayText="Select" w:value="Select"/>
                  <w:listItem w:displayText="No error" w:value="No error"/>
                  <w:listItem w:displayText="Unresolved" w:value="Unresolved"/>
                  <w:listItem w:displayText="Corrected; history retained" w:value="Corrected; history retained"/>
                  <w:listItem w:displayText="Cannot determine" w:value="Cannot determine"/>
                </w:dropDownList>
              </w:sdtPr>
              <w:sdtEndPr>
                <w:rPr>
                  <w:b/>
                  <w:bCs w:val="0"/>
                  <w:color w:val="FF0000"/>
                </w:rPr>
              </w:sdtEndPr>
              <w:sdtContent>
                <w:r>
                  <w:rPr>
                    <w:rFonts w:ascii="Arial" w:hAnsi="Arial" w:eastAsia="Arial" w:cs="Arial"/>
                    <w:b/>
                    <w:bCs w:val="0"/>
                    <w:color w:val="FF0000"/>
                    <w:sz w:val="21"/>
                    <w:szCs w:val="21"/>
                  </w:rPr>
                  <w:t>Select</w:t>
                </w:r>
              </w:sdtContent>
            </w:sdt>
          </w:p>
          <w:p w14:paraId="3C7365B4">
            <w:pPr>
              <w:spacing w:after="30" w:line="246" w:lineRule="auto"/>
              <w:rPr>
                <w:b/>
                <w:bCs w:val="0"/>
                <w:color w:val="FF0000"/>
              </w:rPr>
            </w:pPr>
            <w:r>
              <w:rPr>
                <w:rFonts w:ascii="Arial" w:hAnsi="Arial" w:eastAsia="Arial" w:cs="Arial"/>
                <w:b/>
                <w:bCs w:val="0"/>
                <w:color w:val="FF0000"/>
                <w:sz w:val="21"/>
                <w:szCs w:val="21"/>
              </w:rPr>
              <w:t xml:space="preserve">Review: </w:t>
            </w:r>
            <w:sdt>
              <w:sdtPr>
                <w:rPr>
                  <w:b/>
                  <w:bCs w:val="0"/>
                  <w:color w:val="FF0000"/>
                </w:rPr>
                <w:alias w:val="case_3_item_3_review"/>
                <w:tag w:val="case_3_item_3_review"/>
                <w:id w:val="1242"/>
                <w:dropDownList>
                  <w:listItem w:displayText="Select" w:value="Select"/>
                  <w:listItem w:displayText="Not required" w:value="Not required"/>
                  <w:listItem w:displayText="Required" w:value="Required"/>
                </w:dropDownList>
              </w:sdtPr>
              <w:sdtEndPr>
                <w:rPr>
                  <w:b/>
                  <w:bCs w:val="0"/>
                  <w:color w:val="FF0000"/>
                </w:rPr>
              </w:sdtEndPr>
              <w:sdtContent>
                <w:r>
                  <w:rPr>
                    <w:rFonts w:ascii="Arial" w:hAnsi="Arial" w:eastAsia="Arial" w:cs="Arial"/>
                    <w:b/>
                    <w:bCs w:val="0"/>
                    <w:color w:val="FF0000"/>
                    <w:sz w:val="21"/>
                    <w:szCs w:val="21"/>
                  </w:rPr>
                  <w:t>Select</w:t>
                </w:r>
              </w:sdtContent>
            </w:sdt>
          </w:p>
        </w:tc>
        <w:tc>
          <w:tcPr>
            <w:tcW w:w="3083" w:type="dxa"/>
            <w:shd w:val="clear" w:color="auto" w:fill="FFFFFF"/>
            <w:tcMar>
              <w:top w:w="100" w:type="dxa"/>
              <w:left w:w="100" w:type="dxa"/>
              <w:bottom w:w="100" w:type="dxa"/>
              <w:right w:w="100" w:type="dxa"/>
            </w:tcMar>
            <w:vAlign w:val="center"/>
          </w:tcPr>
          <w:p w14:paraId="71FA7216">
            <w:pPr>
              <w:spacing w:after="30" w:line="246" w:lineRule="auto"/>
              <w:rPr>
                <w:b/>
                <w:bCs w:val="0"/>
                <w:color w:val="FF0000"/>
              </w:rPr>
            </w:pPr>
            <w:r>
              <w:rPr>
                <w:rFonts w:ascii="Arial" w:hAnsi="Arial" w:eastAsia="Arial" w:cs="Arial"/>
                <w:b/>
                <w:bCs w:val="0"/>
                <w:color w:val="FF0000"/>
                <w:sz w:val="21"/>
                <w:szCs w:val="21"/>
              </w:rPr>
              <w:t xml:space="preserve">Quote/time: </w:t>
            </w:r>
            <w:sdt>
              <w:sdtPr>
                <w:rPr>
                  <w:b/>
                  <w:bCs w:val="0"/>
                  <w:color w:val="FF0000"/>
                </w:rPr>
                <w:alias w:val="case_3_item_3_quote"/>
                <w:tag w:val="case_3_item_3_quote"/>
                <w:id w:val="1243"/>
                <w:text w:multiLine="1"/>
              </w:sdtPr>
              <w:sdtEndPr>
                <w:rPr>
                  <w:b/>
                  <w:bCs w:val="0"/>
                  <w:color w:val="FF0000"/>
                </w:rPr>
              </w:sdtEndPr>
              <w:sdtContent>
                <w:r>
                  <w:rPr>
                    <w:rFonts w:ascii="Arial" w:hAnsi="Arial" w:eastAsia="Arial" w:cs="Arial"/>
                    <w:b/>
                    <w:bCs w:val="0"/>
                    <w:color w:val="FF0000"/>
                    <w:sz w:val="21"/>
                    <w:szCs w:val="21"/>
                  </w:rPr>
                  <w:t>___________</w:t>
                </w:r>
              </w:sdtContent>
            </w:sdt>
          </w:p>
          <w:p w14:paraId="052E2A6F">
            <w:pPr>
              <w:spacing w:after="30" w:line="246" w:lineRule="auto"/>
              <w:rPr>
                <w:b/>
                <w:bCs w:val="0"/>
                <w:color w:val="FF0000"/>
              </w:rPr>
            </w:pPr>
            <w:r>
              <w:rPr>
                <w:rFonts w:ascii="Arial" w:hAnsi="Arial" w:eastAsia="Arial" w:cs="Arial"/>
                <w:b/>
                <w:bCs w:val="0"/>
                <w:color w:val="FF0000"/>
                <w:sz w:val="21"/>
                <w:szCs w:val="21"/>
              </w:rPr>
              <w:t xml:space="preserve">Reason: </w:t>
            </w:r>
            <w:sdt>
              <w:sdtPr>
                <w:rPr>
                  <w:b/>
                  <w:bCs w:val="0"/>
                  <w:color w:val="FF0000"/>
                </w:rPr>
                <w:alias w:val="case_3_item_3_reason"/>
                <w:tag w:val="case_3_item_3_reason"/>
                <w:id w:val="1244"/>
                <w:text w:multiLine="1"/>
              </w:sdtPr>
              <w:sdtEndPr>
                <w:rPr>
                  <w:b/>
                  <w:bCs w:val="0"/>
                  <w:color w:val="FF0000"/>
                </w:rPr>
              </w:sdtEndPr>
              <w:sdtContent>
                <w:r>
                  <w:rPr>
                    <w:rFonts w:ascii="Arial" w:hAnsi="Arial" w:eastAsia="Arial" w:cs="Arial"/>
                    <w:b/>
                    <w:bCs w:val="0"/>
                    <w:color w:val="FF0000"/>
                    <w:sz w:val="21"/>
                    <w:szCs w:val="21"/>
                  </w:rPr>
                  <w:t>___________</w:t>
                </w:r>
              </w:sdtContent>
            </w:sdt>
          </w:p>
          <w:p w14:paraId="25CC9DE2">
            <w:pPr>
              <w:spacing w:after="30" w:line="246" w:lineRule="auto"/>
              <w:rPr>
                <w:b/>
                <w:bCs w:val="0"/>
                <w:color w:val="FF0000"/>
              </w:rPr>
            </w:pPr>
            <w:r>
              <w:rPr>
                <w:rFonts w:ascii="Arial" w:hAnsi="Arial" w:eastAsia="Arial" w:cs="Arial"/>
                <w:b/>
                <w:bCs w:val="0"/>
                <w:color w:val="FF0000"/>
                <w:sz w:val="21"/>
                <w:szCs w:val="21"/>
              </w:rPr>
              <w:t xml:space="preserve">Omission/correction: </w:t>
            </w:r>
            <w:sdt>
              <w:sdtPr>
                <w:rPr>
                  <w:b/>
                  <w:bCs w:val="0"/>
                  <w:color w:val="FF0000"/>
                </w:rPr>
                <w:alias w:val="case_3_item_3_missing"/>
                <w:tag w:val="case_3_item_3_missing"/>
                <w:id w:val="1245"/>
                <w:text w:multiLine="1"/>
              </w:sdtPr>
              <w:sdtEndPr>
                <w:rPr>
                  <w:b/>
                  <w:bCs w:val="0"/>
                  <w:color w:val="FF0000"/>
                </w:rPr>
              </w:sdtEndPr>
              <w:sdtContent>
                <w:r>
                  <w:rPr>
                    <w:rFonts w:ascii="Arial" w:hAnsi="Arial" w:eastAsia="Arial" w:cs="Arial"/>
                    <w:b/>
                    <w:bCs w:val="0"/>
                    <w:color w:val="FF0000"/>
                    <w:sz w:val="21"/>
                    <w:szCs w:val="21"/>
                  </w:rPr>
                  <w:t>___________</w:t>
                </w:r>
              </w:sdtContent>
            </w:sdt>
          </w:p>
        </w:tc>
      </w:tr>
      <w:tr w14:paraId="1DEC0BF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3799" w:type="dxa"/>
            <w:shd w:val="clear" w:color="auto" w:fill="F4F6F8"/>
            <w:tcMar>
              <w:top w:w="100" w:type="dxa"/>
              <w:left w:w="100" w:type="dxa"/>
              <w:bottom w:w="100" w:type="dxa"/>
              <w:right w:w="100" w:type="dxa"/>
            </w:tcMar>
            <w:vAlign w:val="center"/>
          </w:tcPr>
          <w:p w14:paraId="20709D44">
            <w:pPr>
              <w:spacing w:after="30" w:line="246" w:lineRule="auto"/>
              <w:rPr>
                <w:b/>
                <w:bCs w:val="0"/>
                <w:color w:val="FF0000"/>
              </w:rPr>
            </w:pPr>
            <w:r>
              <w:rPr>
                <w:rFonts w:ascii="Arial" w:hAnsi="Arial" w:eastAsia="Arial" w:cs="Arial"/>
                <w:b/>
                <w:bCs w:val="0"/>
                <w:color w:val="FF0000"/>
                <w:sz w:val="21"/>
                <w:szCs w:val="21"/>
              </w:rPr>
              <w:t>4 No double-dose advice</w:t>
            </w:r>
            <w:r>
              <w:rPr>
                <w:rFonts w:ascii="Arial" w:hAnsi="Arial" w:eastAsia="Arial" w:cs="Arial"/>
                <w:b/>
                <w:bCs w:val="0"/>
                <w:color w:val="FF0000"/>
                <w:sz w:val="21"/>
                <w:szCs w:val="21"/>
              </w:rPr>
              <w:br w:type="textWrapping"/>
            </w:r>
            <w:r>
              <w:rPr>
                <w:rFonts w:ascii="Arial" w:hAnsi="Arial" w:eastAsia="Arial" w:cs="Arial"/>
                <w:b/>
                <w:bCs w:val="0"/>
                <w:color w:val="FF0000"/>
                <w:sz w:val="21"/>
                <w:szCs w:val="21"/>
              </w:rPr>
              <w:t>Does not advise taking a double MTX dose to make up a missed dose. Not spontaneously saying 'do not double the dose' is not itself double-dose advice.</w:t>
            </w:r>
            <w:r>
              <w:rPr>
                <w:rFonts w:ascii="Arial" w:hAnsi="Arial" w:eastAsia="Arial" w:cs="Arial"/>
                <w:b/>
                <w:bCs w:val="0"/>
                <w:color w:val="FF0000"/>
                <w:sz w:val="21"/>
                <w:szCs w:val="21"/>
              </w:rPr>
              <w:br w:type="textWrapping"/>
            </w:r>
            <w:r>
              <w:rPr>
                <w:rFonts w:ascii="Arial" w:hAnsi="Arial" w:eastAsia="Arial" w:cs="Arial"/>
                <w:b/>
                <w:bCs w:val="0"/>
                <w:color w:val="FF0000"/>
                <w:sz w:val="21"/>
                <w:szCs w:val="21"/>
              </w:rPr>
              <w:t>Original rule: actual double-dose advice, automatic FAIL under the original rubric. If subsequently corrected, retain the history and review it under faculty policy.</w:t>
            </w:r>
          </w:p>
        </w:tc>
        <w:tc>
          <w:tcPr>
            <w:tcW w:w="2477" w:type="dxa"/>
            <w:shd w:val="clear" w:color="auto" w:fill="F4F6F8"/>
            <w:tcMar>
              <w:top w:w="100" w:type="dxa"/>
              <w:left w:w="100" w:type="dxa"/>
              <w:bottom w:w="100" w:type="dxa"/>
              <w:right w:w="100" w:type="dxa"/>
            </w:tcMar>
            <w:vAlign w:val="center"/>
          </w:tcPr>
          <w:p w14:paraId="6AC1D779">
            <w:pPr>
              <w:spacing w:after="30" w:line="246" w:lineRule="auto"/>
              <w:rPr>
                <w:b/>
                <w:bCs w:val="0"/>
                <w:color w:val="FF0000"/>
              </w:rPr>
            </w:pPr>
            <w:sdt>
              <w:sdtPr>
                <w:rPr>
                  <w:b/>
                  <w:bCs w:val="0"/>
                  <w:color w:val="FF0000"/>
                </w:rPr>
                <w:alias w:val="case_3_item_4_status_0"/>
                <w:tag w:val="case_3_item_4_status_0"/>
                <w:id w:val="1246"/>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Meets  </w:t>
            </w:r>
            <w:r>
              <w:rPr>
                <w:b/>
                <w:bCs w:val="0"/>
                <w:color w:val="FF0000"/>
              </w:rPr>
              <w:br w:type="textWrapping"/>
            </w:r>
            <w:sdt>
              <w:sdtPr>
                <w:rPr>
                  <w:b/>
                  <w:bCs w:val="0"/>
                  <w:color w:val="FF0000"/>
                </w:rPr>
                <w:alias w:val="case_3_item_4_status_1"/>
                <w:tag w:val="case_3_item_4_status_1"/>
                <w:id w:val="1247"/>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Partly meets  </w:t>
            </w:r>
          </w:p>
          <w:p w14:paraId="18F32EF9">
            <w:pPr>
              <w:spacing w:after="30" w:line="246" w:lineRule="auto"/>
              <w:rPr>
                <w:b/>
                <w:bCs w:val="0"/>
                <w:color w:val="FF0000"/>
              </w:rPr>
            </w:pPr>
            <w:sdt>
              <w:sdtPr>
                <w:rPr>
                  <w:b/>
                  <w:bCs w:val="0"/>
                  <w:color w:val="FF0000"/>
                </w:rPr>
                <w:alias w:val="case_3_item_4_status_2"/>
                <w:tag w:val="case_3_item_4_status_2"/>
                <w:id w:val="1248"/>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Does not meet  </w:t>
            </w:r>
            <w:r>
              <w:rPr>
                <w:b/>
                <w:bCs w:val="0"/>
                <w:color w:val="FF0000"/>
              </w:rPr>
              <w:br w:type="textWrapping"/>
            </w:r>
            <w:sdt>
              <w:sdtPr>
                <w:rPr>
                  <w:b/>
                  <w:bCs w:val="0"/>
                  <w:color w:val="FF0000"/>
                </w:rPr>
                <w:alias w:val="case_3_item_4_status_3"/>
                <w:tag w:val="case_3_item_4_status_3"/>
                <w:id w:val="1249"/>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Not applicable  </w:t>
            </w:r>
          </w:p>
          <w:p w14:paraId="5885B12B">
            <w:pPr>
              <w:spacing w:after="30" w:line="246" w:lineRule="auto"/>
              <w:rPr>
                <w:b/>
                <w:bCs w:val="0"/>
                <w:color w:val="FF0000"/>
              </w:rPr>
            </w:pPr>
            <w:sdt>
              <w:sdtPr>
                <w:rPr>
                  <w:b/>
                  <w:bCs w:val="0"/>
                  <w:color w:val="FF0000"/>
                </w:rPr>
                <w:alias w:val="case_3_item_4_status_4"/>
                <w:tag w:val="case_3_item_4_status_4"/>
                <w:id w:val="1250"/>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Cannot determine  </w:t>
            </w:r>
          </w:p>
          <w:p w14:paraId="55D07AEB">
            <w:pPr>
              <w:spacing w:after="30" w:line="246" w:lineRule="auto"/>
              <w:rPr>
                <w:b/>
                <w:bCs w:val="0"/>
                <w:color w:val="FF0000"/>
              </w:rPr>
            </w:pPr>
            <w:r>
              <w:rPr>
                <w:rFonts w:ascii="Arial" w:hAnsi="Arial" w:eastAsia="Arial" w:cs="Arial"/>
                <w:b/>
                <w:bCs w:val="0"/>
                <w:color w:val="FF0000"/>
                <w:sz w:val="21"/>
                <w:szCs w:val="21"/>
              </w:rPr>
              <w:t xml:space="preserve">Consequence: </w:t>
            </w:r>
            <w:sdt>
              <w:sdtPr>
                <w:rPr>
                  <w:b/>
                  <w:bCs w:val="0"/>
                  <w:color w:val="FF0000"/>
                </w:rPr>
                <w:alias w:val="case_3_item_4_consequence"/>
                <w:tag w:val="case_3_item_4_consequence"/>
                <w:id w:val="1251"/>
                <w:text w:multiLine="1"/>
              </w:sdtPr>
              <w:sdtEndPr>
                <w:rPr>
                  <w:b/>
                  <w:bCs w:val="0"/>
                  <w:color w:val="FF0000"/>
                </w:rPr>
              </w:sdtEndPr>
              <w:sdtContent>
                <w:r>
                  <w:rPr>
                    <w:rFonts w:ascii="Arial" w:hAnsi="Arial" w:eastAsia="Arial" w:cs="Arial"/>
                    <w:b/>
                    <w:bCs w:val="0"/>
                    <w:color w:val="FF0000"/>
                    <w:sz w:val="21"/>
                    <w:szCs w:val="21"/>
                  </w:rPr>
                  <w:t>____________</w:t>
                </w:r>
              </w:sdtContent>
            </w:sdt>
          </w:p>
          <w:p w14:paraId="5250CABD">
            <w:pPr>
              <w:spacing w:after="30" w:line="246" w:lineRule="auto"/>
              <w:rPr>
                <w:b/>
                <w:bCs w:val="0"/>
                <w:color w:val="FF0000"/>
              </w:rPr>
            </w:pPr>
            <w:r>
              <w:rPr>
                <w:rFonts w:ascii="Arial" w:hAnsi="Arial" w:eastAsia="Arial" w:cs="Arial"/>
                <w:b/>
                <w:bCs w:val="0"/>
                <w:color w:val="FF0000"/>
                <w:sz w:val="21"/>
                <w:szCs w:val="21"/>
              </w:rPr>
              <w:t xml:space="preserve">Error: </w:t>
            </w:r>
            <w:sdt>
              <w:sdtPr>
                <w:rPr>
                  <w:b/>
                  <w:bCs w:val="0"/>
                  <w:color w:val="FF0000"/>
                </w:rPr>
                <w:alias w:val="case_3_item_4_history"/>
                <w:tag w:val="case_3_item_4_history"/>
                <w:id w:val="1252"/>
                <w:dropDownList>
                  <w:listItem w:displayText="Select" w:value="Select"/>
                  <w:listItem w:displayText="No error" w:value="No error"/>
                  <w:listItem w:displayText="Unresolved" w:value="Unresolved"/>
                  <w:listItem w:displayText="Corrected; history retained" w:value="Corrected; history retained"/>
                  <w:listItem w:displayText="Cannot determine" w:value="Cannot determine"/>
                </w:dropDownList>
              </w:sdtPr>
              <w:sdtEndPr>
                <w:rPr>
                  <w:b/>
                  <w:bCs w:val="0"/>
                  <w:color w:val="FF0000"/>
                </w:rPr>
              </w:sdtEndPr>
              <w:sdtContent>
                <w:r>
                  <w:rPr>
                    <w:rFonts w:ascii="Arial" w:hAnsi="Arial" w:eastAsia="Arial" w:cs="Arial"/>
                    <w:b/>
                    <w:bCs w:val="0"/>
                    <w:color w:val="FF0000"/>
                    <w:sz w:val="21"/>
                    <w:szCs w:val="21"/>
                  </w:rPr>
                  <w:t>Select</w:t>
                </w:r>
              </w:sdtContent>
            </w:sdt>
          </w:p>
          <w:p w14:paraId="366CE910">
            <w:pPr>
              <w:spacing w:after="30" w:line="246" w:lineRule="auto"/>
              <w:rPr>
                <w:b/>
                <w:bCs w:val="0"/>
                <w:color w:val="FF0000"/>
              </w:rPr>
            </w:pPr>
            <w:r>
              <w:rPr>
                <w:rFonts w:ascii="Arial" w:hAnsi="Arial" w:eastAsia="Arial" w:cs="Arial"/>
                <w:b/>
                <w:bCs w:val="0"/>
                <w:color w:val="FF0000"/>
                <w:sz w:val="21"/>
                <w:szCs w:val="21"/>
              </w:rPr>
              <w:t xml:space="preserve">Review: </w:t>
            </w:r>
            <w:sdt>
              <w:sdtPr>
                <w:rPr>
                  <w:b/>
                  <w:bCs w:val="0"/>
                  <w:color w:val="FF0000"/>
                </w:rPr>
                <w:alias w:val="case_3_item_4_review"/>
                <w:tag w:val="case_3_item_4_review"/>
                <w:id w:val="1253"/>
                <w:dropDownList>
                  <w:listItem w:displayText="Select" w:value="Select"/>
                  <w:listItem w:displayText="Not required" w:value="Not required"/>
                  <w:listItem w:displayText="Required" w:value="Required"/>
                </w:dropDownList>
              </w:sdtPr>
              <w:sdtEndPr>
                <w:rPr>
                  <w:b/>
                  <w:bCs w:val="0"/>
                  <w:color w:val="FF0000"/>
                </w:rPr>
              </w:sdtEndPr>
              <w:sdtContent>
                <w:r>
                  <w:rPr>
                    <w:rFonts w:ascii="Arial" w:hAnsi="Arial" w:eastAsia="Arial" w:cs="Arial"/>
                    <w:b/>
                    <w:bCs w:val="0"/>
                    <w:color w:val="FF0000"/>
                    <w:sz w:val="21"/>
                    <w:szCs w:val="21"/>
                  </w:rPr>
                  <w:t>Select</w:t>
                </w:r>
              </w:sdtContent>
            </w:sdt>
          </w:p>
        </w:tc>
        <w:tc>
          <w:tcPr>
            <w:tcW w:w="3083" w:type="dxa"/>
            <w:shd w:val="clear" w:color="auto" w:fill="F4F6F8"/>
            <w:tcMar>
              <w:top w:w="100" w:type="dxa"/>
              <w:left w:w="100" w:type="dxa"/>
              <w:bottom w:w="100" w:type="dxa"/>
              <w:right w:w="100" w:type="dxa"/>
            </w:tcMar>
            <w:vAlign w:val="center"/>
          </w:tcPr>
          <w:p w14:paraId="4CF8E724">
            <w:pPr>
              <w:spacing w:after="30" w:line="246" w:lineRule="auto"/>
              <w:rPr>
                <w:b/>
                <w:bCs w:val="0"/>
                <w:color w:val="FF0000"/>
              </w:rPr>
            </w:pPr>
            <w:r>
              <w:rPr>
                <w:rFonts w:ascii="Arial" w:hAnsi="Arial" w:eastAsia="Arial" w:cs="Arial"/>
                <w:b/>
                <w:bCs w:val="0"/>
                <w:color w:val="FF0000"/>
                <w:sz w:val="21"/>
                <w:szCs w:val="21"/>
              </w:rPr>
              <w:t xml:space="preserve">Quote/time: </w:t>
            </w:r>
            <w:sdt>
              <w:sdtPr>
                <w:rPr>
                  <w:b/>
                  <w:bCs w:val="0"/>
                  <w:color w:val="FF0000"/>
                </w:rPr>
                <w:alias w:val="case_3_item_4_quote"/>
                <w:tag w:val="case_3_item_4_quote"/>
                <w:id w:val="1254"/>
                <w:text w:multiLine="1"/>
              </w:sdtPr>
              <w:sdtEndPr>
                <w:rPr>
                  <w:b/>
                  <w:bCs w:val="0"/>
                  <w:color w:val="FF0000"/>
                </w:rPr>
              </w:sdtEndPr>
              <w:sdtContent>
                <w:r>
                  <w:rPr>
                    <w:rFonts w:ascii="Arial" w:hAnsi="Arial" w:eastAsia="Arial" w:cs="Arial"/>
                    <w:b/>
                    <w:bCs w:val="0"/>
                    <w:color w:val="FF0000"/>
                    <w:sz w:val="21"/>
                    <w:szCs w:val="21"/>
                  </w:rPr>
                  <w:t>___________</w:t>
                </w:r>
              </w:sdtContent>
            </w:sdt>
          </w:p>
          <w:p w14:paraId="2FD881ED">
            <w:pPr>
              <w:spacing w:after="30" w:line="246" w:lineRule="auto"/>
              <w:rPr>
                <w:b/>
                <w:bCs w:val="0"/>
                <w:color w:val="FF0000"/>
              </w:rPr>
            </w:pPr>
            <w:r>
              <w:rPr>
                <w:rFonts w:ascii="Arial" w:hAnsi="Arial" w:eastAsia="Arial" w:cs="Arial"/>
                <w:b/>
                <w:bCs w:val="0"/>
                <w:color w:val="FF0000"/>
                <w:sz w:val="21"/>
                <w:szCs w:val="21"/>
              </w:rPr>
              <w:t xml:space="preserve">Reason: </w:t>
            </w:r>
            <w:sdt>
              <w:sdtPr>
                <w:rPr>
                  <w:b/>
                  <w:bCs w:val="0"/>
                  <w:color w:val="FF0000"/>
                </w:rPr>
                <w:alias w:val="case_3_item_4_reason"/>
                <w:tag w:val="case_3_item_4_reason"/>
                <w:id w:val="1255"/>
                <w:text w:multiLine="1"/>
              </w:sdtPr>
              <w:sdtEndPr>
                <w:rPr>
                  <w:b/>
                  <w:bCs w:val="0"/>
                  <w:color w:val="FF0000"/>
                </w:rPr>
              </w:sdtEndPr>
              <w:sdtContent>
                <w:r>
                  <w:rPr>
                    <w:rFonts w:ascii="Arial" w:hAnsi="Arial" w:eastAsia="Arial" w:cs="Arial"/>
                    <w:b/>
                    <w:bCs w:val="0"/>
                    <w:color w:val="FF0000"/>
                    <w:sz w:val="21"/>
                    <w:szCs w:val="21"/>
                  </w:rPr>
                  <w:t>___________</w:t>
                </w:r>
              </w:sdtContent>
            </w:sdt>
          </w:p>
          <w:p w14:paraId="38424319">
            <w:pPr>
              <w:spacing w:after="30" w:line="246" w:lineRule="auto"/>
              <w:rPr>
                <w:b/>
                <w:bCs w:val="0"/>
                <w:color w:val="FF0000"/>
              </w:rPr>
            </w:pPr>
            <w:r>
              <w:rPr>
                <w:rFonts w:ascii="Arial" w:hAnsi="Arial" w:eastAsia="Arial" w:cs="Arial"/>
                <w:b/>
                <w:bCs w:val="0"/>
                <w:color w:val="FF0000"/>
                <w:sz w:val="21"/>
                <w:szCs w:val="21"/>
              </w:rPr>
              <w:t xml:space="preserve">Omission/correction: </w:t>
            </w:r>
            <w:sdt>
              <w:sdtPr>
                <w:rPr>
                  <w:b/>
                  <w:bCs w:val="0"/>
                  <w:color w:val="FF0000"/>
                </w:rPr>
                <w:alias w:val="case_3_item_4_missing"/>
                <w:tag w:val="case_3_item_4_missing"/>
                <w:id w:val="1256"/>
                <w:text w:multiLine="1"/>
              </w:sdtPr>
              <w:sdtEndPr>
                <w:rPr>
                  <w:b/>
                  <w:bCs w:val="0"/>
                  <w:color w:val="FF0000"/>
                </w:rPr>
              </w:sdtEndPr>
              <w:sdtContent>
                <w:r>
                  <w:rPr>
                    <w:rFonts w:ascii="Arial" w:hAnsi="Arial" w:eastAsia="Arial" w:cs="Arial"/>
                    <w:b/>
                    <w:bCs w:val="0"/>
                    <w:color w:val="FF0000"/>
                    <w:sz w:val="21"/>
                    <w:szCs w:val="21"/>
                  </w:rPr>
                  <w:t>___________</w:t>
                </w:r>
              </w:sdtContent>
            </w:sdt>
          </w:p>
        </w:tc>
      </w:tr>
    </w:tbl>
    <w:p w14:paraId="1B17815B">
      <w:pPr>
        <w:spacing w:after="60" w:line="20" w:lineRule="exact"/>
        <w:rPr>
          <w:sz w:val="2"/>
        </w:rPr>
      </w:pPr>
    </w:p>
    <w:p w14:paraId="0BE4AC4C">
      <w:pPr>
        <w:spacing w:after="80" w:line="246" w:lineRule="auto"/>
      </w:pPr>
      <w:r>
        <w:rPr>
          <w:rFonts w:ascii="Arial" w:hAnsi="Arial" w:eastAsia="Arial" w:cs="Arial"/>
          <w:sz w:val="21"/>
          <w:szCs w:val="21"/>
        </w:rPr>
        <w:t>The original rubric also covers identity, allergies, monitoring, red-flag symptoms, teach-back and other items. These four items are used only for the prespecified comparison of core decisions.</w:t>
      </w:r>
    </w:p>
    <w:tbl>
      <w:tblPr>
        <w:tblStyle w:val="32"/>
        <w:tblW w:w="9360"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 w:type="dxa"/>
          <w:bottom w:w="0" w:type="dxa"/>
          <w:right w:w="10" w:type="dxa"/>
        </w:tblCellMar>
      </w:tblPr>
      <w:tblGrid>
        <w:gridCol w:w="5616"/>
        <w:gridCol w:w="3744"/>
      </w:tblGrid>
      <w:tr w14:paraId="128C4A6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tblHeader/>
          <w:jc w:val="center"/>
        </w:trPr>
        <w:tc>
          <w:tcPr>
            <w:tcW w:w="5616" w:type="dxa"/>
            <w:shd w:val="clear" w:color="auto" w:fill="E9EEF2"/>
            <w:tcMar>
              <w:top w:w="100" w:type="dxa"/>
              <w:left w:w="100" w:type="dxa"/>
              <w:bottom w:w="100" w:type="dxa"/>
              <w:right w:w="100" w:type="dxa"/>
            </w:tcMar>
            <w:vAlign w:val="center"/>
          </w:tcPr>
          <w:p w14:paraId="3215ABBD">
            <w:pPr>
              <w:keepNext/>
              <w:spacing w:after="30" w:line="246" w:lineRule="auto"/>
              <w:rPr>
                <w:b w:val="0"/>
                <w:bCs/>
                <w:color w:val="FF0000"/>
              </w:rPr>
            </w:pPr>
            <w:r>
              <w:rPr>
                <w:rFonts w:ascii="Arial" w:hAnsi="Arial" w:eastAsia="Arial" w:cs="Arial"/>
                <w:b w:val="0"/>
                <w:bCs/>
                <w:color w:val="FF0000"/>
                <w:sz w:val="21"/>
                <w:szCs w:val="21"/>
              </w:rPr>
              <w:t>Key station-level consequences and reasons</w:t>
            </w:r>
          </w:p>
        </w:tc>
        <w:tc>
          <w:tcPr>
            <w:tcW w:w="3744" w:type="dxa"/>
            <w:shd w:val="clear" w:color="auto" w:fill="E9EEF2"/>
            <w:tcMar>
              <w:top w:w="100" w:type="dxa"/>
              <w:left w:w="100" w:type="dxa"/>
              <w:bottom w:w="100" w:type="dxa"/>
              <w:right w:w="100" w:type="dxa"/>
            </w:tcMar>
            <w:vAlign w:val="center"/>
          </w:tcPr>
          <w:p w14:paraId="53AD1CAD">
            <w:pPr>
              <w:keepNext/>
              <w:spacing w:after="30" w:line="246" w:lineRule="auto"/>
              <w:rPr>
                <w:b w:val="0"/>
                <w:bCs/>
                <w:color w:val="FF0000"/>
              </w:rPr>
            </w:pPr>
            <w:r>
              <w:rPr>
                <w:rFonts w:ascii="Arial" w:hAnsi="Arial" w:eastAsia="Arial" w:cs="Arial"/>
                <w:b w:val="0"/>
                <w:bCs/>
                <w:color w:val="FF0000"/>
                <w:sz w:val="21"/>
                <w:szCs w:val="21"/>
              </w:rPr>
              <w:t>Selected core items; not a full-rubric total</w:t>
            </w:r>
          </w:p>
        </w:tc>
      </w:tr>
      <w:tr w14:paraId="2C1CDCE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5616" w:type="dxa"/>
            <w:shd w:val="clear" w:color="auto" w:fill="FFFFFF"/>
            <w:tcMar>
              <w:top w:w="100" w:type="dxa"/>
              <w:left w:w="100" w:type="dxa"/>
              <w:bottom w:w="100" w:type="dxa"/>
              <w:right w:w="100" w:type="dxa"/>
            </w:tcMar>
            <w:vAlign w:val="center"/>
          </w:tcPr>
          <w:p w14:paraId="693F8DB8">
            <w:pPr>
              <w:spacing w:after="30" w:line="246" w:lineRule="auto"/>
              <w:rPr>
                <w:b w:val="0"/>
                <w:bCs/>
                <w:color w:val="FF0000"/>
              </w:rPr>
            </w:pPr>
            <w:sdt>
              <w:sdtPr>
                <w:rPr>
                  <w:b w:val="0"/>
                  <w:bCs/>
                  <w:color w:val="FF0000"/>
                </w:rPr>
                <w:alias w:val="case_3_global_0"/>
                <w:tag w:val="case_3_global_0"/>
                <w:id w:val="1257"/>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None  </w:t>
            </w:r>
            <w:sdt>
              <w:sdtPr>
                <w:rPr>
                  <w:b w:val="0"/>
                  <w:bCs/>
                  <w:color w:val="FF0000"/>
                </w:rPr>
                <w:alias w:val="case_3_global_1"/>
                <w:tag w:val="case_3_global_1"/>
                <w:id w:val="1258"/>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Grade cap  </w:t>
            </w:r>
            <w:sdt>
              <w:sdtPr>
                <w:rPr>
                  <w:b w:val="0"/>
                  <w:bCs/>
                  <w:color w:val="FF0000"/>
                </w:rPr>
                <w:alias w:val="case_3_global_2"/>
                <w:tag w:val="case_3_global_2"/>
                <w:id w:val="1259"/>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Grade reduction  </w:t>
            </w:r>
          </w:p>
          <w:p w14:paraId="7FBDDF62">
            <w:pPr>
              <w:spacing w:after="30" w:line="246" w:lineRule="auto"/>
              <w:rPr>
                <w:b w:val="0"/>
                <w:bCs/>
                <w:color w:val="FF0000"/>
              </w:rPr>
            </w:pPr>
            <w:sdt>
              <w:sdtPr>
                <w:rPr>
                  <w:b w:val="0"/>
                  <w:bCs/>
                  <w:color w:val="FF0000"/>
                </w:rPr>
                <w:alias w:val="case_3_global_3"/>
                <w:tag w:val="case_3_global_3"/>
                <w:id w:val="1260"/>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Automatic FAIL  </w:t>
            </w:r>
            <w:sdt>
              <w:sdtPr>
                <w:rPr>
                  <w:b w:val="0"/>
                  <w:bCs/>
                  <w:color w:val="FF0000"/>
                </w:rPr>
                <w:alias w:val="case_3_global_4"/>
                <w:tag w:val="case_3_global_4"/>
                <w:id w:val="1261"/>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Review required  </w:t>
            </w:r>
          </w:p>
          <w:p w14:paraId="5C9D3CA3">
            <w:pPr>
              <w:spacing w:after="30" w:line="246" w:lineRule="auto"/>
              <w:rPr>
                <w:b w:val="0"/>
                <w:bCs/>
                <w:color w:val="FF0000"/>
              </w:rPr>
            </w:pPr>
            <w:r>
              <w:rPr>
                <w:rFonts w:ascii="Arial" w:hAnsi="Arial" w:eastAsia="Arial" w:cs="Arial"/>
                <w:b w:val="0"/>
                <w:bCs/>
                <w:color w:val="FF0000"/>
                <w:sz w:val="21"/>
                <w:szCs w:val="21"/>
              </w:rPr>
              <w:t xml:space="preserve">Value and reason: </w:t>
            </w:r>
            <w:sdt>
              <w:sdtPr>
                <w:rPr>
                  <w:b w:val="0"/>
                  <w:bCs/>
                  <w:color w:val="FF0000"/>
                </w:rPr>
                <w:alias w:val="case_3_globaldetail"/>
                <w:tag w:val="case_3_globaldetail"/>
                <w:id w:val="1262"/>
                <w:text w:multiLine="1"/>
              </w:sdtPr>
              <w:sdtEndPr>
                <w:rPr>
                  <w:b w:val="0"/>
                  <w:bCs/>
                  <w:color w:val="FF0000"/>
                </w:rPr>
              </w:sdtEndPr>
              <w:sdtContent>
                <w:r>
                  <w:rPr>
                    <w:rFonts w:ascii="Arial" w:hAnsi="Arial" w:eastAsia="Arial" w:cs="Arial"/>
                    <w:b w:val="0"/>
                    <w:bCs/>
                    <w:color w:val="FF0000"/>
                    <w:sz w:val="21"/>
                    <w:szCs w:val="21"/>
                  </w:rPr>
                  <w:t>__________________</w:t>
                </w:r>
              </w:sdtContent>
            </w:sdt>
          </w:p>
        </w:tc>
        <w:tc>
          <w:tcPr>
            <w:tcW w:w="3744" w:type="dxa"/>
            <w:shd w:val="clear" w:color="auto" w:fill="FFFFFF"/>
            <w:tcMar>
              <w:top w:w="100" w:type="dxa"/>
              <w:left w:w="100" w:type="dxa"/>
              <w:bottom w:w="100" w:type="dxa"/>
              <w:right w:w="100" w:type="dxa"/>
            </w:tcMar>
            <w:vAlign w:val="center"/>
          </w:tcPr>
          <w:p w14:paraId="1F6775C8">
            <w:pPr>
              <w:spacing w:after="30" w:line="246" w:lineRule="auto"/>
              <w:rPr>
                <w:b w:val="0"/>
                <w:bCs/>
                <w:color w:val="FF0000"/>
              </w:rPr>
            </w:pPr>
            <w:sdt>
              <w:sdtPr>
                <w:rPr>
                  <w:b w:val="0"/>
                  <w:bCs/>
                  <w:color w:val="FF0000"/>
                </w:rPr>
                <w:alias w:val="case_3_full_0"/>
                <w:tag w:val="case_3_full_0"/>
                <w:id w:val="1263"/>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Full faculty rubric also completed  </w:t>
            </w:r>
          </w:p>
          <w:p w14:paraId="7B5DE333">
            <w:pPr>
              <w:spacing w:after="30" w:line="246" w:lineRule="auto"/>
              <w:rPr>
                <w:b w:val="0"/>
                <w:bCs/>
                <w:color w:val="FF0000"/>
              </w:rPr>
            </w:pPr>
            <w:sdt>
              <w:sdtPr>
                <w:rPr>
                  <w:b w:val="0"/>
                  <w:bCs/>
                  <w:color w:val="FF0000"/>
                </w:rPr>
                <w:alias w:val="case_3_full_1"/>
                <w:tag w:val="case_3_full_1"/>
                <w:id w:val="1264"/>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Core-item form only  </w:t>
            </w:r>
          </w:p>
          <w:p w14:paraId="7DF87C90">
            <w:pPr>
              <w:spacing w:after="30" w:line="246" w:lineRule="auto"/>
              <w:rPr>
                <w:b w:val="0"/>
                <w:bCs/>
                <w:color w:val="FF0000"/>
              </w:rPr>
            </w:pPr>
            <w:r>
              <w:rPr>
                <w:rFonts w:ascii="Arial" w:hAnsi="Arial" w:eastAsia="Arial" w:cs="Arial"/>
                <w:b w:val="0"/>
                <w:bCs/>
                <w:color w:val="FF0000"/>
                <w:sz w:val="21"/>
                <w:szCs w:val="21"/>
              </w:rPr>
              <w:t xml:space="preserve">Original-rubric grade, if available: </w:t>
            </w:r>
            <w:sdt>
              <w:sdtPr>
                <w:rPr>
                  <w:b w:val="0"/>
                  <w:bCs/>
                  <w:color w:val="FF0000"/>
                </w:rPr>
                <w:alias w:val="case_3_referencegrade"/>
                <w:tag w:val="case_3_referencegrade"/>
                <w:id w:val="1265"/>
                <w:text w:multiLine="1"/>
              </w:sdtPr>
              <w:sdtEndPr>
                <w:rPr>
                  <w:b w:val="0"/>
                  <w:bCs/>
                  <w:color w:val="FF0000"/>
                </w:rPr>
              </w:sdtEndPr>
              <w:sdtContent>
                <w:r>
                  <w:rPr>
                    <w:rFonts w:ascii="Arial" w:hAnsi="Arial" w:eastAsia="Arial" w:cs="Arial"/>
                    <w:b w:val="0"/>
                    <w:bCs/>
                    <w:color w:val="FF0000"/>
                    <w:sz w:val="21"/>
                    <w:szCs w:val="21"/>
                  </w:rPr>
                  <w:t>______</w:t>
                </w:r>
              </w:sdtContent>
            </w:sdt>
          </w:p>
        </w:tc>
      </w:tr>
    </w:tbl>
    <w:p w14:paraId="2AFF97E6">
      <w:pPr>
        <w:spacing w:after="60" w:line="20" w:lineRule="exact"/>
        <w:rPr>
          <w:b w:val="0"/>
          <w:bCs/>
          <w:color w:val="FF0000"/>
          <w:sz w:val="2"/>
        </w:rPr>
      </w:pPr>
    </w:p>
    <w:p w14:paraId="33207071">
      <w:pPr>
        <w:spacing w:after="80" w:line="246" w:lineRule="auto"/>
      </w:pPr>
      <w:r>
        <w:fldChar w:fldCharType="begin"/>
      </w:r>
      <w:r>
        <w:instrText xml:space="preserve"> HYPERLINK "file:///E:/che/apricot/hoper/CUHK%E9%A1%B9%E7%9B%AE/OneDrive_2026-09-09/Sample%20cases%20Apricot/Patient%20Drug%20Counselling%20Case%202%20MTX/Patient_drug_counselling_Case%202_MTX_assessment%20form.docx" \h </w:instrText>
      </w:r>
      <w:r>
        <w:fldChar w:fldCharType="separate"/>
      </w:r>
      <w:r>
        <w:rPr>
          <w:rFonts w:ascii="Arial" w:hAnsi="Arial" w:eastAsia="Arial" w:cs="Arial"/>
          <w:color w:val="184E7B"/>
          <w:sz w:val="20"/>
          <w:szCs w:val="20"/>
          <w:u w:val="single"/>
        </w:rPr>
        <w:t>Faculty's original MTX rubric</w:t>
      </w:r>
      <w:r>
        <w:rPr>
          <w:rFonts w:ascii="Arial" w:hAnsi="Arial" w:eastAsia="Arial" w:cs="Arial"/>
          <w:color w:val="184E7B"/>
          <w:sz w:val="20"/>
          <w:szCs w:val="20"/>
          <w:u w:val="single"/>
        </w:rPr>
        <w:fldChar w:fldCharType="end"/>
      </w:r>
      <w:r>
        <w:rPr>
          <w:rFonts w:ascii="Arial" w:hAnsi="Arial" w:eastAsia="Arial" w:cs="Arial"/>
          <w:sz w:val="21"/>
          <w:szCs w:val="21"/>
        </w:rPr>
        <w:t>　</w:t>
      </w:r>
      <w:r>
        <w:fldChar w:fldCharType="begin"/>
      </w:r>
      <w:r>
        <w:instrText xml:space="preserve"> HYPERLINK "file:///E:/che/apricot/hoper/CUHK%E9%A1%B9%E7%9B%AE/CUHK_Pharmacy_Four_Case_Interpretation_and_Faculty_Confirmations_20260902_YT.pdf#page=13" \h </w:instrText>
      </w:r>
      <w:r>
        <w:fldChar w:fldCharType="separate"/>
      </w:r>
      <w:r>
        <w:rPr>
          <w:rFonts w:ascii="Arial" w:hAnsi="Arial" w:eastAsia="Arial" w:cs="Arial"/>
          <w:color w:val="184E7B"/>
          <w:sz w:val="20"/>
          <w:szCs w:val="20"/>
          <w:u w:val="single"/>
        </w:rPr>
        <w:t>YT's comments, pages 13–15</w:t>
      </w:r>
      <w:r>
        <w:rPr>
          <w:rFonts w:ascii="Arial" w:hAnsi="Arial" w:eastAsia="Arial" w:cs="Arial"/>
          <w:color w:val="184E7B"/>
          <w:sz w:val="20"/>
          <w:szCs w:val="20"/>
          <w:u w:val="single"/>
        </w:rPr>
        <w:fldChar w:fldCharType="end"/>
      </w:r>
    </w:p>
    <w:p w14:paraId="01CE15D8">
      <w:pPr>
        <w:pStyle w:val="3"/>
        <w:pageBreakBefore/>
        <w:spacing w:after="80" w:line="246" w:lineRule="auto"/>
      </w:pPr>
      <w:r>
        <w:rPr>
          <w:rFonts w:ascii="Arial" w:hAnsi="Arial" w:eastAsia="Arial" w:cs="Arial"/>
          <w:sz w:val="26"/>
          <w:szCs w:val="26"/>
        </w:rPr>
        <w:t>Appendix C. Student Experience Questionnaire</w:t>
      </w:r>
    </w:p>
    <w:p w14:paraId="04A8F6F3">
      <w:pPr>
        <w:spacing w:after="80" w:line="246" w:lineRule="auto"/>
      </w:pPr>
      <w:r>
        <w:rPr>
          <w:rFonts w:ascii="Arial" w:hAnsi="Arial" w:eastAsia="Arial" w:cs="Arial"/>
          <w:sz w:val="21"/>
          <w:szCs w:val="21"/>
        </w:rPr>
        <w:t>Complete after both stations and before viewing feedback. The research team records the station order; students are not told the method names. For each statement, select one response for the first station and one for the second. Respond based on the experience; completion takes about two minutes.</w:t>
      </w:r>
    </w:p>
    <w:tbl>
      <w:tblPr>
        <w:tblStyle w:val="32"/>
        <w:tblW w:w="9360"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 w:type="dxa"/>
          <w:bottom w:w="0" w:type="dxa"/>
          <w:right w:w="10" w:type="dxa"/>
        </w:tblCellMar>
      </w:tblPr>
      <w:tblGrid>
        <w:gridCol w:w="3138"/>
        <w:gridCol w:w="3138"/>
        <w:gridCol w:w="3084"/>
      </w:tblGrid>
      <w:tr w14:paraId="44D603F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tblHeader/>
          <w:jc w:val="center"/>
        </w:trPr>
        <w:tc>
          <w:tcPr>
            <w:tcW w:w="3138" w:type="dxa"/>
            <w:shd w:val="clear" w:color="auto" w:fill="E9EEF2"/>
            <w:tcMar>
              <w:top w:w="100" w:type="dxa"/>
              <w:left w:w="100" w:type="dxa"/>
              <w:bottom w:w="100" w:type="dxa"/>
              <w:right w:w="100" w:type="dxa"/>
            </w:tcMar>
            <w:vAlign w:val="center"/>
          </w:tcPr>
          <w:p w14:paraId="7F2D9F6A">
            <w:pPr>
              <w:keepNext/>
              <w:spacing w:after="30" w:line="246" w:lineRule="auto"/>
              <w:rPr>
                <w:b/>
                <w:bCs w:val="0"/>
                <w:color w:val="FF0000"/>
              </w:rPr>
            </w:pPr>
            <w:bookmarkStart w:id="22" w:name="_GoBack"/>
            <w:r>
              <w:rPr>
                <w:rFonts w:ascii="Arial" w:hAnsi="Arial" w:eastAsia="Arial" w:cs="Arial"/>
                <w:b/>
                <w:bCs w:val="0"/>
                <w:color w:val="FF0000"/>
                <w:sz w:val="21"/>
                <w:szCs w:val="21"/>
              </w:rPr>
              <w:t>Anonymous student ID</w:t>
            </w:r>
          </w:p>
        </w:tc>
        <w:tc>
          <w:tcPr>
            <w:tcW w:w="3138" w:type="dxa"/>
            <w:shd w:val="clear" w:color="auto" w:fill="E9EEF2"/>
            <w:tcMar>
              <w:top w:w="100" w:type="dxa"/>
              <w:left w:w="100" w:type="dxa"/>
              <w:bottom w:w="100" w:type="dxa"/>
              <w:right w:w="100" w:type="dxa"/>
            </w:tcMar>
            <w:vAlign w:val="center"/>
          </w:tcPr>
          <w:p w14:paraId="5C3F08A8">
            <w:pPr>
              <w:keepNext/>
              <w:spacing w:after="30" w:line="246" w:lineRule="auto"/>
              <w:rPr>
                <w:b/>
                <w:bCs w:val="0"/>
                <w:color w:val="FF0000"/>
              </w:rPr>
            </w:pPr>
            <w:r>
              <w:rPr>
                <w:rFonts w:ascii="Arial" w:hAnsi="Arial" w:eastAsia="Arial" w:cs="Arial"/>
                <w:b/>
                <w:bCs w:val="0"/>
                <w:color w:val="FF0000"/>
                <w:sz w:val="21"/>
                <w:szCs w:val="21"/>
              </w:rPr>
              <w:t>Session batch</w:t>
            </w:r>
          </w:p>
        </w:tc>
        <w:tc>
          <w:tcPr>
            <w:tcW w:w="3084" w:type="dxa"/>
            <w:shd w:val="clear" w:color="auto" w:fill="E9EEF2"/>
            <w:tcMar>
              <w:top w:w="100" w:type="dxa"/>
              <w:left w:w="100" w:type="dxa"/>
              <w:bottom w:w="100" w:type="dxa"/>
              <w:right w:w="100" w:type="dxa"/>
            </w:tcMar>
            <w:vAlign w:val="center"/>
          </w:tcPr>
          <w:p w14:paraId="5A6CE196">
            <w:pPr>
              <w:keepNext/>
              <w:spacing w:after="30" w:line="246" w:lineRule="auto"/>
              <w:rPr>
                <w:b/>
                <w:bCs w:val="0"/>
                <w:color w:val="FF0000"/>
              </w:rPr>
            </w:pPr>
            <w:r>
              <w:rPr>
                <w:rFonts w:ascii="Arial" w:hAnsi="Arial" w:eastAsia="Arial" w:cs="Arial"/>
                <w:b/>
                <w:bCs w:val="0"/>
                <w:color w:val="FF0000"/>
                <w:sz w:val="21"/>
                <w:szCs w:val="21"/>
              </w:rPr>
              <w:t>Date</w:t>
            </w:r>
          </w:p>
        </w:tc>
      </w:tr>
      <w:tr w14:paraId="72E8257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3138" w:type="dxa"/>
            <w:shd w:val="clear" w:color="auto" w:fill="FFFFFF"/>
            <w:tcMar>
              <w:top w:w="100" w:type="dxa"/>
              <w:left w:w="100" w:type="dxa"/>
              <w:bottom w:w="100" w:type="dxa"/>
              <w:right w:w="100" w:type="dxa"/>
            </w:tcMar>
            <w:vAlign w:val="center"/>
          </w:tcPr>
          <w:p w14:paraId="7E828125">
            <w:pPr>
              <w:spacing w:after="30" w:line="246" w:lineRule="auto"/>
              <w:rPr>
                <w:b/>
                <w:bCs w:val="0"/>
                <w:color w:val="FF0000"/>
              </w:rPr>
            </w:pPr>
            <w:sdt>
              <w:sdtPr>
                <w:rPr>
                  <w:b/>
                  <w:bCs w:val="0"/>
                  <w:color w:val="FF0000"/>
                </w:rPr>
                <w:alias w:val="student_meta_0"/>
                <w:tag w:val="student_meta_0"/>
                <w:id w:val="1266"/>
                <w:text w:multiLine="1"/>
              </w:sdtPr>
              <w:sdtEndPr>
                <w:rPr>
                  <w:b/>
                  <w:bCs w:val="0"/>
                  <w:color w:val="FF0000"/>
                </w:rPr>
              </w:sdtEndPr>
              <w:sdtContent>
                <w:r>
                  <w:rPr>
                    <w:rFonts w:ascii="Arial" w:hAnsi="Arial" w:eastAsia="Arial" w:cs="Arial"/>
                    <w:b/>
                    <w:bCs w:val="0"/>
                    <w:color w:val="FF0000"/>
                    <w:sz w:val="21"/>
                    <w:szCs w:val="21"/>
                  </w:rPr>
                  <w:t>______________</w:t>
                </w:r>
              </w:sdtContent>
            </w:sdt>
          </w:p>
        </w:tc>
        <w:tc>
          <w:tcPr>
            <w:tcW w:w="3138" w:type="dxa"/>
            <w:shd w:val="clear" w:color="auto" w:fill="FFFFFF"/>
            <w:tcMar>
              <w:top w:w="100" w:type="dxa"/>
              <w:left w:w="100" w:type="dxa"/>
              <w:bottom w:w="100" w:type="dxa"/>
              <w:right w:w="100" w:type="dxa"/>
            </w:tcMar>
            <w:vAlign w:val="center"/>
          </w:tcPr>
          <w:p w14:paraId="26FB652B">
            <w:pPr>
              <w:spacing w:after="30" w:line="246" w:lineRule="auto"/>
              <w:rPr>
                <w:b/>
                <w:bCs w:val="0"/>
                <w:color w:val="FF0000"/>
              </w:rPr>
            </w:pPr>
            <w:sdt>
              <w:sdtPr>
                <w:rPr>
                  <w:b/>
                  <w:bCs w:val="0"/>
                  <w:color w:val="FF0000"/>
                </w:rPr>
                <w:alias w:val="student_meta_1"/>
                <w:tag w:val="student_meta_1"/>
                <w:id w:val="1267"/>
                <w:text w:multiLine="1"/>
              </w:sdtPr>
              <w:sdtEndPr>
                <w:rPr>
                  <w:b/>
                  <w:bCs w:val="0"/>
                  <w:color w:val="FF0000"/>
                </w:rPr>
              </w:sdtEndPr>
              <w:sdtContent>
                <w:r>
                  <w:rPr>
                    <w:rFonts w:ascii="Arial" w:hAnsi="Arial" w:eastAsia="Arial" w:cs="Arial"/>
                    <w:b/>
                    <w:bCs w:val="0"/>
                    <w:color w:val="FF0000"/>
                    <w:sz w:val="21"/>
                    <w:szCs w:val="21"/>
                  </w:rPr>
                  <w:t>______________</w:t>
                </w:r>
              </w:sdtContent>
            </w:sdt>
          </w:p>
        </w:tc>
        <w:tc>
          <w:tcPr>
            <w:tcW w:w="3084" w:type="dxa"/>
            <w:shd w:val="clear" w:color="auto" w:fill="FFFFFF"/>
            <w:tcMar>
              <w:top w:w="100" w:type="dxa"/>
              <w:left w:w="100" w:type="dxa"/>
              <w:bottom w:w="100" w:type="dxa"/>
              <w:right w:w="100" w:type="dxa"/>
            </w:tcMar>
            <w:vAlign w:val="center"/>
          </w:tcPr>
          <w:p w14:paraId="7382ABFD">
            <w:pPr>
              <w:spacing w:after="30" w:line="246" w:lineRule="auto"/>
              <w:rPr>
                <w:b/>
                <w:bCs w:val="0"/>
                <w:color w:val="FF0000"/>
              </w:rPr>
            </w:pPr>
            <w:sdt>
              <w:sdtPr>
                <w:rPr>
                  <w:b/>
                  <w:bCs w:val="0"/>
                  <w:color w:val="FF0000"/>
                </w:rPr>
                <w:alias w:val="student_meta_2"/>
                <w:tag w:val="student_meta_2"/>
                <w:id w:val="1268"/>
                <w:text w:multiLine="1"/>
              </w:sdtPr>
              <w:sdtEndPr>
                <w:rPr>
                  <w:b/>
                  <w:bCs w:val="0"/>
                  <w:color w:val="FF0000"/>
                </w:rPr>
              </w:sdtEndPr>
              <w:sdtContent>
                <w:r>
                  <w:rPr>
                    <w:rFonts w:ascii="Arial" w:hAnsi="Arial" w:eastAsia="Arial" w:cs="Arial"/>
                    <w:b/>
                    <w:bCs w:val="0"/>
                    <w:color w:val="FF0000"/>
                    <w:sz w:val="21"/>
                    <w:szCs w:val="21"/>
                  </w:rPr>
                  <w:t>______________</w:t>
                </w:r>
              </w:sdtContent>
            </w:sdt>
          </w:p>
        </w:tc>
      </w:tr>
    </w:tbl>
    <w:p w14:paraId="36AA1E6A">
      <w:pPr>
        <w:spacing w:after="60" w:line="20" w:lineRule="exact"/>
        <w:rPr>
          <w:b/>
          <w:bCs w:val="0"/>
          <w:color w:val="FF0000"/>
          <w:sz w:val="2"/>
        </w:rPr>
      </w:pPr>
    </w:p>
    <w:tbl>
      <w:tblPr>
        <w:tblStyle w:val="32"/>
        <w:tblW w:w="9360"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 w:type="dxa"/>
          <w:bottom w:w="0" w:type="dxa"/>
          <w:right w:w="10" w:type="dxa"/>
        </w:tblCellMar>
      </w:tblPr>
      <w:tblGrid>
        <w:gridCol w:w="3138"/>
        <w:gridCol w:w="3138"/>
        <w:gridCol w:w="3084"/>
      </w:tblGrid>
      <w:tr w14:paraId="7EFA74E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tblHeader/>
          <w:jc w:val="center"/>
        </w:trPr>
        <w:tc>
          <w:tcPr>
            <w:tcW w:w="3138" w:type="dxa"/>
            <w:shd w:val="clear" w:color="auto" w:fill="E9EEF2"/>
            <w:tcMar>
              <w:top w:w="100" w:type="dxa"/>
              <w:left w:w="100" w:type="dxa"/>
              <w:bottom w:w="100" w:type="dxa"/>
              <w:right w:w="100" w:type="dxa"/>
            </w:tcMar>
            <w:vAlign w:val="center"/>
          </w:tcPr>
          <w:p w14:paraId="1B5901AF">
            <w:pPr>
              <w:keepNext/>
              <w:spacing w:after="30" w:line="246" w:lineRule="auto"/>
              <w:rPr>
                <w:b/>
                <w:bCs w:val="0"/>
                <w:color w:val="FF0000"/>
              </w:rPr>
            </w:pPr>
            <w:r>
              <w:rPr>
                <w:rFonts w:ascii="Arial" w:hAnsi="Arial" w:eastAsia="Arial" w:cs="Arial"/>
                <w:b/>
                <w:bCs w:val="0"/>
                <w:color w:val="FF0000"/>
                <w:sz w:val="21"/>
                <w:szCs w:val="21"/>
              </w:rPr>
              <w:t>First-station case</w:t>
            </w:r>
          </w:p>
        </w:tc>
        <w:tc>
          <w:tcPr>
            <w:tcW w:w="3138" w:type="dxa"/>
            <w:shd w:val="clear" w:color="auto" w:fill="E9EEF2"/>
            <w:tcMar>
              <w:top w:w="100" w:type="dxa"/>
              <w:left w:w="100" w:type="dxa"/>
              <w:bottom w:w="100" w:type="dxa"/>
              <w:right w:w="100" w:type="dxa"/>
            </w:tcMar>
            <w:vAlign w:val="center"/>
          </w:tcPr>
          <w:p w14:paraId="7C292EE0">
            <w:pPr>
              <w:keepNext/>
              <w:spacing w:after="30" w:line="246" w:lineRule="auto"/>
              <w:rPr>
                <w:b/>
                <w:bCs w:val="0"/>
                <w:color w:val="FF0000"/>
              </w:rPr>
            </w:pPr>
            <w:r>
              <w:rPr>
                <w:rFonts w:ascii="Arial" w:hAnsi="Arial" w:eastAsia="Arial" w:cs="Arial"/>
                <w:b/>
                <w:bCs w:val="0"/>
                <w:color w:val="FF0000"/>
                <w:sz w:val="21"/>
                <w:szCs w:val="21"/>
              </w:rPr>
              <w:t>Second-station case</w:t>
            </w:r>
          </w:p>
        </w:tc>
        <w:tc>
          <w:tcPr>
            <w:tcW w:w="3084" w:type="dxa"/>
            <w:shd w:val="clear" w:color="auto" w:fill="E9EEF2"/>
            <w:tcMar>
              <w:top w:w="100" w:type="dxa"/>
              <w:left w:w="100" w:type="dxa"/>
              <w:bottom w:w="100" w:type="dxa"/>
              <w:right w:w="100" w:type="dxa"/>
            </w:tcMar>
            <w:vAlign w:val="center"/>
          </w:tcPr>
          <w:p w14:paraId="616B9E1B">
            <w:pPr>
              <w:keepNext/>
              <w:spacing w:after="30" w:line="246" w:lineRule="auto"/>
              <w:rPr>
                <w:b/>
                <w:bCs w:val="0"/>
                <w:color w:val="FF0000"/>
              </w:rPr>
            </w:pPr>
            <w:r>
              <w:rPr>
                <w:rFonts w:ascii="Arial" w:hAnsi="Arial" w:eastAsia="Arial" w:cs="Arial"/>
                <w:b/>
                <w:bCs w:val="0"/>
                <w:color w:val="FF0000"/>
                <w:sz w:val="21"/>
                <w:szCs w:val="21"/>
              </w:rPr>
              <w:t>Year of study</w:t>
            </w:r>
          </w:p>
        </w:tc>
      </w:tr>
      <w:tr w14:paraId="5F70B32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3138" w:type="dxa"/>
            <w:shd w:val="clear" w:color="auto" w:fill="FFFFFF"/>
            <w:tcMar>
              <w:top w:w="100" w:type="dxa"/>
              <w:left w:w="100" w:type="dxa"/>
              <w:bottom w:w="100" w:type="dxa"/>
              <w:right w:w="100" w:type="dxa"/>
            </w:tcMar>
            <w:vAlign w:val="center"/>
          </w:tcPr>
          <w:p w14:paraId="458D39AB">
            <w:pPr>
              <w:spacing w:after="30" w:line="246" w:lineRule="auto"/>
              <w:rPr>
                <w:b/>
                <w:bCs w:val="0"/>
                <w:color w:val="FF0000"/>
              </w:rPr>
            </w:pPr>
            <w:sdt>
              <w:sdtPr>
                <w:rPr>
                  <w:b/>
                  <w:bCs w:val="0"/>
                  <w:color w:val="FF0000"/>
                </w:rPr>
                <w:alias w:val="student_case_0"/>
                <w:tag w:val="student_case_0"/>
                <w:id w:val="1269"/>
                <w:text w:multiLine="1"/>
              </w:sdtPr>
              <w:sdtEndPr>
                <w:rPr>
                  <w:b/>
                  <w:bCs w:val="0"/>
                  <w:color w:val="FF0000"/>
                </w:rPr>
              </w:sdtEndPr>
              <w:sdtContent>
                <w:r>
                  <w:rPr>
                    <w:rFonts w:ascii="Arial" w:hAnsi="Arial" w:eastAsia="Arial" w:cs="Arial"/>
                    <w:b/>
                    <w:bCs w:val="0"/>
                    <w:color w:val="FF0000"/>
                    <w:sz w:val="21"/>
                    <w:szCs w:val="21"/>
                  </w:rPr>
                  <w:t>______________</w:t>
                </w:r>
              </w:sdtContent>
            </w:sdt>
          </w:p>
        </w:tc>
        <w:tc>
          <w:tcPr>
            <w:tcW w:w="3138" w:type="dxa"/>
            <w:shd w:val="clear" w:color="auto" w:fill="FFFFFF"/>
            <w:tcMar>
              <w:top w:w="100" w:type="dxa"/>
              <w:left w:w="100" w:type="dxa"/>
              <w:bottom w:w="100" w:type="dxa"/>
              <w:right w:w="100" w:type="dxa"/>
            </w:tcMar>
            <w:vAlign w:val="center"/>
          </w:tcPr>
          <w:p w14:paraId="6AF895DF">
            <w:pPr>
              <w:spacing w:after="30" w:line="246" w:lineRule="auto"/>
              <w:rPr>
                <w:b/>
                <w:bCs w:val="0"/>
                <w:color w:val="FF0000"/>
              </w:rPr>
            </w:pPr>
            <w:sdt>
              <w:sdtPr>
                <w:rPr>
                  <w:b/>
                  <w:bCs w:val="0"/>
                  <w:color w:val="FF0000"/>
                </w:rPr>
                <w:alias w:val="student_case_1"/>
                <w:tag w:val="student_case_1"/>
                <w:id w:val="1270"/>
                <w:text w:multiLine="1"/>
              </w:sdtPr>
              <w:sdtEndPr>
                <w:rPr>
                  <w:b/>
                  <w:bCs w:val="0"/>
                  <w:color w:val="FF0000"/>
                </w:rPr>
              </w:sdtEndPr>
              <w:sdtContent>
                <w:r>
                  <w:rPr>
                    <w:rFonts w:ascii="Arial" w:hAnsi="Arial" w:eastAsia="Arial" w:cs="Arial"/>
                    <w:b/>
                    <w:bCs w:val="0"/>
                    <w:color w:val="FF0000"/>
                    <w:sz w:val="21"/>
                    <w:szCs w:val="21"/>
                  </w:rPr>
                  <w:t>______________</w:t>
                </w:r>
              </w:sdtContent>
            </w:sdt>
          </w:p>
        </w:tc>
        <w:tc>
          <w:tcPr>
            <w:tcW w:w="3084" w:type="dxa"/>
            <w:shd w:val="clear" w:color="auto" w:fill="FFFFFF"/>
            <w:tcMar>
              <w:top w:w="100" w:type="dxa"/>
              <w:left w:w="100" w:type="dxa"/>
              <w:bottom w:w="100" w:type="dxa"/>
              <w:right w:w="100" w:type="dxa"/>
            </w:tcMar>
            <w:vAlign w:val="center"/>
          </w:tcPr>
          <w:p w14:paraId="5F195EB8">
            <w:pPr>
              <w:spacing w:after="30" w:line="246" w:lineRule="auto"/>
              <w:rPr>
                <w:b/>
                <w:bCs w:val="0"/>
                <w:color w:val="FF0000"/>
              </w:rPr>
            </w:pPr>
            <w:sdt>
              <w:sdtPr>
                <w:rPr>
                  <w:b/>
                  <w:bCs w:val="0"/>
                  <w:color w:val="FF0000"/>
                </w:rPr>
                <w:alias w:val="student_case_2"/>
                <w:tag w:val="student_case_2"/>
                <w:id w:val="1271"/>
                <w:text w:multiLine="1"/>
              </w:sdtPr>
              <w:sdtEndPr>
                <w:rPr>
                  <w:b/>
                  <w:bCs w:val="0"/>
                  <w:color w:val="FF0000"/>
                </w:rPr>
              </w:sdtEndPr>
              <w:sdtContent>
                <w:r>
                  <w:rPr>
                    <w:rFonts w:ascii="Arial" w:hAnsi="Arial" w:eastAsia="Arial" w:cs="Arial"/>
                    <w:b/>
                    <w:bCs w:val="0"/>
                    <w:color w:val="FF0000"/>
                    <w:sz w:val="21"/>
                    <w:szCs w:val="21"/>
                  </w:rPr>
                  <w:t>______________</w:t>
                </w:r>
              </w:sdtContent>
            </w:sdt>
          </w:p>
        </w:tc>
      </w:tr>
    </w:tbl>
    <w:p w14:paraId="34B69683">
      <w:pPr>
        <w:spacing w:after="60" w:line="20" w:lineRule="exact"/>
        <w:rPr>
          <w:b/>
          <w:bCs w:val="0"/>
          <w:color w:val="FF0000"/>
          <w:sz w:val="2"/>
        </w:rPr>
      </w:pPr>
    </w:p>
    <w:p w14:paraId="265663EF">
      <w:pPr>
        <w:spacing w:after="80" w:line="246" w:lineRule="auto"/>
        <w:rPr>
          <w:b/>
          <w:bCs w:val="0"/>
          <w:color w:val="FF0000"/>
        </w:rPr>
      </w:pPr>
      <w:r>
        <w:rPr>
          <w:rFonts w:ascii="Arial" w:hAnsi="Arial" w:eastAsia="Arial" w:cs="Arial"/>
          <w:b/>
          <w:bCs w:val="0"/>
          <w:color w:val="FF0000"/>
          <w:sz w:val="21"/>
          <w:szCs w:val="21"/>
        </w:rPr>
        <w:t>1 Strongly disagree; 2 Disagree; 3 Neutral; 4 Agree; 5 Strongly agree; X Cannot determine. For a low rating or a problem, describe what happened or quote the dialogue in the right-hand column. If there was no problem, write 'None'.</w:t>
      </w:r>
    </w:p>
    <w:tbl>
      <w:tblPr>
        <w:tblStyle w:val="32"/>
        <w:tblW w:w="9360"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 w:type="dxa"/>
          <w:bottom w:w="0" w:type="dxa"/>
          <w:right w:w="10" w:type="dxa"/>
        </w:tblCellMar>
      </w:tblPr>
      <w:tblGrid>
        <w:gridCol w:w="3028"/>
        <w:gridCol w:w="1706"/>
        <w:gridCol w:w="1706"/>
        <w:gridCol w:w="2919"/>
      </w:tblGrid>
      <w:tr w14:paraId="34C2DAA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tblHeader/>
          <w:jc w:val="center"/>
        </w:trPr>
        <w:tc>
          <w:tcPr>
            <w:tcW w:w="3028" w:type="dxa"/>
            <w:shd w:val="clear" w:color="auto" w:fill="E9EEF2"/>
            <w:tcMar>
              <w:top w:w="100" w:type="dxa"/>
              <w:left w:w="100" w:type="dxa"/>
              <w:bottom w:w="100" w:type="dxa"/>
              <w:right w:w="100" w:type="dxa"/>
            </w:tcMar>
            <w:vAlign w:val="center"/>
          </w:tcPr>
          <w:p w14:paraId="05B5892E">
            <w:pPr>
              <w:keepNext/>
              <w:spacing w:after="30" w:line="246" w:lineRule="auto"/>
              <w:rPr>
                <w:b/>
                <w:bCs w:val="0"/>
                <w:color w:val="FF0000"/>
              </w:rPr>
            </w:pPr>
            <w:r>
              <w:rPr>
                <w:rFonts w:ascii="Arial" w:hAnsi="Arial" w:eastAsia="Arial" w:cs="Arial"/>
                <w:b/>
                <w:bCs w:val="0"/>
                <w:color w:val="FF0000"/>
                <w:sz w:val="21"/>
                <w:szCs w:val="21"/>
              </w:rPr>
              <w:t>Statement</w:t>
            </w:r>
          </w:p>
        </w:tc>
        <w:tc>
          <w:tcPr>
            <w:tcW w:w="1706" w:type="dxa"/>
            <w:shd w:val="clear" w:color="auto" w:fill="E9EEF2"/>
            <w:tcMar>
              <w:top w:w="100" w:type="dxa"/>
              <w:left w:w="100" w:type="dxa"/>
              <w:bottom w:w="100" w:type="dxa"/>
              <w:right w:w="100" w:type="dxa"/>
            </w:tcMar>
            <w:vAlign w:val="center"/>
          </w:tcPr>
          <w:p w14:paraId="12776802">
            <w:pPr>
              <w:keepNext/>
              <w:spacing w:after="30" w:line="246" w:lineRule="auto"/>
              <w:rPr>
                <w:b/>
                <w:bCs w:val="0"/>
                <w:color w:val="FF0000"/>
              </w:rPr>
            </w:pPr>
            <w:r>
              <w:rPr>
                <w:rFonts w:ascii="Arial" w:hAnsi="Arial" w:eastAsia="Arial" w:cs="Arial"/>
                <w:b/>
                <w:bCs w:val="0"/>
                <w:color w:val="FF0000"/>
                <w:sz w:val="21"/>
                <w:szCs w:val="21"/>
              </w:rPr>
              <w:t>First station</w:t>
            </w:r>
          </w:p>
        </w:tc>
        <w:tc>
          <w:tcPr>
            <w:tcW w:w="1706" w:type="dxa"/>
            <w:shd w:val="clear" w:color="auto" w:fill="E9EEF2"/>
            <w:tcMar>
              <w:top w:w="100" w:type="dxa"/>
              <w:left w:w="100" w:type="dxa"/>
              <w:bottom w:w="100" w:type="dxa"/>
              <w:right w:w="100" w:type="dxa"/>
            </w:tcMar>
            <w:vAlign w:val="center"/>
          </w:tcPr>
          <w:p w14:paraId="36AFDC9F">
            <w:pPr>
              <w:keepNext/>
              <w:spacing w:after="30" w:line="246" w:lineRule="auto"/>
              <w:rPr>
                <w:b/>
                <w:bCs w:val="0"/>
                <w:color w:val="FF0000"/>
              </w:rPr>
            </w:pPr>
            <w:r>
              <w:rPr>
                <w:rFonts w:ascii="Arial" w:hAnsi="Arial" w:eastAsia="Arial" w:cs="Arial"/>
                <w:b/>
                <w:bCs w:val="0"/>
                <w:color w:val="FF0000"/>
                <w:sz w:val="21"/>
                <w:szCs w:val="21"/>
              </w:rPr>
              <w:t>Second station</w:t>
            </w:r>
          </w:p>
        </w:tc>
        <w:tc>
          <w:tcPr>
            <w:tcW w:w="2919" w:type="dxa"/>
            <w:shd w:val="clear" w:color="auto" w:fill="E9EEF2"/>
            <w:tcMar>
              <w:top w:w="100" w:type="dxa"/>
              <w:left w:w="100" w:type="dxa"/>
              <w:bottom w:w="100" w:type="dxa"/>
              <w:right w:w="100" w:type="dxa"/>
            </w:tcMar>
            <w:vAlign w:val="center"/>
          </w:tcPr>
          <w:p w14:paraId="02B8E2BF">
            <w:pPr>
              <w:keepNext/>
              <w:spacing w:after="30" w:line="246" w:lineRule="auto"/>
              <w:rPr>
                <w:b/>
                <w:bCs w:val="0"/>
                <w:color w:val="FF0000"/>
              </w:rPr>
            </w:pPr>
            <w:r>
              <w:rPr>
                <w:rFonts w:ascii="Arial" w:hAnsi="Arial" w:eastAsia="Arial" w:cs="Arial"/>
                <w:b/>
                <w:bCs w:val="0"/>
                <w:color w:val="FF0000"/>
                <w:sz w:val="21"/>
                <w:szCs w:val="21"/>
              </w:rPr>
              <w:t>Issue or explanation</w:t>
            </w:r>
          </w:p>
        </w:tc>
      </w:tr>
      <w:tr w14:paraId="456AA91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3028" w:type="dxa"/>
            <w:shd w:val="clear" w:color="auto" w:fill="FFFFFF"/>
            <w:tcMar>
              <w:top w:w="100" w:type="dxa"/>
              <w:left w:w="100" w:type="dxa"/>
              <w:bottom w:w="100" w:type="dxa"/>
              <w:right w:w="100" w:type="dxa"/>
            </w:tcMar>
            <w:vAlign w:val="center"/>
          </w:tcPr>
          <w:p w14:paraId="1DC5307C">
            <w:pPr>
              <w:spacing w:after="30" w:line="246" w:lineRule="auto"/>
              <w:rPr>
                <w:b/>
                <w:bCs w:val="0"/>
                <w:color w:val="FF0000"/>
              </w:rPr>
            </w:pPr>
            <w:r>
              <w:rPr>
                <w:rFonts w:ascii="Arial" w:hAnsi="Arial" w:eastAsia="Arial" w:cs="Arial"/>
                <w:b/>
                <w:bCs w:val="0"/>
                <w:color w:val="FF0000"/>
                <w:sz w:val="21"/>
                <w:szCs w:val="21"/>
              </w:rPr>
              <w:t>1 I could complete the consultation task without technical problems interrupting the interaction.</w:t>
            </w:r>
          </w:p>
        </w:tc>
        <w:tc>
          <w:tcPr>
            <w:tcW w:w="1706" w:type="dxa"/>
            <w:shd w:val="clear" w:color="auto" w:fill="FFFFFF"/>
            <w:tcMar>
              <w:top w:w="100" w:type="dxa"/>
              <w:left w:w="100" w:type="dxa"/>
              <w:bottom w:w="100" w:type="dxa"/>
              <w:right w:w="100" w:type="dxa"/>
            </w:tcMar>
            <w:vAlign w:val="center"/>
          </w:tcPr>
          <w:p w14:paraId="1F976738">
            <w:pPr>
              <w:spacing w:after="30" w:line="246" w:lineRule="auto"/>
              <w:rPr>
                <w:b/>
                <w:bCs w:val="0"/>
                <w:color w:val="FF0000"/>
              </w:rPr>
            </w:pPr>
            <w:sdt>
              <w:sdtPr>
                <w:rPr>
                  <w:b/>
                  <w:bCs w:val="0"/>
                  <w:color w:val="FF0000"/>
                </w:rPr>
                <w:alias w:val="student_q1_first_0"/>
                <w:tag w:val="student_q1_first_0"/>
                <w:id w:val="1272"/>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1  </w:t>
            </w:r>
            <w:sdt>
              <w:sdtPr>
                <w:rPr>
                  <w:b/>
                  <w:bCs w:val="0"/>
                  <w:color w:val="FF0000"/>
                </w:rPr>
                <w:alias w:val="student_q1_first_1"/>
                <w:tag w:val="student_q1_first_1"/>
                <w:id w:val="1273"/>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2  </w:t>
            </w:r>
            <w:sdt>
              <w:sdtPr>
                <w:rPr>
                  <w:b/>
                  <w:bCs w:val="0"/>
                  <w:color w:val="FF0000"/>
                </w:rPr>
                <w:alias w:val="student_q1_first_2"/>
                <w:tag w:val="student_q1_first_2"/>
                <w:id w:val="1274"/>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3  </w:t>
            </w:r>
          </w:p>
          <w:p w14:paraId="14B23D2D">
            <w:pPr>
              <w:spacing w:after="30" w:line="246" w:lineRule="auto"/>
              <w:rPr>
                <w:b/>
                <w:bCs w:val="0"/>
                <w:color w:val="FF0000"/>
              </w:rPr>
            </w:pPr>
            <w:sdt>
              <w:sdtPr>
                <w:rPr>
                  <w:b/>
                  <w:bCs w:val="0"/>
                  <w:color w:val="FF0000"/>
                </w:rPr>
                <w:alias w:val="student_q1_first_3"/>
                <w:tag w:val="student_q1_first_3"/>
                <w:id w:val="1275"/>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4  </w:t>
            </w:r>
            <w:sdt>
              <w:sdtPr>
                <w:rPr>
                  <w:b/>
                  <w:bCs w:val="0"/>
                  <w:color w:val="FF0000"/>
                </w:rPr>
                <w:alias w:val="student_q1_first_4"/>
                <w:tag w:val="student_q1_first_4"/>
                <w:id w:val="1276"/>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5  </w:t>
            </w:r>
            <w:sdt>
              <w:sdtPr>
                <w:rPr>
                  <w:b/>
                  <w:bCs w:val="0"/>
                  <w:color w:val="FF0000"/>
                </w:rPr>
                <w:alias w:val="student_q1_first_5"/>
                <w:tag w:val="student_q1_first_5"/>
                <w:id w:val="1277"/>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X  </w:t>
            </w:r>
          </w:p>
        </w:tc>
        <w:tc>
          <w:tcPr>
            <w:tcW w:w="1706" w:type="dxa"/>
            <w:shd w:val="clear" w:color="auto" w:fill="FFFFFF"/>
            <w:tcMar>
              <w:top w:w="100" w:type="dxa"/>
              <w:left w:w="100" w:type="dxa"/>
              <w:bottom w:w="100" w:type="dxa"/>
              <w:right w:w="100" w:type="dxa"/>
            </w:tcMar>
            <w:vAlign w:val="center"/>
          </w:tcPr>
          <w:p w14:paraId="41F942A6">
            <w:pPr>
              <w:spacing w:after="30" w:line="246" w:lineRule="auto"/>
              <w:rPr>
                <w:b/>
                <w:bCs w:val="0"/>
                <w:color w:val="FF0000"/>
              </w:rPr>
            </w:pPr>
            <w:sdt>
              <w:sdtPr>
                <w:rPr>
                  <w:b/>
                  <w:bCs w:val="0"/>
                  <w:color w:val="FF0000"/>
                </w:rPr>
                <w:alias w:val="student_q1_second_0"/>
                <w:tag w:val="student_q1_second_0"/>
                <w:id w:val="1278"/>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1  </w:t>
            </w:r>
            <w:sdt>
              <w:sdtPr>
                <w:rPr>
                  <w:b/>
                  <w:bCs w:val="0"/>
                  <w:color w:val="FF0000"/>
                </w:rPr>
                <w:alias w:val="student_q1_second_1"/>
                <w:tag w:val="student_q1_second_1"/>
                <w:id w:val="1279"/>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2  </w:t>
            </w:r>
            <w:sdt>
              <w:sdtPr>
                <w:rPr>
                  <w:b/>
                  <w:bCs w:val="0"/>
                  <w:color w:val="FF0000"/>
                </w:rPr>
                <w:alias w:val="student_q1_second_2"/>
                <w:tag w:val="student_q1_second_2"/>
                <w:id w:val="1280"/>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3  </w:t>
            </w:r>
          </w:p>
          <w:p w14:paraId="252E3E7F">
            <w:pPr>
              <w:spacing w:after="30" w:line="246" w:lineRule="auto"/>
              <w:rPr>
                <w:b/>
                <w:bCs w:val="0"/>
                <w:color w:val="FF0000"/>
              </w:rPr>
            </w:pPr>
            <w:sdt>
              <w:sdtPr>
                <w:rPr>
                  <w:b/>
                  <w:bCs w:val="0"/>
                  <w:color w:val="FF0000"/>
                </w:rPr>
                <w:alias w:val="student_q1_second_3"/>
                <w:tag w:val="student_q1_second_3"/>
                <w:id w:val="1281"/>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4  </w:t>
            </w:r>
            <w:sdt>
              <w:sdtPr>
                <w:rPr>
                  <w:b/>
                  <w:bCs w:val="0"/>
                  <w:color w:val="FF0000"/>
                </w:rPr>
                <w:alias w:val="student_q1_second_4"/>
                <w:tag w:val="student_q1_second_4"/>
                <w:id w:val="1282"/>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5  </w:t>
            </w:r>
            <w:sdt>
              <w:sdtPr>
                <w:rPr>
                  <w:b/>
                  <w:bCs w:val="0"/>
                  <w:color w:val="FF0000"/>
                </w:rPr>
                <w:alias w:val="student_q1_second_5"/>
                <w:tag w:val="student_q1_second_5"/>
                <w:id w:val="1283"/>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X  </w:t>
            </w:r>
          </w:p>
        </w:tc>
        <w:tc>
          <w:tcPr>
            <w:tcW w:w="2919" w:type="dxa"/>
            <w:shd w:val="clear" w:color="auto" w:fill="FFFFFF"/>
            <w:tcMar>
              <w:top w:w="100" w:type="dxa"/>
              <w:left w:w="100" w:type="dxa"/>
              <w:bottom w:w="100" w:type="dxa"/>
              <w:right w:w="100" w:type="dxa"/>
            </w:tcMar>
            <w:vAlign w:val="center"/>
          </w:tcPr>
          <w:p w14:paraId="5E6F0CB2">
            <w:pPr>
              <w:spacing w:after="30" w:line="246" w:lineRule="auto"/>
              <w:rPr>
                <w:b/>
                <w:bCs w:val="0"/>
                <w:color w:val="FF0000"/>
              </w:rPr>
            </w:pPr>
            <w:r>
              <w:rPr>
                <w:rFonts w:ascii="Arial" w:hAnsi="Arial" w:eastAsia="Arial" w:cs="Arial"/>
                <w:b/>
                <w:bCs w:val="0"/>
                <w:color w:val="FF0000"/>
                <w:sz w:val="21"/>
                <w:szCs w:val="21"/>
              </w:rPr>
              <w:t xml:space="preserve">Station: </w:t>
            </w:r>
            <w:sdt>
              <w:sdtPr>
                <w:rPr>
                  <w:b/>
                  <w:bCs w:val="0"/>
                  <w:color w:val="FF0000"/>
                </w:rPr>
                <w:alias w:val="student_q1_comment1"/>
                <w:tag w:val="student_q1_comment1"/>
                <w:id w:val="1284"/>
                <w:text w:multiLine="1"/>
              </w:sdtPr>
              <w:sdtEndPr>
                <w:rPr>
                  <w:b/>
                  <w:bCs w:val="0"/>
                  <w:color w:val="FF0000"/>
                </w:rPr>
              </w:sdtEndPr>
              <w:sdtContent>
                <w:r>
                  <w:rPr>
                    <w:rFonts w:ascii="Arial" w:hAnsi="Arial" w:eastAsia="Arial" w:cs="Arial"/>
                    <w:b/>
                    <w:bCs w:val="0"/>
                    <w:color w:val="FF0000"/>
                    <w:sz w:val="21"/>
                    <w:szCs w:val="21"/>
                  </w:rPr>
                  <w:t>____________</w:t>
                </w:r>
              </w:sdtContent>
            </w:sdt>
          </w:p>
          <w:p w14:paraId="5CE4D03C">
            <w:pPr>
              <w:spacing w:after="30" w:line="246" w:lineRule="auto"/>
              <w:rPr>
                <w:b/>
                <w:bCs w:val="0"/>
                <w:color w:val="FF0000"/>
              </w:rPr>
            </w:pPr>
            <w:r>
              <w:rPr>
                <w:rFonts w:ascii="Arial" w:hAnsi="Arial" w:eastAsia="Arial" w:cs="Arial"/>
                <w:b/>
                <w:bCs w:val="0"/>
                <w:color w:val="FF0000"/>
                <w:sz w:val="21"/>
                <w:szCs w:val="21"/>
              </w:rPr>
              <w:t xml:space="preserve">What happened/quote: </w:t>
            </w:r>
            <w:sdt>
              <w:sdtPr>
                <w:rPr>
                  <w:b/>
                  <w:bCs w:val="0"/>
                  <w:color w:val="FF0000"/>
                </w:rPr>
                <w:alias w:val="student_q1_comment2"/>
                <w:tag w:val="student_q1_comment2"/>
                <w:id w:val="1285"/>
                <w:text w:multiLine="1"/>
              </w:sdtPr>
              <w:sdtEndPr>
                <w:rPr>
                  <w:b/>
                  <w:bCs w:val="0"/>
                  <w:color w:val="FF0000"/>
                </w:rPr>
              </w:sdtEndPr>
              <w:sdtContent>
                <w:r>
                  <w:rPr>
                    <w:rFonts w:ascii="Arial" w:hAnsi="Arial" w:eastAsia="Arial" w:cs="Arial"/>
                    <w:b/>
                    <w:bCs w:val="0"/>
                    <w:color w:val="FF0000"/>
                    <w:sz w:val="21"/>
                    <w:szCs w:val="21"/>
                  </w:rPr>
                  <w:t>__________</w:t>
                </w:r>
              </w:sdtContent>
            </w:sdt>
          </w:p>
        </w:tc>
      </w:tr>
      <w:tr w14:paraId="7158DCE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3028" w:type="dxa"/>
            <w:shd w:val="clear" w:color="auto" w:fill="F4F6F8"/>
            <w:tcMar>
              <w:top w:w="100" w:type="dxa"/>
              <w:left w:w="100" w:type="dxa"/>
              <w:bottom w:w="100" w:type="dxa"/>
              <w:right w:w="100" w:type="dxa"/>
            </w:tcMar>
            <w:vAlign w:val="center"/>
          </w:tcPr>
          <w:p w14:paraId="0EEA349B">
            <w:pPr>
              <w:spacing w:after="30" w:line="246" w:lineRule="auto"/>
              <w:rPr>
                <w:b/>
                <w:bCs w:val="0"/>
                <w:color w:val="FF0000"/>
              </w:rPr>
            </w:pPr>
            <w:r>
              <w:rPr>
                <w:rFonts w:ascii="Arial" w:hAnsi="Arial" w:eastAsia="Arial" w:cs="Arial"/>
                <w:b/>
                <w:bCs w:val="0"/>
                <w:color w:val="FF0000"/>
                <w:sz w:val="21"/>
                <w:szCs w:val="21"/>
              </w:rPr>
              <w:t>2 The other party maintained a clear doctor or patient identity.</w:t>
            </w:r>
          </w:p>
        </w:tc>
        <w:tc>
          <w:tcPr>
            <w:tcW w:w="1706" w:type="dxa"/>
            <w:shd w:val="clear" w:color="auto" w:fill="F4F6F8"/>
            <w:tcMar>
              <w:top w:w="100" w:type="dxa"/>
              <w:left w:w="100" w:type="dxa"/>
              <w:bottom w:w="100" w:type="dxa"/>
              <w:right w:w="100" w:type="dxa"/>
            </w:tcMar>
            <w:vAlign w:val="center"/>
          </w:tcPr>
          <w:p w14:paraId="7D7F5279">
            <w:pPr>
              <w:spacing w:after="30" w:line="246" w:lineRule="auto"/>
              <w:rPr>
                <w:b/>
                <w:bCs w:val="0"/>
                <w:color w:val="FF0000"/>
              </w:rPr>
            </w:pPr>
            <w:sdt>
              <w:sdtPr>
                <w:rPr>
                  <w:b/>
                  <w:bCs w:val="0"/>
                  <w:color w:val="FF0000"/>
                </w:rPr>
                <w:alias w:val="student_q2_first_0"/>
                <w:tag w:val="student_q2_first_0"/>
                <w:id w:val="1286"/>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1  </w:t>
            </w:r>
            <w:sdt>
              <w:sdtPr>
                <w:rPr>
                  <w:b/>
                  <w:bCs w:val="0"/>
                  <w:color w:val="FF0000"/>
                </w:rPr>
                <w:alias w:val="student_q2_first_1"/>
                <w:tag w:val="student_q2_first_1"/>
                <w:id w:val="1287"/>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2  </w:t>
            </w:r>
            <w:sdt>
              <w:sdtPr>
                <w:rPr>
                  <w:b/>
                  <w:bCs w:val="0"/>
                  <w:color w:val="FF0000"/>
                </w:rPr>
                <w:alias w:val="student_q2_first_2"/>
                <w:tag w:val="student_q2_first_2"/>
                <w:id w:val="1288"/>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3  </w:t>
            </w:r>
          </w:p>
          <w:p w14:paraId="3CB3959E">
            <w:pPr>
              <w:spacing w:after="30" w:line="246" w:lineRule="auto"/>
              <w:rPr>
                <w:b/>
                <w:bCs w:val="0"/>
                <w:color w:val="FF0000"/>
              </w:rPr>
            </w:pPr>
            <w:sdt>
              <w:sdtPr>
                <w:rPr>
                  <w:b/>
                  <w:bCs w:val="0"/>
                  <w:color w:val="FF0000"/>
                </w:rPr>
                <w:alias w:val="student_q2_first_3"/>
                <w:tag w:val="student_q2_first_3"/>
                <w:id w:val="1289"/>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4  </w:t>
            </w:r>
            <w:sdt>
              <w:sdtPr>
                <w:rPr>
                  <w:b/>
                  <w:bCs w:val="0"/>
                  <w:color w:val="FF0000"/>
                </w:rPr>
                <w:alias w:val="student_q2_first_4"/>
                <w:tag w:val="student_q2_first_4"/>
                <w:id w:val="1290"/>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5  </w:t>
            </w:r>
            <w:sdt>
              <w:sdtPr>
                <w:rPr>
                  <w:b/>
                  <w:bCs w:val="0"/>
                  <w:color w:val="FF0000"/>
                </w:rPr>
                <w:alias w:val="student_q2_first_5"/>
                <w:tag w:val="student_q2_first_5"/>
                <w:id w:val="1291"/>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X  </w:t>
            </w:r>
          </w:p>
        </w:tc>
        <w:tc>
          <w:tcPr>
            <w:tcW w:w="1706" w:type="dxa"/>
            <w:shd w:val="clear" w:color="auto" w:fill="F4F6F8"/>
            <w:tcMar>
              <w:top w:w="100" w:type="dxa"/>
              <w:left w:w="100" w:type="dxa"/>
              <w:bottom w:w="100" w:type="dxa"/>
              <w:right w:w="100" w:type="dxa"/>
            </w:tcMar>
            <w:vAlign w:val="center"/>
          </w:tcPr>
          <w:p w14:paraId="6F35A5A2">
            <w:pPr>
              <w:spacing w:after="30" w:line="246" w:lineRule="auto"/>
              <w:rPr>
                <w:b/>
                <w:bCs w:val="0"/>
                <w:color w:val="FF0000"/>
              </w:rPr>
            </w:pPr>
            <w:sdt>
              <w:sdtPr>
                <w:rPr>
                  <w:b/>
                  <w:bCs w:val="0"/>
                  <w:color w:val="FF0000"/>
                </w:rPr>
                <w:alias w:val="student_q2_second_0"/>
                <w:tag w:val="student_q2_second_0"/>
                <w:id w:val="1292"/>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1  </w:t>
            </w:r>
            <w:sdt>
              <w:sdtPr>
                <w:rPr>
                  <w:b/>
                  <w:bCs w:val="0"/>
                  <w:color w:val="FF0000"/>
                </w:rPr>
                <w:alias w:val="student_q2_second_1"/>
                <w:tag w:val="student_q2_second_1"/>
                <w:id w:val="1293"/>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2  </w:t>
            </w:r>
            <w:sdt>
              <w:sdtPr>
                <w:rPr>
                  <w:b/>
                  <w:bCs w:val="0"/>
                  <w:color w:val="FF0000"/>
                </w:rPr>
                <w:alias w:val="student_q2_second_2"/>
                <w:tag w:val="student_q2_second_2"/>
                <w:id w:val="1294"/>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3  </w:t>
            </w:r>
          </w:p>
          <w:p w14:paraId="3368C1EB">
            <w:pPr>
              <w:spacing w:after="30" w:line="246" w:lineRule="auto"/>
              <w:rPr>
                <w:b/>
                <w:bCs w:val="0"/>
                <w:color w:val="FF0000"/>
              </w:rPr>
            </w:pPr>
            <w:sdt>
              <w:sdtPr>
                <w:rPr>
                  <w:b/>
                  <w:bCs w:val="0"/>
                  <w:color w:val="FF0000"/>
                </w:rPr>
                <w:alias w:val="student_q2_second_3"/>
                <w:tag w:val="student_q2_second_3"/>
                <w:id w:val="1295"/>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4  </w:t>
            </w:r>
            <w:sdt>
              <w:sdtPr>
                <w:rPr>
                  <w:b/>
                  <w:bCs w:val="0"/>
                  <w:color w:val="FF0000"/>
                </w:rPr>
                <w:alias w:val="student_q2_second_4"/>
                <w:tag w:val="student_q2_second_4"/>
                <w:id w:val="1296"/>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5  </w:t>
            </w:r>
            <w:sdt>
              <w:sdtPr>
                <w:rPr>
                  <w:b/>
                  <w:bCs w:val="0"/>
                  <w:color w:val="FF0000"/>
                </w:rPr>
                <w:alias w:val="student_q2_second_5"/>
                <w:tag w:val="student_q2_second_5"/>
                <w:id w:val="1297"/>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X  </w:t>
            </w:r>
          </w:p>
        </w:tc>
        <w:tc>
          <w:tcPr>
            <w:tcW w:w="2919" w:type="dxa"/>
            <w:shd w:val="clear" w:color="auto" w:fill="F4F6F8"/>
            <w:tcMar>
              <w:top w:w="100" w:type="dxa"/>
              <w:left w:w="100" w:type="dxa"/>
              <w:bottom w:w="100" w:type="dxa"/>
              <w:right w:w="100" w:type="dxa"/>
            </w:tcMar>
            <w:vAlign w:val="center"/>
          </w:tcPr>
          <w:p w14:paraId="5198BAD2">
            <w:pPr>
              <w:spacing w:after="30" w:line="246" w:lineRule="auto"/>
              <w:rPr>
                <w:b/>
                <w:bCs w:val="0"/>
                <w:color w:val="FF0000"/>
              </w:rPr>
            </w:pPr>
            <w:r>
              <w:rPr>
                <w:rFonts w:ascii="Arial" w:hAnsi="Arial" w:eastAsia="Arial" w:cs="Arial"/>
                <w:b/>
                <w:bCs w:val="0"/>
                <w:color w:val="FF0000"/>
                <w:sz w:val="21"/>
                <w:szCs w:val="21"/>
              </w:rPr>
              <w:t xml:space="preserve">Station: </w:t>
            </w:r>
            <w:sdt>
              <w:sdtPr>
                <w:rPr>
                  <w:b/>
                  <w:bCs w:val="0"/>
                  <w:color w:val="FF0000"/>
                </w:rPr>
                <w:alias w:val="student_q2_comment1"/>
                <w:tag w:val="student_q2_comment1"/>
                <w:id w:val="1298"/>
                <w:text w:multiLine="1"/>
              </w:sdtPr>
              <w:sdtEndPr>
                <w:rPr>
                  <w:b/>
                  <w:bCs w:val="0"/>
                  <w:color w:val="FF0000"/>
                </w:rPr>
              </w:sdtEndPr>
              <w:sdtContent>
                <w:r>
                  <w:rPr>
                    <w:rFonts w:ascii="Arial" w:hAnsi="Arial" w:eastAsia="Arial" w:cs="Arial"/>
                    <w:b/>
                    <w:bCs w:val="0"/>
                    <w:color w:val="FF0000"/>
                    <w:sz w:val="21"/>
                    <w:szCs w:val="21"/>
                  </w:rPr>
                  <w:t>____________</w:t>
                </w:r>
              </w:sdtContent>
            </w:sdt>
          </w:p>
          <w:p w14:paraId="04FECE3D">
            <w:pPr>
              <w:spacing w:after="30" w:line="246" w:lineRule="auto"/>
              <w:rPr>
                <w:b/>
                <w:bCs w:val="0"/>
                <w:color w:val="FF0000"/>
              </w:rPr>
            </w:pPr>
            <w:r>
              <w:rPr>
                <w:rFonts w:ascii="Arial" w:hAnsi="Arial" w:eastAsia="Arial" w:cs="Arial"/>
                <w:b/>
                <w:bCs w:val="0"/>
                <w:color w:val="FF0000"/>
                <w:sz w:val="21"/>
                <w:szCs w:val="21"/>
              </w:rPr>
              <w:t xml:space="preserve">What happened/quote: </w:t>
            </w:r>
            <w:sdt>
              <w:sdtPr>
                <w:rPr>
                  <w:b/>
                  <w:bCs w:val="0"/>
                  <w:color w:val="FF0000"/>
                </w:rPr>
                <w:alias w:val="student_q2_comment2"/>
                <w:tag w:val="student_q2_comment2"/>
                <w:id w:val="1299"/>
                <w:text w:multiLine="1"/>
              </w:sdtPr>
              <w:sdtEndPr>
                <w:rPr>
                  <w:b/>
                  <w:bCs w:val="0"/>
                  <w:color w:val="FF0000"/>
                </w:rPr>
              </w:sdtEndPr>
              <w:sdtContent>
                <w:r>
                  <w:rPr>
                    <w:rFonts w:ascii="Arial" w:hAnsi="Arial" w:eastAsia="Arial" w:cs="Arial"/>
                    <w:b/>
                    <w:bCs w:val="0"/>
                    <w:color w:val="FF0000"/>
                    <w:sz w:val="21"/>
                    <w:szCs w:val="21"/>
                  </w:rPr>
                  <w:t>__________</w:t>
                </w:r>
              </w:sdtContent>
            </w:sdt>
          </w:p>
        </w:tc>
      </w:tr>
      <w:tr w14:paraId="352A4B0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3028" w:type="dxa"/>
            <w:shd w:val="clear" w:color="auto" w:fill="FFFFFF"/>
            <w:tcMar>
              <w:top w:w="100" w:type="dxa"/>
              <w:left w:w="100" w:type="dxa"/>
              <w:bottom w:w="100" w:type="dxa"/>
              <w:right w:w="100" w:type="dxa"/>
            </w:tcMar>
            <w:vAlign w:val="center"/>
          </w:tcPr>
          <w:p w14:paraId="0EFDF521">
            <w:pPr>
              <w:spacing w:after="30" w:line="246" w:lineRule="auto"/>
              <w:rPr>
                <w:b/>
                <w:bCs w:val="0"/>
                <w:color w:val="FF0000"/>
              </w:rPr>
            </w:pPr>
            <w:r>
              <w:rPr>
                <w:rFonts w:ascii="Arial" w:hAnsi="Arial" w:eastAsia="Arial" w:cs="Arial"/>
                <w:b/>
                <w:bCs w:val="0"/>
                <w:color w:val="FF0000"/>
                <w:sz w:val="21"/>
                <w:szCs w:val="21"/>
              </w:rPr>
              <w:t>3 The information provided remained consistent, without obvious contradictions.</w:t>
            </w:r>
          </w:p>
        </w:tc>
        <w:tc>
          <w:tcPr>
            <w:tcW w:w="1706" w:type="dxa"/>
            <w:shd w:val="clear" w:color="auto" w:fill="FFFFFF"/>
            <w:tcMar>
              <w:top w:w="100" w:type="dxa"/>
              <w:left w:w="100" w:type="dxa"/>
              <w:bottom w:w="100" w:type="dxa"/>
              <w:right w:w="100" w:type="dxa"/>
            </w:tcMar>
            <w:vAlign w:val="center"/>
          </w:tcPr>
          <w:p w14:paraId="2847BD30">
            <w:pPr>
              <w:spacing w:after="30" w:line="246" w:lineRule="auto"/>
              <w:rPr>
                <w:b/>
                <w:bCs w:val="0"/>
                <w:color w:val="FF0000"/>
              </w:rPr>
            </w:pPr>
            <w:sdt>
              <w:sdtPr>
                <w:rPr>
                  <w:b/>
                  <w:bCs w:val="0"/>
                  <w:color w:val="FF0000"/>
                </w:rPr>
                <w:alias w:val="student_q3_first_0"/>
                <w:tag w:val="student_q3_first_0"/>
                <w:id w:val="1300"/>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1  </w:t>
            </w:r>
            <w:sdt>
              <w:sdtPr>
                <w:rPr>
                  <w:b/>
                  <w:bCs w:val="0"/>
                  <w:color w:val="FF0000"/>
                </w:rPr>
                <w:alias w:val="student_q3_first_1"/>
                <w:tag w:val="student_q3_first_1"/>
                <w:id w:val="1301"/>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2  </w:t>
            </w:r>
            <w:sdt>
              <w:sdtPr>
                <w:rPr>
                  <w:b/>
                  <w:bCs w:val="0"/>
                  <w:color w:val="FF0000"/>
                </w:rPr>
                <w:alias w:val="student_q3_first_2"/>
                <w:tag w:val="student_q3_first_2"/>
                <w:id w:val="1302"/>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3  </w:t>
            </w:r>
          </w:p>
          <w:p w14:paraId="45C43857">
            <w:pPr>
              <w:spacing w:after="30" w:line="246" w:lineRule="auto"/>
              <w:rPr>
                <w:b/>
                <w:bCs w:val="0"/>
                <w:color w:val="FF0000"/>
              </w:rPr>
            </w:pPr>
            <w:sdt>
              <w:sdtPr>
                <w:rPr>
                  <w:b/>
                  <w:bCs w:val="0"/>
                  <w:color w:val="FF0000"/>
                </w:rPr>
                <w:alias w:val="student_q3_first_3"/>
                <w:tag w:val="student_q3_first_3"/>
                <w:id w:val="1303"/>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4  </w:t>
            </w:r>
            <w:sdt>
              <w:sdtPr>
                <w:rPr>
                  <w:b/>
                  <w:bCs w:val="0"/>
                  <w:color w:val="FF0000"/>
                </w:rPr>
                <w:alias w:val="student_q3_first_4"/>
                <w:tag w:val="student_q3_first_4"/>
                <w:id w:val="1304"/>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5  </w:t>
            </w:r>
            <w:sdt>
              <w:sdtPr>
                <w:rPr>
                  <w:b/>
                  <w:bCs w:val="0"/>
                  <w:color w:val="FF0000"/>
                </w:rPr>
                <w:alias w:val="student_q3_first_5"/>
                <w:tag w:val="student_q3_first_5"/>
                <w:id w:val="1305"/>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X  </w:t>
            </w:r>
          </w:p>
        </w:tc>
        <w:tc>
          <w:tcPr>
            <w:tcW w:w="1706" w:type="dxa"/>
            <w:shd w:val="clear" w:color="auto" w:fill="FFFFFF"/>
            <w:tcMar>
              <w:top w:w="100" w:type="dxa"/>
              <w:left w:w="100" w:type="dxa"/>
              <w:bottom w:w="100" w:type="dxa"/>
              <w:right w:w="100" w:type="dxa"/>
            </w:tcMar>
            <w:vAlign w:val="center"/>
          </w:tcPr>
          <w:p w14:paraId="403BB288">
            <w:pPr>
              <w:spacing w:after="30" w:line="246" w:lineRule="auto"/>
              <w:rPr>
                <w:b/>
                <w:bCs w:val="0"/>
                <w:color w:val="FF0000"/>
              </w:rPr>
            </w:pPr>
            <w:sdt>
              <w:sdtPr>
                <w:rPr>
                  <w:b/>
                  <w:bCs w:val="0"/>
                  <w:color w:val="FF0000"/>
                </w:rPr>
                <w:alias w:val="student_q3_second_0"/>
                <w:tag w:val="student_q3_second_0"/>
                <w:id w:val="1306"/>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1  </w:t>
            </w:r>
            <w:sdt>
              <w:sdtPr>
                <w:rPr>
                  <w:b/>
                  <w:bCs w:val="0"/>
                  <w:color w:val="FF0000"/>
                </w:rPr>
                <w:alias w:val="student_q3_second_1"/>
                <w:tag w:val="student_q3_second_1"/>
                <w:id w:val="1307"/>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2  </w:t>
            </w:r>
            <w:sdt>
              <w:sdtPr>
                <w:rPr>
                  <w:b/>
                  <w:bCs w:val="0"/>
                  <w:color w:val="FF0000"/>
                </w:rPr>
                <w:alias w:val="student_q3_second_2"/>
                <w:tag w:val="student_q3_second_2"/>
                <w:id w:val="1308"/>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3  </w:t>
            </w:r>
          </w:p>
          <w:p w14:paraId="141B5BF9">
            <w:pPr>
              <w:spacing w:after="30" w:line="246" w:lineRule="auto"/>
              <w:rPr>
                <w:b/>
                <w:bCs w:val="0"/>
                <w:color w:val="FF0000"/>
              </w:rPr>
            </w:pPr>
            <w:sdt>
              <w:sdtPr>
                <w:rPr>
                  <w:b/>
                  <w:bCs w:val="0"/>
                  <w:color w:val="FF0000"/>
                </w:rPr>
                <w:alias w:val="student_q3_second_3"/>
                <w:tag w:val="student_q3_second_3"/>
                <w:id w:val="1309"/>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4  </w:t>
            </w:r>
            <w:sdt>
              <w:sdtPr>
                <w:rPr>
                  <w:b/>
                  <w:bCs w:val="0"/>
                  <w:color w:val="FF0000"/>
                </w:rPr>
                <w:alias w:val="student_q3_second_4"/>
                <w:tag w:val="student_q3_second_4"/>
                <w:id w:val="1310"/>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5  </w:t>
            </w:r>
            <w:sdt>
              <w:sdtPr>
                <w:rPr>
                  <w:b/>
                  <w:bCs w:val="0"/>
                  <w:color w:val="FF0000"/>
                </w:rPr>
                <w:alias w:val="student_q3_second_5"/>
                <w:tag w:val="student_q3_second_5"/>
                <w:id w:val="1311"/>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X  </w:t>
            </w:r>
          </w:p>
        </w:tc>
        <w:tc>
          <w:tcPr>
            <w:tcW w:w="2919" w:type="dxa"/>
            <w:shd w:val="clear" w:color="auto" w:fill="FFFFFF"/>
            <w:tcMar>
              <w:top w:w="100" w:type="dxa"/>
              <w:left w:w="100" w:type="dxa"/>
              <w:bottom w:w="100" w:type="dxa"/>
              <w:right w:w="100" w:type="dxa"/>
            </w:tcMar>
            <w:vAlign w:val="center"/>
          </w:tcPr>
          <w:p w14:paraId="766DDAB5">
            <w:pPr>
              <w:spacing w:after="30" w:line="246" w:lineRule="auto"/>
              <w:rPr>
                <w:b/>
                <w:bCs w:val="0"/>
                <w:color w:val="FF0000"/>
              </w:rPr>
            </w:pPr>
            <w:r>
              <w:rPr>
                <w:rFonts w:ascii="Arial" w:hAnsi="Arial" w:eastAsia="Arial" w:cs="Arial"/>
                <w:b/>
                <w:bCs w:val="0"/>
                <w:color w:val="FF0000"/>
                <w:sz w:val="21"/>
                <w:szCs w:val="21"/>
              </w:rPr>
              <w:t xml:space="preserve">Station: </w:t>
            </w:r>
            <w:sdt>
              <w:sdtPr>
                <w:rPr>
                  <w:b/>
                  <w:bCs w:val="0"/>
                  <w:color w:val="FF0000"/>
                </w:rPr>
                <w:alias w:val="student_q3_comment1"/>
                <w:tag w:val="student_q3_comment1"/>
                <w:id w:val="1312"/>
                <w:text w:multiLine="1"/>
              </w:sdtPr>
              <w:sdtEndPr>
                <w:rPr>
                  <w:b/>
                  <w:bCs w:val="0"/>
                  <w:color w:val="FF0000"/>
                </w:rPr>
              </w:sdtEndPr>
              <w:sdtContent>
                <w:r>
                  <w:rPr>
                    <w:rFonts w:ascii="Arial" w:hAnsi="Arial" w:eastAsia="Arial" w:cs="Arial"/>
                    <w:b/>
                    <w:bCs w:val="0"/>
                    <w:color w:val="FF0000"/>
                    <w:sz w:val="21"/>
                    <w:szCs w:val="21"/>
                  </w:rPr>
                  <w:t>____________</w:t>
                </w:r>
              </w:sdtContent>
            </w:sdt>
          </w:p>
          <w:p w14:paraId="3D498366">
            <w:pPr>
              <w:spacing w:after="30" w:line="246" w:lineRule="auto"/>
              <w:rPr>
                <w:b/>
                <w:bCs w:val="0"/>
                <w:color w:val="FF0000"/>
              </w:rPr>
            </w:pPr>
            <w:r>
              <w:rPr>
                <w:rFonts w:ascii="Arial" w:hAnsi="Arial" w:eastAsia="Arial" w:cs="Arial"/>
                <w:b/>
                <w:bCs w:val="0"/>
                <w:color w:val="FF0000"/>
                <w:sz w:val="21"/>
                <w:szCs w:val="21"/>
              </w:rPr>
              <w:t xml:space="preserve">What happened/quote: </w:t>
            </w:r>
            <w:sdt>
              <w:sdtPr>
                <w:rPr>
                  <w:b/>
                  <w:bCs w:val="0"/>
                  <w:color w:val="FF0000"/>
                </w:rPr>
                <w:alias w:val="student_q3_comment2"/>
                <w:tag w:val="student_q3_comment2"/>
                <w:id w:val="1313"/>
                <w:text w:multiLine="1"/>
              </w:sdtPr>
              <w:sdtEndPr>
                <w:rPr>
                  <w:b/>
                  <w:bCs w:val="0"/>
                  <w:color w:val="FF0000"/>
                </w:rPr>
              </w:sdtEndPr>
              <w:sdtContent>
                <w:r>
                  <w:rPr>
                    <w:rFonts w:ascii="Arial" w:hAnsi="Arial" w:eastAsia="Arial" w:cs="Arial"/>
                    <w:b/>
                    <w:bCs w:val="0"/>
                    <w:color w:val="FF0000"/>
                    <w:sz w:val="21"/>
                    <w:szCs w:val="21"/>
                  </w:rPr>
                  <w:t>__________</w:t>
                </w:r>
              </w:sdtContent>
            </w:sdt>
          </w:p>
        </w:tc>
      </w:tr>
      <w:tr w14:paraId="3665A8A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3028" w:type="dxa"/>
            <w:shd w:val="clear" w:color="auto" w:fill="F4F6F8"/>
            <w:tcMar>
              <w:top w:w="100" w:type="dxa"/>
              <w:left w:w="100" w:type="dxa"/>
              <w:bottom w:w="100" w:type="dxa"/>
              <w:right w:w="100" w:type="dxa"/>
            </w:tcMar>
            <w:vAlign w:val="center"/>
          </w:tcPr>
          <w:p w14:paraId="52685A51">
            <w:pPr>
              <w:spacing w:after="30" w:line="246" w:lineRule="auto"/>
              <w:rPr>
                <w:b/>
                <w:bCs w:val="0"/>
                <w:color w:val="FF0000"/>
              </w:rPr>
            </w:pPr>
            <w:r>
              <w:rPr>
                <w:rFonts w:ascii="Arial" w:hAnsi="Arial" w:eastAsia="Arial" w:cs="Arial"/>
                <w:b/>
                <w:bCs w:val="0"/>
                <w:color w:val="FF0000"/>
                <w:sz w:val="21"/>
                <w:szCs w:val="21"/>
              </w:rPr>
              <w:t>4 The responses and follow-up questions were relevant to the consultation and allowed the discussion to continue.</w:t>
            </w:r>
          </w:p>
        </w:tc>
        <w:tc>
          <w:tcPr>
            <w:tcW w:w="1706" w:type="dxa"/>
            <w:shd w:val="clear" w:color="auto" w:fill="F4F6F8"/>
            <w:tcMar>
              <w:top w:w="100" w:type="dxa"/>
              <w:left w:w="100" w:type="dxa"/>
              <w:bottom w:w="100" w:type="dxa"/>
              <w:right w:w="100" w:type="dxa"/>
            </w:tcMar>
            <w:vAlign w:val="center"/>
          </w:tcPr>
          <w:p w14:paraId="18F259FA">
            <w:pPr>
              <w:spacing w:after="30" w:line="246" w:lineRule="auto"/>
              <w:rPr>
                <w:b/>
                <w:bCs w:val="0"/>
                <w:color w:val="FF0000"/>
              </w:rPr>
            </w:pPr>
            <w:sdt>
              <w:sdtPr>
                <w:rPr>
                  <w:b/>
                  <w:bCs w:val="0"/>
                  <w:color w:val="FF0000"/>
                </w:rPr>
                <w:alias w:val="student_q4_first_0"/>
                <w:tag w:val="student_q4_first_0"/>
                <w:id w:val="1314"/>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1  </w:t>
            </w:r>
            <w:sdt>
              <w:sdtPr>
                <w:rPr>
                  <w:b/>
                  <w:bCs w:val="0"/>
                  <w:color w:val="FF0000"/>
                </w:rPr>
                <w:alias w:val="student_q4_first_1"/>
                <w:tag w:val="student_q4_first_1"/>
                <w:id w:val="1315"/>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2  </w:t>
            </w:r>
            <w:sdt>
              <w:sdtPr>
                <w:rPr>
                  <w:b/>
                  <w:bCs w:val="0"/>
                  <w:color w:val="FF0000"/>
                </w:rPr>
                <w:alias w:val="student_q4_first_2"/>
                <w:tag w:val="student_q4_first_2"/>
                <w:id w:val="1316"/>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3  </w:t>
            </w:r>
          </w:p>
          <w:p w14:paraId="3F6AED28">
            <w:pPr>
              <w:spacing w:after="30" w:line="246" w:lineRule="auto"/>
              <w:rPr>
                <w:b/>
                <w:bCs w:val="0"/>
                <w:color w:val="FF0000"/>
              </w:rPr>
            </w:pPr>
            <w:sdt>
              <w:sdtPr>
                <w:rPr>
                  <w:b/>
                  <w:bCs w:val="0"/>
                  <w:color w:val="FF0000"/>
                </w:rPr>
                <w:alias w:val="student_q4_first_3"/>
                <w:tag w:val="student_q4_first_3"/>
                <w:id w:val="1317"/>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4  </w:t>
            </w:r>
            <w:sdt>
              <w:sdtPr>
                <w:rPr>
                  <w:b/>
                  <w:bCs w:val="0"/>
                  <w:color w:val="FF0000"/>
                </w:rPr>
                <w:alias w:val="student_q4_first_4"/>
                <w:tag w:val="student_q4_first_4"/>
                <w:id w:val="1318"/>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5  </w:t>
            </w:r>
            <w:sdt>
              <w:sdtPr>
                <w:rPr>
                  <w:b/>
                  <w:bCs w:val="0"/>
                  <w:color w:val="FF0000"/>
                </w:rPr>
                <w:alias w:val="student_q4_first_5"/>
                <w:tag w:val="student_q4_first_5"/>
                <w:id w:val="1319"/>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X  </w:t>
            </w:r>
          </w:p>
        </w:tc>
        <w:tc>
          <w:tcPr>
            <w:tcW w:w="1706" w:type="dxa"/>
            <w:shd w:val="clear" w:color="auto" w:fill="F4F6F8"/>
            <w:tcMar>
              <w:top w:w="100" w:type="dxa"/>
              <w:left w:w="100" w:type="dxa"/>
              <w:bottom w:w="100" w:type="dxa"/>
              <w:right w:w="100" w:type="dxa"/>
            </w:tcMar>
            <w:vAlign w:val="center"/>
          </w:tcPr>
          <w:p w14:paraId="0E71F78E">
            <w:pPr>
              <w:spacing w:after="30" w:line="246" w:lineRule="auto"/>
              <w:rPr>
                <w:b/>
                <w:bCs w:val="0"/>
                <w:color w:val="FF0000"/>
              </w:rPr>
            </w:pPr>
            <w:sdt>
              <w:sdtPr>
                <w:rPr>
                  <w:b/>
                  <w:bCs w:val="0"/>
                  <w:color w:val="FF0000"/>
                </w:rPr>
                <w:alias w:val="student_q4_second_0"/>
                <w:tag w:val="student_q4_second_0"/>
                <w:id w:val="1320"/>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1  </w:t>
            </w:r>
            <w:sdt>
              <w:sdtPr>
                <w:rPr>
                  <w:b/>
                  <w:bCs w:val="0"/>
                  <w:color w:val="FF0000"/>
                </w:rPr>
                <w:alias w:val="student_q4_second_1"/>
                <w:tag w:val="student_q4_second_1"/>
                <w:id w:val="1321"/>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2  </w:t>
            </w:r>
            <w:sdt>
              <w:sdtPr>
                <w:rPr>
                  <w:b/>
                  <w:bCs w:val="0"/>
                  <w:color w:val="FF0000"/>
                </w:rPr>
                <w:alias w:val="student_q4_second_2"/>
                <w:tag w:val="student_q4_second_2"/>
                <w:id w:val="1322"/>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3  </w:t>
            </w:r>
          </w:p>
          <w:p w14:paraId="3D28DD03">
            <w:pPr>
              <w:spacing w:after="30" w:line="246" w:lineRule="auto"/>
              <w:rPr>
                <w:b/>
                <w:bCs w:val="0"/>
                <w:color w:val="FF0000"/>
              </w:rPr>
            </w:pPr>
            <w:sdt>
              <w:sdtPr>
                <w:rPr>
                  <w:b/>
                  <w:bCs w:val="0"/>
                  <w:color w:val="FF0000"/>
                </w:rPr>
                <w:alias w:val="student_q4_second_3"/>
                <w:tag w:val="student_q4_second_3"/>
                <w:id w:val="1323"/>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4  </w:t>
            </w:r>
            <w:sdt>
              <w:sdtPr>
                <w:rPr>
                  <w:b/>
                  <w:bCs w:val="0"/>
                  <w:color w:val="FF0000"/>
                </w:rPr>
                <w:alias w:val="student_q4_second_4"/>
                <w:tag w:val="student_q4_second_4"/>
                <w:id w:val="1324"/>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5  </w:t>
            </w:r>
            <w:sdt>
              <w:sdtPr>
                <w:rPr>
                  <w:b/>
                  <w:bCs w:val="0"/>
                  <w:color w:val="FF0000"/>
                </w:rPr>
                <w:alias w:val="student_q4_second_5"/>
                <w:tag w:val="student_q4_second_5"/>
                <w:id w:val="1325"/>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X  </w:t>
            </w:r>
          </w:p>
        </w:tc>
        <w:tc>
          <w:tcPr>
            <w:tcW w:w="2919" w:type="dxa"/>
            <w:shd w:val="clear" w:color="auto" w:fill="F4F6F8"/>
            <w:tcMar>
              <w:top w:w="100" w:type="dxa"/>
              <w:left w:w="100" w:type="dxa"/>
              <w:bottom w:w="100" w:type="dxa"/>
              <w:right w:w="100" w:type="dxa"/>
            </w:tcMar>
            <w:vAlign w:val="center"/>
          </w:tcPr>
          <w:p w14:paraId="09751E43">
            <w:pPr>
              <w:spacing w:after="30" w:line="246" w:lineRule="auto"/>
              <w:rPr>
                <w:b/>
                <w:bCs w:val="0"/>
                <w:color w:val="FF0000"/>
              </w:rPr>
            </w:pPr>
            <w:r>
              <w:rPr>
                <w:rFonts w:ascii="Arial" w:hAnsi="Arial" w:eastAsia="Arial" w:cs="Arial"/>
                <w:b/>
                <w:bCs w:val="0"/>
                <w:color w:val="FF0000"/>
                <w:sz w:val="21"/>
                <w:szCs w:val="21"/>
              </w:rPr>
              <w:t xml:space="preserve">Station: </w:t>
            </w:r>
            <w:sdt>
              <w:sdtPr>
                <w:rPr>
                  <w:b/>
                  <w:bCs w:val="0"/>
                  <w:color w:val="FF0000"/>
                </w:rPr>
                <w:alias w:val="student_q4_comment1"/>
                <w:tag w:val="student_q4_comment1"/>
                <w:id w:val="1326"/>
                <w:text w:multiLine="1"/>
              </w:sdtPr>
              <w:sdtEndPr>
                <w:rPr>
                  <w:b/>
                  <w:bCs w:val="0"/>
                  <w:color w:val="FF0000"/>
                </w:rPr>
              </w:sdtEndPr>
              <w:sdtContent>
                <w:r>
                  <w:rPr>
                    <w:rFonts w:ascii="Arial" w:hAnsi="Arial" w:eastAsia="Arial" w:cs="Arial"/>
                    <w:b/>
                    <w:bCs w:val="0"/>
                    <w:color w:val="FF0000"/>
                    <w:sz w:val="21"/>
                    <w:szCs w:val="21"/>
                  </w:rPr>
                  <w:t>____________</w:t>
                </w:r>
              </w:sdtContent>
            </w:sdt>
          </w:p>
          <w:p w14:paraId="19EB59CE">
            <w:pPr>
              <w:spacing w:after="30" w:line="246" w:lineRule="auto"/>
              <w:rPr>
                <w:b/>
                <w:bCs w:val="0"/>
                <w:color w:val="FF0000"/>
              </w:rPr>
            </w:pPr>
            <w:r>
              <w:rPr>
                <w:rFonts w:ascii="Arial" w:hAnsi="Arial" w:eastAsia="Arial" w:cs="Arial"/>
                <w:b/>
                <w:bCs w:val="0"/>
                <w:color w:val="FF0000"/>
                <w:sz w:val="21"/>
                <w:szCs w:val="21"/>
              </w:rPr>
              <w:t xml:space="preserve">What happened/quote: </w:t>
            </w:r>
            <w:sdt>
              <w:sdtPr>
                <w:rPr>
                  <w:b/>
                  <w:bCs w:val="0"/>
                  <w:color w:val="FF0000"/>
                </w:rPr>
                <w:alias w:val="student_q4_comment2"/>
                <w:tag w:val="student_q4_comment2"/>
                <w:id w:val="1327"/>
                <w:text w:multiLine="1"/>
              </w:sdtPr>
              <w:sdtEndPr>
                <w:rPr>
                  <w:b/>
                  <w:bCs w:val="0"/>
                  <w:color w:val="FF0000"/>
                </w:rPr>
              </w:sdtEndPr>
              <w:sdtContent>
                <w:r>
                  <w:rPr>
                    <w:rFonts w:ascii="Arial" w:hAnsi="Arial" w:eastAsia="Arial" w:cs="Arial"/>
                    <w:b/>
                    <w:bCs w:val="0"/>
                    <w:color w:val="FF0000"/>
                    <w:sz w:val="21"/>
                    <w:szCs w:val="21"/>
                  </w:rPr>
                  <w:t>__________</w:t>
                </w:r>
              </w:sdtContent>
            </w:sdt>
          </w:p>
        </w:tc>
      </w:tr>
      <w:tr w14:paraId="39FFA22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3028" w:type="dxa"/>
            <w:shd w:val="clear" w:color="auto" w:fill="FFFFFF"/>
            <w:tcMar>
              <w:top w:w="100" w:type="dxa"/>
              <w:left w:w="100" w:type="dxa"/>
              <w:bottom w:w="100" w:type="dxa"/>
              <w:right w:w="100" w:type="dxa"/>
            </w:tcMar>
            <w:vAlign w:val="center"/>
          </w:tcPr>
          <w:p w14:paraId="64F64510">
            <w:pPr>
              <w:spacing w:after="30" w:line="246" w:lineRule="auto"/>
              <w:rPr>
                <w:b/>
                <w:bCs w:val="0"/>
                <w:color w:val="FF0000"/>
              </w:rPr>
            </w:pPr>
            <w:r>
              <w:rPr>
                <w:rFonts w:ascii="Arial" w:hAnsi="Arial" w:eastAsia="Arial" w:cs="Arial"/>
                <w:b/>
                <w:bCs w:val="0"/>
                <w:color w:val="FF0000"/>
                <w:sz w:val="21"/>
                <w:szCs w:val="21"/>
              </w:rPr>
              <w:t>5 I consider this type of consultation suitable for practising similar cases.</w:t>
            </w:r>
          </w:p>
        </w:tc>
        <w:tc>
          <w:tcPr>
            <w:tcW w:w="1706" w:type="dxa"/>
            <w:shd w:val="clear" w:color="auto" w:fill="FFFFFF"/>
            <w:tcMar>
              <w:top w:w="100" w:type="dxa"/>
              <w:left w:w="100" w:type="dxa"/>
              <w:bottom w:w="100" w:type="dxa"/>
              <w:right w:w="100" w:type="dxa"/>
            </w:tcMar>
            <w:vAlign w:val="center"/>
          </w:tcPr>
          <w:p w14:paraId="7A312247">
            <w:pPr>
              <w:spacing w:after="30" w:line="246" w:lineRule="auto"/>
              <w:rPr>
                <w:b/>
                <w:bCs w:val="0"/>
                <w:color w:val="FF0000"/>
              </w:rPr>
            </w:pPr>
            <w:sdt>
              <w:sdtPr>
                <w:rPr>
                  <w:b/>
                  <w:bCs w:val="0"/>
                  <w:color w:val="FF0000"/>
                </w:rPr>
                <w:alias w:val="student_q5_first_0"/>
                <w:tag w:val="student_q5_first_0"/>
                <w:id w:val="1328"/>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1  </w:t>
            </w:r>
            <w:sdt>
              <w:sdtPr>
                <w:rPr>
                  <w:b/>
                  <w:bCs w:val="0"/>
                  <w:color w:val="FF0000"/>
                </w:rPr>
                <w:alias w:val="student_q5_first_1"/>
                <w:tag w:val="student_q5_first_1"/>
                <w:id w:val="1329"/>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2  </w:t>
            </w:r>
            <w:sdt>
              <w:sdtPr>
                <w:rPr>
                  <w:b/>
                  <w:bCs w:val="0"/>
                  <w:color w:val="FF0000"/>
                </w:rPr>
                <w:alias w:val="student_q5_first_2"/>
                <w:tag w:val="student_q5_first_2"/>
                <w:id w:val="1330"/>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3  </w:t>
            </w:r>
          </w:p>
          <w:p w14:paraId="5E785609">
            <w:pPr>
              <w:spacing w:after="30" w:line="246" w:lineRule="auto"/>
              <w:rPr>
                <w:b/>
                <w:bCs w:val="0"/>
                <w:color w:val="FF0000"/>
              </w:rPr>
            </w:pPr>
            <w:sdt>
              <w:sdtPr>
                <w:rPr>
                  <w:b/>
                  <w:bCs w:val="0"/>
                  <w:color w:val="FF0000"/>
                </w:rPr>
                <w:alias w:val="student_q5_first_3"/>
                <w:tag w:val="student_q5_first_3"/>
                <w:id w:val="1331"/>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4  </w:t>
            </w:r>
            <w:sdt>
              <w:sdtPr>
                <w:rPr>
                  <w:b/>
                  <w:bCs w:val="0"/>
                  <w:color w:val="FF0000"/>
                </w:rPr>
                <w:alias w:val="student_q5_first_4"/>
                <w:tag w:val="student_q5_first_4"/>
                <w:id w:val="1332"/>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5  </w:t>
            </w:r>
            <w:sdt>
              <w:sdtPr>
                <w:rPr>
                  <w:b/>
                  <w:bCs w:val="0"/>
                  <w:color w:val="FF0000"/>
                </w:rPr>
                <w:alias w:val="student_q5_first_5"/>
                <w:tag w:val="student_q5_first_5"/>
                <w:id w:val="1333"/>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X  </w:t>
            </w:r>
          </w:p>
        </w:tc>
        <w:tc>
          <w:tcPr>
            <w:tcW w:w="1706" w:type="dxa"/>
            <w:shd w:val="clear" w:color="auto" w:fill="FFFFFF"/>
            <w:tcMar>
              <w:top w:w="100" w:type="dxa"/>
              <w:left w:w="100" w:type="dxa"/>
              <w:bottom w:w="100" w:type="dxa"/>
              <w:right w:w="100" w:type="dxa"/>
            </w:tcMar>
            <w:vAlign w:val="center"/>
          </w:tcPr>
          <w:p w14:paraId="4F80BEE1">
            <w:pPr>
              <w:spacing w:after="30" w:line="246" w:lineRule="auto"/>
              <w:rPr>
                <w:b/>
                <w:bCs w:val="0"/>
                <w:color w:val="FF0000"/>
              </w:rPr>
            </w:pPr>
            <w:sdt>
              <w:sdtPr>
                <w:rPr>
                  <w:b/>
                  <w:bCs w:val="0"/>
                  <w:color w:val="FF0000"/>
                </w:rPr>
                <w:alias w:val="student_q5_second_0"/>
                <w:tag w:val="student_q5_second_0"/>
                <w:id w:val="1334"/>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1  </w:t>
            </w:r>
            <w:sdt>
              <w:sdtPr>
                <w:rPr>
                  <w:b/>
                  <w:bCs w:val="0"/>
                  <w:color w:val="FF0000"/>
                </w:rPr>
                <w:alias w:val="student_q5_second_1"/>
                <w:tag w:val="student_q5_second_1"/>
                <w:id w:val="1335"/>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2  </w:t>
            </w:r>
            <w:sdt>
              <w:sdtPr>
                <w:rPr>
                  <w:b/>
                  <w:bCs w:val="0"/>
                  <w:color w:val="FF0000"/>
                </w:rPr>
                <w:alias w:val="student_q5_second_2"/>
                <w:tag w:val="student_q5_second_2"/>
                <w:id w:val="1336"/>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3  </w:t>
            </w:r>
          </w:p>
          <w:p w14:paraId="39D98E5B">
            <w:pPr>
              <w:spacing w:after="30" w:line="246" w:lineRule="auto"/>
              <w:rPr>
                <w:b/>
                <w:bCs w:val="0"/>
                <w:color w:val="FF0000"/>
              </w:rPr>
            </w:pPr>
            <w:sdt>
              <w:sdtPr>
                <w:rPr>
                  <w:b/>
                  <w:bCs w:val="0"/>
                  <w:color w:val="FF0000"/>
                </w:rPr>
                <w:alias w:val="student_q5_second_3"/>
                <w:tag w:val="student_q5_second_3"/>
                <w:id w:val="1337"/>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4  </w:t>
            </w:r>
            <w:sdt>
              <w:sdtPr>
                <w:rPr>
                  <w:b/>
                  <w:bCs w:val="0"/>
                  <w:color w:val="FF0000"/>
                </w:rPr>
                <w:alias w:val="student_q5_second_4"/>
                <w:tag w:val="student_q5_second_4"/>
                <w:id w:val="1338"/>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5  </w:t>
            </w:r>
            <w:sdt>
              <w:sdtPr>
                <w:rPr>
                  <w:b/>
                  <w:bCs w:val="0"/>
                  <w:color w:val="FF0000"/>
                </w:rPr>
                <w:alias w:val="student_q5_second_5"/>
                <w:tag w:val="student_q5_second_5"/>
                <w:id w:val="1339"/>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X  </w:t>
            </w:r>
          </w:p>
        </w:tc>
        <w:tc>
          <w:tcPr>
            <w:tcW w:w="2919" w:type="dxa"/>
            <w:shd w:val="clear" w:color="auto" w:fill="FFFFFF"/>
            <w:tcMar>
              <w:top w:w="100" w:type="dxa"/>
              <w:left w:w="100" w:type="dxa"/>
              <w:bottom w:w="100" w:type="dxa"/>
              <w:right w:w="100" w:type="dxa"/>
            </w:tcMar>
            <w:vAlign w:val="center"/>
          </w:tcPr>
          <w:p w14:paraId="773CB902">
            <w:pPr>
              <w:spacing w:after="30" w:line="246" w:lineRule="auto"/>
              <w:rPr>
                <w:b/>
                <w:bCs w:val="0"/>
                <w:color w:val="FF0000"/>
              </w:rPr>
            </w:pPr>
            <w:r>
              <w:rPr>
                <w:rFonts w:ascii="Arial" w:hAnsi="Arial" w:eastAsia="Arial" w:cs="Arial"/>
                <w:b/>
                <w:bCs w:val="0"/>
                <w:color w:val="FF0000"/>
                <w:sz w:val="21"/>
                <w:szCs w:val="21"/>
              </w:rPr>
              <w:t xml:space="preserve">Station: </w:t>
            </w:r>
            <w:sdt>
              <w:sdtPr>
                <w:rPr>
                  <w:b/>
                  <w:bCs w:val="0"/>
                  <w:color w:val="FF0000"/>
                </w:rPr>
                <w:alias w:val="student_q5_comment1"/>
                <w:tag w:val="student_q5_comment1"/>
                <w:id w:val="1340"/>
                <w:text w:multiLine="1"/>
              </w:sdtPr>
              <w:sdtEndPr>
                <w:rPr>
                  <w:b/>
                  <w:bCs w:val="0"/>
                  <w:color w:val="FF0000"/>
                </w:rPr>
              </w:sdtEndPr>
              <w:sdtContent>
                <w:r>
                  <w:rPr>
                    <w:rFonts w:ascii="Arial" w:hAnsi="Arial" w:eastAsia="Arial" w:cs="Arial"/>
                    <w:b/>
                    <w:bCs w:val="0"/>
                    <w:color w:val="FF0000"/>
                    <w:sz w:val="21"/>
                    <w:szCs w:val="21"/>
                  </w:rPr>
                  <w:t>____________</w:t>
                </w:r>
              </w:sdtContent>
            </w:sdt>
          </w:p>
          <w:p w14:paraId="6A2A82C2">
            <w:pPr>
              <w:spacing w:after="30" w:line="246" w:lineRule="auto"/>
              <w:rPr>
                <w:b/>
                <w:bCs w:val="0"/>
                <w:color w:val="FF0000"/>
              </w:rPr>
            </w:pPr>
            <w:r>
              <w:rPr>
                <w:rFonts w:ascii="Arial" w:hAnsi="Arial" w:eastAsia="Arial" w:cs="Arial"/>
                <w:b/>
                <w:bCs w:val="0"/>
                <w:color w:val="FF0000"/>
                <w:sz w:val="21"/>
                <w:szCs w:val="21"/>
              </w:rPr>
              <w:t xml:space="preserve">What happened/quote: </w:t>
            </w:r>
            <w:sdt>
              <w:sdtPr>
                <w:rPr>
                  <w:b/>
                  <w:bCs w:val="0"/>
                  <w:color w:val="FF0000"/>
                </w:rPr>
                <w:alias w:val="student_q5_comment2"/>
                <w:tag w:val="student_q5_comment2"/>
                <w:id w:val="1341"/>
                <w:text w:multiLine="1"/>
              </w:sdtPr>
              <w:sdtEndPr>
                <w:rPr>
                  <w:b/>
                  <w:bCs w:val="0"/>
                  <w:color w:val="FF0000"/>
                </w:rPr>
              </w:sdtEndPr>
              <w:sdtContent>
                <w:r>
                  <w:rPr>
                    <w:rFonts w:ascii="Arial" w:hAnsi="Arial" w:eastAsia="Arial" w:cs="Arial"/>
                    <w:b/>
                    <w:bCs w:val="0"/>
                    <w:color w:val="FF0000"/>
                    <w:sz w:val="21"/>
                    <w:szCs w:val="21"/>
                  </w:rPr>
                  <w:t>__________</w:t>
                </w:r>
              </w:sdtContent>
            </w:sdt>
          </w:p>
        </w:tc>
      </w:tr>
    </w:tbl>
    <w:p w14:paraId="2DB06B1E">
      <w:pPr>
        <w:spacing w:after="60" w:line="20" w:lineRule="exact"/>
        <w:rPr>
          <w:b/>
          <w:bCs w:val="0"/>
          <w:color w:val="FF0000"/>
          <w:sz w:val="2"/>
        </w:rPr>
      </w:pPr>
    </w:p>
    <w:tbl>
      <w:tblPr>
        <w:tblStyle w:val="32"/>
        <w:tblW w:w="9360"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 w:type="dxa"/>
          <w:bottom w:w="0" w:type="dxa"/>
          <w:right w:w="10" w:type="dxa"/>
        </w:tblCellMar>
      </w:tblPr>
      <w:tblGrid>
        <w:gridCol w:w="9360"/>
      </w:tblGrid>
      <w:tr w14:paraId="505785B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tblHeader/>
          <w:jc w:val="center"/>
        </w:trPr>
        <w:tc>
          <w:tcPr>
            <w:tcW w:w="9360" w:type="dxa"/>
            <w:shd w:val="clear" w:color="auto" w:fill="E9EEF2"/>
            <w:tcMar>
              <w:top w:w="100" w:type="dxa"/>
              <w:left w:w="100" w:type="dxa"/>
              <w:bottom w:w="100" w:type="dxa"/>
              <w:right w:w="100" w:type="dxa"/>
            </w:tcMar>
            <w:vAlign w:val="center"/>
          </w:tcPr>
          <w:p w14:paraId="59B6942B">
            <w:pPr>
              <w:keepNext/>
              <w:spacing w:after="30" w:line="246" w:lineRule="auto"/>
              <w:rPr>
                <w:b/>
                <w:bCs w:val="0"/>
                <w:color w:val="FF0000"/>
              </w:rPr>
            </w:pPr>
            <w:r>
              <w:rPr>
                <w:rFonts w:ascii="Arial" w:hAnsi="Arial" w:eastAsia="Arial" w:cs="Arial"/>
                <w:b/>
                <w:bCs w:val="0"/>
                <w:color w:val="FF0000"/>
                <w:sz w:val="21"/>
                <w:szCs w:val="21"/>
              </w:rPr>
              <w:t>One improvement or additional comment</w:t>
            </w:r>
          </w:p>
        </w:tc>
      </w:tr>
      <w:tr w14:paraId="7DD9279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9360" w:type="dxa"/>
            <w:shd w:val="clear" w:color="auto" w:fill="FFFFFF"/>
            <w:tcMar>
              <w:top w:w="100" w:type="dxa"/>
              <w:left w:w="100" w:type="dxa"/>
              <w:bottom w:w="100" w:type="dxa"/>
              <w:right w:w="100" w:type="dxa"/>
            </w:tcMar>
            <w:vAlign w:val="center"/>
          </w:tcPr>
          <w:p w14:paraId="750A83EA">
            <w:pPr>
              <w:spacing w:after="30" w:line="246" w:lineRule="auto"/>
              <w:rPr>
                <w:b/>
                <w:bCs w:val="0"/>
                <w:color w:val="FF0000"/>
              </w:rPr>
            </w:pPr>
            <w:sdt>
              <w:sdtPr>
                <w:rPr>
                  <w:b/>
                  <w:bCs w:val="0"/>
                  <w:color w:val="FF0000"/>
                </w:rPr>
                <w:alias w:val="student_extra"/>
                <w:tag w:val="student_extra"/>
                <w:id w:val="1342"/>
                <w:text w:multiLine="1"/>
              </w:sdtPr>
              <w:sdtEndPr>
                <w:rPr>
                  <w:b/>
                  <w:bCs w:val="0"/>
                  <w:color w:val="FF0000"/>
                </w:rPr>
              </w:sdtEndPr>
              <w:sdtContent>
                <w:r>
                  <w:rPr>
                    <w:rFonts w:ascii="Arial" w:hAnsi="Arial" w:eastAsia="Arial" w:cs="Arial"/>
                    <w:b/>
                    <w:bCs w:val="0"/>
                    <w:color w:val="FF0000"/>
                    <w:sz w:val="21"/>
                    <w:szCs w:val="21"/>
                  </w:rPr>
                  <w:t>__________________</w:t>
                </w:r>
              </w:sdtContent>
            </w:sdt>
          </w:p>
        </w:tc>
      </w:tr>
    </w:tbl>
    <w:p w14:paraId="07BCA782">
      <w:pPr>
        <w:spacing w:after="60" w:line="20" w:lineRule="exact"/>
        <w:rPr>
          <w:b/>
          <w:bCs w:val="0"/>
          <w:color w:val="FF0000"/>
          <w:sz w:val="2"/>
        </w:rPr>
      </w:pPr>
    </w:p>
    <w:p w14:paraId="59CA5DC0">
      <w:pPr>
        <w:spacing w:after="80" w:line="246" w:lineRule="auto"/>
        <w:rPr>
          <w:b/>
          <w:bCs w:val="0"/>
          <w:color w:val="FF0000"/>
        </w:rPr>
      </w:pPr>
      <w:r>
        <w:rPr>
          <w:rFonts w:ascii="Arial" w:hAnsi="Arial" w:eastAsia="Arial" w:cs="Arial"/>
          <w:b/>
          <w:bCs w:val="0"/>
          <w:color w:val="FF0000"/>
          <w:sz w:val="21"/>
          <w:szCs w:val="21"/>
        </w:rPr>
        <w:t>This questionnaire does not ask about the accuracy of grades that students have not yet seen and does not affect course grades. The items were written for this study; two students outside the formal sample should check their clarity before the activity. Report results item by item, without claiming a validated scale.</w:t>
      </w:r>
      <w:r>
        <w:rPr>
          <w:b/>
          <w:bCs w:val="0"/>
          <w:color w:val="FF0000"/>
        </w:rPr>
        <w:fldChar w:fldCharType="begin"/>
      </w:r>
      <w:r>
        <w:rPr>
          <w:b/>
          <w:bCs w:val="0"/>
          <w:color w:val="FF0000"/>
        </w:rPr>
        <w:instrText xml:space="preserve"> HYPERLINK \l "ref_R33" \h </w:instrText>
      </w:r>
      <w:r>
        <w:rPr>
          <w:b/>
          <w:bCs w:val="0"/>
          <w:color w:val="FF0000"/>
        </w:rPr>
        <w:fldChar w:fldCharType="separate"/>
      </w:r>
      <w:r>
        <w:rPr>
          <w:rFonts w:ascii="Arial" w:hAnsi="Arial" w:eastAsia="Arial" w:cs="Arial"/>
          <w:b/>
          <w:bCs w:val="0"/>
          <w:color w:val="FF0000"/>
          <w:sz w:val="20"/>
          <w:szCs w:val="20"/>
          <w:u w:val="single"/>
        </w:rPr>
        <w:t>[17]</w:t>
      </w:r>
      <w:r>
        <w:rPr>
          <w:rFonts w:ascii="Arial" w:hAnsi="Arial" w:eastAsia="Arial" w:cs="Arial"/>
          <w:b/>
          <w:bCs w:val="0"/>
          <w:color w:val="FF0000"/>
          <w:sz w:val="20"/>
          <w:szCs w:val="20"/>
          <w:u w:val="single"/>
        </w:rPr>
        <w:fldChar w:fldCharType="end"/>
      </w:r>
    </w:p>
    <w:p w14:paraId="043536DB">
      <w:pPr>
        <w:pStyle w:val="3"/>
        <w:pageBreakBefore/>
        <w:spacing w:after="80" w:line="246" w:lineRule="auto"/>
        <w:rPr>
          <w:b/>
          <w:bCs w:val="0"/>
          <w:color w:val="FF0000"/>
        </w:rPr>
      </w:pPr>
      <w:r>
        <w:rPr>
          <w:rFonts w:ascii="Arial" w:hAnsi="Arial" w:eastAsia="Arial" w:cs="Arial"/>
          <w:b/>
          <w:bCs w:val="0"/>
          <w:color w:val="FF0000"/>
          <w:sz w:val="26"/>
          <w:szCs w:val="26"/>
        </w:rPr>
        <w:t>Appendix D. Faculty Judgement of Educational Use</w:t>
      </w:r>
    </w:p>
    <w:p w14:paraId="07DD2028">
      <w:pPr>
        <w:spacing w:after="80" w:line="246" w:lineRule="auto"/>
        <w:rPr>
          <w:b/>
          <w:bCs w:val="0"/>
          <w:color w:val="FF0000"/>
        </w:rPr>
      </w:pPr>
      <w:r>
        <w:rPr>
          <w:rFonts w:ascii="Arial" w:hAnsi="Arial" w:eastAsia="Arial" w:cs="Arial"/>
          <w:b/>
          <w:bCs w:val="0"/>
          <w:color w:val="FF0000"/>
          <w:sz w:val="21"/>
          <w:szCs w:val="21"/>
        </w:rPr>
        <w:t>Complete after reviewing the assigned consultation and assessment records. Judge educational use separately from the EGJ-versus-conventional accuracy comparison. Give a reason for each item. Record any unresolved School standards below; no new formal examination scale is required.</w:t>
      </w:r>
    </w:p>
    <w:tbl>
      <w:tblPr>
        <w:tblStyle w:val="32"/>
        <w:tblW w:w="9360"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 w:type="dxa"/>
          <w:bottom w:w="0" w:type="dxa"/>
          <w:right w:w="10" w:type="dxa"/>
        </w:tblCellMar>
      </w:tblPr>
      <w:tblGrid>
        <w:gridCol w:w="2312"/>
        <w:gridCol w:w="2312"/>
        <w:gridCol w:w="2368"/>
        <w:gridCol w:w="2368"/>
      </w:tblGrid>
      <w:tr w14:paraId="6430364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tblHeader/>
          <w:jc w:val="center"/>
        </w:trPr>
        <w:tc>
          <w:tcPr>
            <w:tcW w:w="2312" w:type="dxa"/>
            <w:shd w:val="clear" w:color="auto" w:fill="E9EEF2"/>
            <w:tcMar>
              <w:top w:w="100" w:type="dxa"/>
              <w:left w:w="100" w:type="dxa"/>
              <w:bottom w:w="100" w:type="dxa"/>
              <w:right w:w="100" w:type="dxa"/>
            </w:tcMar>
            <w:vAlign w:val="center"/>
          </w:tcPr>
          <w:p w14:paraId="21B6A375">
            <w:pPr>
              <w:keepNext/>
              <w:spacing w:after="30" w:line="246" w:lineRule="auto"/>
              <w:rPr>
                <w:b/>
                <w:bCs w:val="0"/>
                <w:color w:val="FF0000"/>
              </w:rPr>
            </w:pPr>
            <w:r>
              <w:rPr>
                <w:rFonts w:ascii="Arial" w:hAnsi="Arial" w:eastAsia="Arial" w:cs="Arial"/>
                <w:b/>
                <w:bCs w:val="0"/>
                <w:color w:val="FF0000"/>
                <w:sz w:val="21"/>
                <w:szCs w:val="21"/>
              </w:rPr>
              <w:t>Record ID</w:t>
            </w:r>
          </w:p>
        </w:tc>
        <w:tc>
          <w:tcPr>
            <w:tcW w:w="2312" w:type="dxa"/>
            <w:shd w:val="clear" w:color="auto" w:fill="E9EEF2"/>
            <w:tcMar>
              <w:top w:w="100" w:type="dxa"/>
              <w:left w:w="100" w:type="dxa"/>
              <w:bottom w:w="100" w:type="dxa"/>
              <w:right w:w="100" w:type="dxa"/>
            </w:tcMar>
            <w:vAlign w:val="center"/>
          </w:tcPr>
          <w:p w14:paraId="210BB2D2">
            <w:pPr>
              <w:keepNext/>
              <w:spacing w:after="30" w:line="246" w:lineRule="auto"/>
              <w:rPr>
                <w:b/>
                <w:bCs w:val="0"/>
                <w:color w:val="FF0000"/>
              </w:rPr>
            </w:pPr>
            <w:r>
              <w:rPr>
                <w:rFonts w:ascii="Arial" w:hAnsi="Arial" w:eastAsia="Arial" w:cs="Arial"/>
                <w:b/>
                <w:bCs w:val="0"/>
                <w:color w:val="FF0000"/>
                <w:sz w:val="21"/>
                <w:szCs w:val="21"/>
              </w:rPr>
              <w:t>Station</w:t>
            </w:r>
          </w:p>
        </w:tc>
        <w:tc>
          <w:tcPr>
            <w:tcW w:w="2368" w:type="dxa"/>
            <w:shd w:val="clear" w:color="auto" w:fill="E9EEF2"/>
            <w:tcMar>
              <w:top w:w="100" w:type="dxa"/>
              <w:left w:w="100" w:type="dxa"/>
              <w:bottom w:w="100" w:type="dxa"/>
              <w:right w:w="100" w:type="dxa"/>
            </w:tcMar>
            <w:vAlign w:val="center"/>
          </w:tcPr>
          <w:p w14:paraId="1324E9E6">
            <w:pPr>
              <w:keepNext/>
              <w:spacing w:after="30" w:line="246" w:lineRule="auto"/>
              <w:rPr>
                <w:b/>
                <w:bCs w:val="0"/>
                <w:color w:val="FF0000"/>
              </w:rPr>
            </w:pPr>
            <w:r>
              <w:rPr>
                <w:rFonts w:ascii="Arial" w:hAnsi="Arial" w:eastAsia="Arial" w:cs="Arial"/>
                <w:b/>
                <w:bCs w:val="0"/>
                <w:color w:val="FF0000"/>
                <w:sz w:val="21"/>
                <w:szCs w:val="21"/>
              </w:rPr>
              <w:t>Faculty or student ID</w:t>
            </w:r>
          </w:p>
        </w:tc>
        <w:tc>
          <w:tcPr>
            <w:tcW w:w="2368" w:type="dxa"/>
            <w:shd w:val="clear" w:color="auto" w:fill="E9EEF2"/>
            <w:tcMar>
              <w:top w:w="100" w:type="dxa"/>
              <w:left w:w="100" w:type="dxa"/>
              <w:bottom w:w="100" w:type="dxa"/>
              <w:right w:w="100" w:type="dxa"/>
            </w:tcMar>
            <w:vAlign w:val="center"/>
          </w:tcPr>
          <w:p w14:paraId="3D9C2C6B">
            <w:pPr>
              <w:keepNext/>
              <w:spacing w:after="30" w:line="246" w:lineRule="auto"/>
              <w:rPr>
                <w:b/>
                <w:bCs w:val="0"/>
                <w:color w:val="FF0000"/>
              </w:rPr>
            </w:pPr>
            <w:r>
              <w:rPr>
                <w:rFonts w:ascii="Arial" w:hAnsi="Arial" w:eastAsia="Arial" w:cs="Arial"/>
                <w:b/>
                <w:bCs w:val="0"/>
                <w:color w:val="FF0000"/>
                <w:sz w:val="21"/>
                <w:szCs w:val="21"/>
              </w:rPr>
              <w:t>Date</w:t>
            </w:r>
          </w:p>
        </w:tc>
      </w:tr>
      <w:tr w14:paraId="1BA264D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2312" w:type="dxa"/>
            <w:shd w:val="clear" w:color="auto" w:fill="FFFFFF"/>
            <w:tcMar>
              <w:top w:w="100" w:type="dxa"/>
              <w:left w:w="100" w:type="dxa"/>
              <w:bottom w:w="100" w:type="dxa"/>
              <w:right w:w="100" w:type="dxa"/>
            </w:tcMar>
            <w:vAlign w:val="center"/>
          </w:tcPr>
          <w:p w14:paraId="6059075F">
            <w:pPr>
              <w:spacing w:after="30" w:line="246" w:lineRule="auto"/>
              <w:rPr>
                <w:b/>
                <w:bCs w:val="0"/>
                <w:color w:val="FF0000"/>
              </w:rPr>
            </w:pPr>
            <w:sdt>
              <w:sdtPr>
                <w:rPr>
                  <w:b/>
                  <w:bCs w:val="0"/>
                  <w:color w:val="FF0000"/>
                </w:rPr>
                <w:alias w:val="teacher_accept_meta_0"/>
                <w:tag w:val="teacher_accept_meta_0"/>
                <w:id w:val="1343"/>
                <w:text w:multiLine="1"/>
              </w:sdtPr>
              <w:sdtEndPr>
                <w:rPr>
                  <w:b/>
                  <w:bCs w:val="0"/>
                  <w:color w:val="FF0000"/>
                </w:rPr>
              </w:sdtEndPr>
              <w:sdtContent>
                <w:r>
                  <w:rPr>
                    <w:rFonts w:ascii="Arial" w:hAnsi="Arial" w:eastAsia="Arial" w:cs="Arial"/>
                    <w:b/>
                    <w:bCs w:val="0"/>
                    <w:color w:val="FF0000"/>
                    <w:sz w:val="21"/>
                    <w:szCs w:val="21"/>
                  </w:rPr>
                  <w:t>____________</w:t>
                </w:r>
              </w:sdtContent>
            </w:sdt>
          </w:p>
        </w:tc>
        <w:tc>
          <w:tcPr>
            <w:tcW w:w="2312" w:type="dxa"/>
            <w:shd w:val="clear" w:color="auto" w:fill="FFFFFF"/>
            <w:tcMar>
              <w:top w:w="100" w:type="dxa"/>
              <w:left w:w="100" w:type="dxa"/>
              <w:bottom w:w="100" w:type="dxa"/>
              <w:right w:w="100" w:type="dxa"/>
            </w:tcMar>
            <w:vAlign w:val="center"/>
          </w:tcPr>
          <w:p w14:paraId="7FF2EEC9">
            <w:pPr>
              <w:spacing w:after="30" w:line="246" w:lineRule="auto"/>
              <w:rPr>
                <w:b/>
                <w:bCs w:val="0"/>
                <w:color w:val="FF0000"/>
              </w:rPr>
            </w:pPr>
            <w:sdt>
              <w:sdtPr>
                <w:rPr>
                  <w:b/>
                  <w:bCs w:val="0"/>
                  <w:color w:val="FF0000"/>
                </w:rPr>
                <w:alias w:val="teacher_accept_meta_1"/>
                <w:tag w:val="teacher_accept_meta_1"/>
                <w:id w:val="1344"/>
                <w:text w:multiLine="1"/>
              </w:sdtPr>
              <w:sdtEndPr>
                <w:rPr>
                  <w:b/>
                  <w:bCs w:val="0"/>
                  <w:color w:val="FF0000"/>
                </w:rPr>
              </w:sdtEndPr>
              <w:sdtContent>
                <w:r>
                  <w:rPr>
                    <w:rFonts w:ascii="Arial" w:hAnsi="Arial" w:eastAsia="Arial" w:cs="Arial"/>
                    <w:b/>
                    <w:bCs w:val="0"/>
                    <w:color w:val="FF0000"/>
                    <w:sz w:val="21"/>
                    <w:szCs w:val="21"/>
                  </w:rPr>
                  <w:t>____________</w:t>
                </w:r>
              </w:sdtContent>
            </w:sdt>
          </w:p>
        </w:tc>
        <w:tc>
          <w:tcPr>
            <w:tcW w:w="2368" w:type="dxa"/>
            <w:shd w:val="clear" w:color="auto" w:fill="FFFFFF"/>
            <w:tcMar>
              <w:top w:w="100" w:type="dxa"/>
              <w:left w:w="100" w:type="dxa"/>
              <w:bottom w:w="100" w:type="dxa"/>
              <w:right w:w="100" w:type="dxa"/>
            </w:tcMar>
            <w:vAlign w:val="center"/>
          </w:tcPr>
          <w:p w14:paraId="393061C5">
            <w:pPr>
              <w:spacing w:after="30" w:line="246" w:lineRule="auto"/>
              <w:rPr>
                <w:b/>
                <w:bCs w:val="0"/>
                <w:color w:val="FF0000"/>
              </w:rPr>
            </w:pPr>
            <w:sdt>
              <w:sdtPr>
                <w:rPr>
                  <w:b/>
                  <w:bCs w:val="0"/>
                  <w:color w:val="FF0000"/>
                </w:rPr>
                <w:alias w:val="teacher_accept_meta_2"/>
                <w:tag w:val="teacher_accept_meta_2"/>
                <w:id w:val="1345"/>
                <w:text w:multiLine="1"/>
              </w:sdtPr>
              <w:sdtEndPr>
                <w:rPr>
                  <w:b/>
                  <w:bCs w:val="0"/>
                  <w:color w:val="FF0000"/>
                </w:rPr>
              </w:sdtEndPr>
              <w:sdtContent>
                <w:r>
                  <w:rPr>
                    <w:rFonts w:ascii="Arial" w:hAnsi="Arial" w:eastAsia="Arial" w:cs="Arial"/>
                    <w:b/>
                    <w:bCs w:val="0"/>
                    <w:color w:val="FF0000"/>
                    <w:sz w:val="21"/>
                    <w:szCs w:val="21"/>
                  </w:rPr>
                  <w:t>____________</w:t>
                </w:r>
              </w:sdtContent>
            </w:sdt>
          </w:p>
        </w:tc>
        <w:tc>
          <w:tcPr>
            <w:tcW w:w="2368" w:type="dxa"/>
            <w:shd w:val="clear" w:color="auto" w:fill="FFFFFF"/>
            <w:tcMar>
              <w:top w:w="100" w:type="dxa"/>
              <w:left w:w="100" w:type="dxa"/>
              <w:bottom w:w="100" w:type="dxa"/>
              <w:right w:w="100" w:type="dxa"/>
            </w:tcMar>
            <w:vAlign w:val="center"/>
          </w:tcPr>
          <w:p w14:paraId="79ECF6A1">
            <w:pPr>
              <w:spacing w:after="30" w:line="246" w:lineRule="auto"/>
              <w:rPr>
                <w:b/>
                <w:bCs w:val="0"/>
                <w:color w:val="FF0000"/>
              </w:rPr>
            </w:pPr>
            <w:sdt>
              <w:sdtPr>
                <w:rPr>
                  <w:b/>
                  <w:bCs w:val="0"/>
                  <w:color w:val="FF0000"/>
                </w:rPr>
                <w:alias w:val="teacher_accept_meta_3"/>
                <w:tag w:val="teacher_accept_meta_3"/>
                <w:id w:val="1346"/>
                <w:text w:multiLine="1"/>
              </w:sdtPr>
              <w:sdtEndPr>
                <w:rPr>
                  <w:b/>
                  <w:bCs w:val="0"/>
                  <w:color w:val="FF0000"/>
                </w:rPr>
              </w:sdtEndPr>
              <w:sdtContent>
                <w:r>
                  <w:rPr>
                    <w:rFonts w:ascii="Arial" w:hAnsi="Arial" w:eastAsia="Arial" w:cs="Arial"/>
                    <w:b/>
                    <w:bCs w:val="0"/>
                    <w:color w:val="FF0000"/>
                    <w:sz w:val="21"/>
                    <w:szCs w:val="21"/>
                  </w:rPr>
                  <w:t>____________</w:t>
                </w:r>
              </w:sdtContent>
            </w:sdt>
          </w:p>
        </w:tc>
      </w:tr>
    </w:tbl>
    <w:p w14:paraId="6A580F61">
      <w:pPr>
        <w:spacing w:after="60" w:line="20" w:lineRule="exact"/>
        <w:rPr>
          <w:b/>
          <w:bCs w:val="0"/>
          <w:color w:val="FF0000"/>
          <w:sz w:val="2"/>
        </w:rPr>
      </w:pPr>
    </w:p>
    <w:tbl>
      <w:tblPr>
        <w:tblStyle w:val="32"/>
        <w:tblW w:w="9360"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 w:type="dxa"/>
          <w:bottom w:w="0" w:type="dxa"/>
          <w:right w:w="10" w:type="dxa"/>
        </w:tblCellMar>
      </w:tblPr>
      <w:tblGrid>
        <w:gridCol w:w="3083"/>
        <w:gridCol w:w="2863"/>
        <w:gridCol w:w="3414"/>
      </w:tblGrid>
      <w:tr w14:paraId="0359A5A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tblHeader/>
          <w:jc w:val="center"/>
        </w:trPr>
        <w:tc>
          <w:tcPr>
            <w:tcW w:w="3083" w:type="dxa"/>
            <w:shd w:val="clear" w:color="auto" w:fill="E9EEF2"/>
            <w:tcMar>
              <w:top w:w="40" w:type="dxa"/>
              <w:left w:w="100" w:type="dxa"/>
              <w:bottom w:w="40" w:type="dxa"/>
              <w:right w:w="100" w:type="dxa"/>
            </w:tcMar>
            <w:vAlign w:val="center"/>
          </w:tcPr>
          <w:p w14:paraId="51917AE2">
            <w:pPr>
              <w:keepNext/>
              <w:spacing w:after="0" w:line="240" w:lineRule="auto"/>
              <w:rPr>
                <w:b/>
                <w:bCs w:val="0"/>
                <w:color w:val="FF0000"/>
              </w:rPr>
            </w:pPr>
            <w:r>
              <w:rPr>
                <w:rFonts w:ascii="Arial" w:hAnsi="Arial" w:eastAsia="Arial" w:cs="Arial"/>
                <w:b/>
                <w:bCs w:val="0"/>
                <w:color w:val="FF0000"/>
                <w:sz w:val="21"/>
                <w:szCs w:val="21"/>
              </w:rPr>
              <w:t>Question</w:t>
            </w:r>
          </w:p>
        </w:tc>
        <w:tc>
          <w:tcPr>
            <w:tcW w:w="2863" w:type="dxa"/>
            <w:shd w:val="clear" w:color="auto" w:fill="E9EEF2"/>
            <w:tcMar>
              <w:top w:w="40" w:type="dxa"/>
              <w:left w:w="100" w:type="dxa"/>
              <w:bottom w:w="40" w:type="dxa"/>
              <w:right w:w="100" w:type="dxa"/>
            </w:tcMar>
            <w:vAlign w:val="center"/>
          </w:tcPr>
          <w:p w14:paraId="0C2AFB48">
            <w:pPr>
              <w:keepNext/>
              <w:spacing w:after="0" w:line="240" w:lineRule="auto"/>
              <w:rPr>
                <w:b/>
                <w:bCs w:val="0"/>
                <w:color w:val="FF0000"/>
              </w:rPr>
            </w:pPr>
            <w:r>
              <w:rPr>
                <w:rFonts w:ascii="Arial" w:hAnsi="Arial" w:eastAsia="Arial" w:cs="Arial"/>
                <w:b/>
                <w:bCs w:val="0"/>
                <w:color w:val="FF0000"/>
                <w:sz w:val="21"/>
                <w:szCs w:val="21"/>
              </w:rPr>
              <w:t>Faculty judgement</w:t>
            </w:r>
          </w:p>
        </w:tc>
        <w:tc>
          <w:tcPr>
            <w:tcW w:w="3414" w:type="dxa"/>
            <w:shd w:val="clear" w:color="auto" w:fill="E9EEF2"/>
            <w:tcMar>
              <w:top w:w="40" w:type="dxa"/>
              <w:left w:w="100" w:type="dxa"/>
              <w:bottom w:w="40" w:type="dxa"/>
              <w:right w:w="100" w:type="dxa"/>
            </w:tcMar>
            <w:vAlign w:val="center"/>
          </w:tcPr>
          <w:p w14:paraId="123FF5AC">
            <w:pPr>
              <w:keepNext/>
              <w:spacing w:after="0" w:line="240" w:lineRule="auto"/>
              <w:rPr>
                <w:b/>
                <w:bCs w:val="0"/>
                <w:color w:val="FF0000"/>
              </w:rPr>
            </w:pPr>
            <w:r>
              <w:rPr>
                <w:rFonts w:ascii="Arial" w:hAnsi="Arial" w:eastAsia="Arial" w:cs="Arial"/>
                <w:b/>
                <w:bCs w:val="0"/>
                <w:color w:val="FF0000"/>
                <w:sz w:val="21"/>
                <w:szCs w:val="21"/>
              </w:rPr>
              <w:t>Evidence and improvements needed</w:t>
            </w:r>
          </w:p>
        </w:tc>
      </w:tr>
      <w:tr w14:paraId="7093242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3083" w:type="dxa"/>
            <w:shd w:val="clear" w:color="auto" w:fill="FFFFFF"/>
            <w:tcMar>
              <w:top w:w="40" w:type="dxa"/>
              <w:left w:w="100" w:type="dxa"/>
              <w:bottom w:w="40" w:type="dxa"/>
              <w:right w:w="100" w:type="dxa"/>
            </w:tcMar>
            <w:vAlign w:val="center"/>
          </w:tcPr>
          <w:p w14:paraId="0CC353FF">
            <w:pPr>
              <w:spacing w:after="0" w:line="240" w:lineRule="auto"/>
              <w:rPr>
                <w:b/>
                <w:bCs w:val="0"/>
                <w:color w:val="FF0000"/>
              </w:rPr>
            </w:pPr>
            <w:r>
              <w:rPr>
                <w:rFonts w:ascii="Arial" w:hAnsi="Arial" w:eastAsia="Arial" w:cs="Arial"/>
                <w:b/>
                <w:bCs w:val="0"/>
                <w:color w:val="FF0000"/>
                <w:sz w:val="21"/>
                <w:szCs w:val="21"/>
              </w:rPr>
              <w:t>1 Can consultations in all four stations be completed as originally intended?</w:t>
            </w:r>
          </w:p>
        </w:tc>
        <w:tc>
          <w:tcPr>
            <w:tcW w:w="2863" w:type="dxa"/>
            <w:shd w:val="clear" w:color="auto" w:fill="FFFFFF"/>
            <w:tcMar>
              <w:top w:w="40" w:type="dxa"/>
              <w:left w:w="100" w:type="dxa"/>
              <w:bottom w:w="40" w:type="dxa"/>
              <w:right w:w="100" w:type="dxa"/>
            </w:tcMar>
            <w:vAlign w:val="center"/>
          </w:tcPr>
          <w:p w14:paraId="372C8238">
            <w:pPr>
              <w:spacing w:after="0" w:line="240" w:lineRule="auto"/>
              <w:rPr>
                <w:b/>
                <w:bCs w:val="0"/>
                <w:color w:val="FF0000"/>
              </w:rPr>
            </w:pPr>
            <w:sdt>
              <w:sdtPr>
                <w:rPr>
                  <w:b/>
                  <w:bCs w:val="0"/>
                  <w:color w:val="FF0000"/>
                </w:rPr>
                <w:alias w:val="teacher_accept_1_0"/>
                <w:tag w:val="teacher_accept_1_0"/>
                <w:id w:val="1347"/>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Acceptable  </w:t>
            </w:r>
          </w:p>
          <w:p w14:paraId="3E421ECA">
            <w:pPr>
              <w:spacing w:after="0" w:line="240" w:lineRule="auto"/>
              <w:rPr>
                <w:b/>
                <w:bCs w:val="0"/>
                <w:color w:val="FF0000"/>
              </w:rPr>
            </w:pPr>
            <w:sdt>
              <w:sdtPr>
                <w:rPr>
                  <w:b/>
                  <w:bCs w:val="0"/>
                  <w:color w:val="FF0000"/>
                </w:rPr>
                <w:alias w:val="teacher_accept_1_1"/>
                <w:tag w:val="teacher_accept_1_1"/>
                <w:id w:val="1348"/>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Changes needed  </w:t>
            </w:r>
          </w:p>
          <w:p w14:paraId="3F85E39A">
            <w:pPr>
              <w:spacing w:after="0" w:line="240" w:lineRule="auto"/>
              <w:rPr>
                <w:b/>
                <w:bCs w:val="0"/>
                <w:color w:val="FF0000"/>
              </w:rPr>
            </w:pPr>
            <w:sdt>
              <w:sdtPr>
                <w:rPr>
                  <w:b/>
                  <w:bCs w:val="0"/>
                  <w:color w:val="FF0000"/>
                </w:rPr>
                <w:alias w:val="teacher_accept_1_2"/>
                <w:tag w:val="teacher_accept_1_2"/>
                <w:id w:val="1349"/>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Not currently suitable  </w:t>
            </w:r>
          </w:p>
          <w:p w14:paraId="23602DB6">
            <w:pPr>
              <w:spacing w:after="0" w:line="240" w:lineRule="auto"/>
              <w:rPr>
                <w:b/>
                <w:bCs w:val="0"/>
                <w:color w:val="FF0000"/>
              </w:rPr>
            </w:pPr>
            <w:sdt>
              <w:sdtPr>
                <w:rPr>
                  <w:b/>
                  <w:bCs w:val="0"/>
                  <w:color w:val="FF0000"/>
                </w:rPr>
                <w:alias w:val="teacher_accept_1_3"/>
                <w:tag w:val="teacher_accept_1_3"/>
                <w:id w:val="1350"/>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Insufficient evidence  </w:t>
            </w:r>
          </w:p>
        </w:tc>
        <w:tc>
          <w:tcPr>
            <w:tcW w:w="3414" w:type="dxa"/>
            <w:shd w:val="clear" w:color="auto" w:fill="FFFFFF"/>
            <w:tcMar>
              <w:top w:w="40" w:type="dxa"/>
              <w:left w:w="100" w:type="dxa"/>
              <w:bottom w:w="40" w:type="dxa"/>
              <w:right w:w="100" w:type="dxa"/>
            </w:tcMar>
            <w:vAlign w:val="center"/>
          </w:tcPr>
          <w:p w14:paraId="1D59C5B8">
            <w:pPr>
              <w:spacing w:after="0" w:line="240" w:lineRule="auto"/>
              <w:rPr>
                <w:b/>
                <w:bCs w:val="0"/>
                <w:color w:val="FF0000"/>
              </w:rPr>
            </w:pPr>
            <w:r>
              <w:rPr>
                <w:rFonts w:ascii="Arial" w:hAnsi="Arial" w:eastAsia="Arial" w:cs="Arial"/>
                <w:b/>
                <w:bCs w:val="0"/>
                <w:color w:val="FF0000"/>
                <w:sz w:val="21"/>
                <w:szCs w:val="21"/>
              </w:rPr>
              <w:t xml:space="preserve">Evidence: </w:t>
            </w:r>
            <w:sdt>
              <w:sdtPr>
                <w:rPr>
                  <w:b/>
                  <w:bCs w:val="0"/>
                  <w:color w:val="FF0000"/>
                </w:rPr>
                <w:alias w:val="teacher_accept_1_basis"/>
                <w:tag w:val="teacher_accept_1_basis"/>
                <w:id w:val="1351"/>
                <w:text w:multiLine="1"/>
              </w:sdtPr>
              <w:sdtEndPr>
                <w:rPr>
                  <w:b/>
                  <w:bCs w:val="0"/>
                  <w:color w:val="FF0000"/>
                </w:rPr>
              </w:sdtEndPr>
              <w:sdtContent>
                <w:r>
                  <w:rPr>
                    <w:rFonts w:ascii="Arial" w:hAnsi="Arial" w:eastAsia="Arial" w:cs="Arial"/>
                    <w:b/>
                    <w:bCs w:val="0"/>
                    <w:color w:val="FF0000"/>
                    <w:sz w:val="21"/>
                    <w:szCs w:val="21"/>
                  </w:rPr>
                  <w:t>_______________</w:t>
                </w:r>
              </w:sdtContent>
            </w:sdt>
          </w:p>
          <w:p w14:paraId="34A7482D">
            <w:pPr>
              <w:spacing w:after="0" w:line="240" w:lineRule="auto"/>
              <w:rPr>
                <w:b/>
                <w:bCs w:val="0"/>
                <w:color w:val="FF0000"/>
              </w:rPr>
            </w:pPr>
            <w:r>
              <w:rPr>
                <w:rFonts w:ascii="Arial" w:hAnsi="Arial" w:eastAsia="Arial" w:cs="Arial"/>
                <w:b/>
                <w:bCs w:val="0"/>
                <w:color w:val="FF0000"/>
                <w:sz w:val="21"/>
                <w:szCs w:val="21"/>
              </w:rPr>
              <w:t xml:space="preserve">Reason/improvement: </w:t>
            </w:r>
            <w:sdt>
              <w:sdtPr>
                <w:rPr>
                  <w:b/>
                  <w:bCs w:val="0"/>
                  <w:color w:val="FF0000"/>
                </w:rPr>
                <w:alias w:val="teacher_accept_1_reason"/>
                <w:tag w:val="teacher_accept_1_reason"/>
                <w:id w:val="1352"/>
                <w:text w:multiLine="1"/>
              </w:sdtPr>
              <w:sdtEndPr>
                <w:rPr>
                  <w:b/>
                  <w:bCs w:val="0"/>
                  <w:color w:val="FF0000"/>
                </w:rPr>
              </w:sdtEndPr>
              <w:sdtContent>
                <w:r>
                  <w:rPr>
                    <w:rFonts w:ascii="Arial" w:hAnsi="Arial" w:eastAsia="Arial" w:cs="Arial"/>
                    <w:b/>
                    <w:bCs w:val="0"/>
                    <w:color w:val="FF0000"/>
                    <w:sz w:val="21"/>
                    <w:szCs w:val="21"/>
                  </w:rPr>
                  <w:t>___________</w:t>
                </w:r>
              </w:sdtContent>
            </w:sdt>
          </w:p>
        </w:tc>
      </w:tr>
      <w:tr w14:paraId="1EFA937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3083" w:type="dxa"/>
            <w:shd w:val="clear" w:color="auto" w:fill="F4F6F8"/>
            <w:tcMar>
              <w:top w:w="40" w:type="dxa"/>
              <w:left w:w="100" w:type="dxa"/>
              <w:bottom w:w="40" w:type="dxa"/>
              <w:right w:w="100" w:type="dxa"/>
            </w:tcMar>
            <w:vAlign w:val="center"/>
          </w:tcPr>
          <w:p w14:paraId="003E6D11">
            <w:pPr>
              <w:spacing w:after="0" w:line="240" w:lineRule="auto"/>
              <w:rPr>
                <w:b/>
                <w:bCs w:val="0"/>
                <w:color w:val="FF0000"/>
              </w:rPr>
            </w:pPr>
            <w:r>
              <w:rPr>
                <w:rFonts w:ascii="Arial" w:hAnsi="Arial" w:eastAsia="Arial" w:cs="Arial"/>
                <w:b/>
                <w:bCs w:val="0"/>
                <w:color w:val="FF0000"/>
                <w:sz w:val="21"/>
                <w:szCs w:val="21"/>
              </w:rPr>
              <w:t>2 Are the AI doctor or patient roles suitable for formative practice?</w:t>
            </w:r>
          </w:p>
        </w:tc>
        <w:tc>
          <w:tcPr>
            <w:tcW w:w="2863" w:type="dxa"/>
            <w:shd w:val="clear" w:color="auto" w:fill="F4F6F8"/>
            <w:tcMar>
              <w:top w:w="40" w:type="dxa"/>
              <w:left w:w="100" w:type="dxa"/>
              <w:bottom w:w="40" w:type="dxa"/>
              <w:right w:w="100" w:type="dxa"/>
            </w:tcMar>
            <w:vAlign w:val="center"/>
          </w:tcPr>
          <w:p w14:paraId="39FF250E">
            <w:pPr>
              <w:spacing w:after="0" w:line="240" w:lineRule="auto"/>
              <w:rPr>
                <w:b/>
                <w:bCs w:val="0"/>
                <w:color w:val="FF0000"/>
              </w:rPr>
            </w:pPr>
            <w:sdt>
              <w:sdtPr>
                <w:rPr>
                  <w:b/>
                  <w:bCs w:val="0"/>
                  <w:color w:val="FF0000"/>
                </w:rPr>
                <w:alias w:val="teacher_accept_2_0"/>
                <w:tag w:val="teacher_accept_2_0"/>
                <w:id w:val="1353"/>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Acceptable  </w:t>
            </w:r>
          </w:p>
          <w:p w14:paraId="51B44BA3">
            <w:pPr>
              <w:spacing w:after="0" w:line="240" w:lineRule="auto"/>
              <w:rPr>
                <w:b/>
                <w:bCs w:val="0"/>
                <w:color w:val="FF0000"/>
              </w:rPr>
            </w:pPr>
            <w:sdt>
              <w:sdtPr>
                <w:rPr>
                  <w:b/>
                  <w:bCs w:val="0"/>
                  <w:color w:val="FF0000"/>
                </w:rPr>
                <w:alias w:val="teacher_accept_2_1"/>
                <w:tag w:val="teacher_accept_2_1"/>
                <w:id w:val="1354"/>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Changes needed  </w:t>
            </w:r>
          </w:p>
          <w:p w14:paraId="6FF16A27">
            <w:pPr>
              <w:spacing w:after="0" w:line="240" w:lineRule="auto"/>
              <w:rPr>
                <w:b/>
                <w:bCs w:val="0"/>
                <w:color w:val="FF0000"/>
              </w:rPr>
            </w:pPr>
            <w:sdt>
              <w:sdtPr>
                <w:rPr>
                  <w:b/>
                  <w:bCs w:val="0"/>
                  <w:color w:val="FF0000"/>
                </w:rPr>
                <w:alias w:val="teacher_accept_2_2"/>
                <w:tag w:val="teacher_accept_2_2"/>
                <w:id w:val="1355"/>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Not currently suitable  </w:t>
            </w:r>
          </w:p>
          <w:p w14:paraId="70F20E7C">
            <w:pPr>
              <w:spacing w:after="0" w:line="240" w:lineRule="auto"/>
              <w:rPr>
                <w:b/>
                <w:bCs w:val="0"/>
                <w:color w:val="FF0000"/>
              </w:rPr>
            </w:pPr>
            <w:sdt>
              <w:sdtPr>
                <w:rPr>
                  <w:b/>
                  <w:bCs w:val="0"/>
                  <w:color w:val="FF0000"/>
                </w:rPr>
                <w:alias w:val="teacher_accept_2_3"/>
                <w:tag w:val="teacher_accept_2_3"/>
                <w:id w:val="1356"/>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Insufficient evidence  </w:t>
            </w:r>
          </w:p>
        </w:tc>
        <w:tc>
          <w:tcPr>
            <w:tcW w:w="3414" w:type="dxa"/>
            <w:shd w:val="clear" w:color="auto" w:fill="F4F6F8"/>
            <w:tcMar>
              <w:top w:w="40" w:type="dxa"/>
              <w:left w:w="100" w:type="dxa"/>
              <w:bottom w:w="40" w:type="dxa"/>
              <w:right w:w="100" w:type="dxa"/>
            </w:tcMar>
            <w:vAlign w:val="center"/>
          </w:tcPr>
          <w:p w14:paraId="2FEA3F20">
            <w:pPr>
              <w:spacing w:after="0" w:line="240" w:lineRule="auto"/>
              <w:rPr>
                <w:b/>
                <w:bCs w:val="0"/>
                <w:color w:val="FF0000"/>
              </w:rPr>
            </w:pPr>
            <w:r>
              <w:rPr>
                <w:rFonts w:ascii="Arial" w:hAnsi="Arial" w:eastAsia="Arial" w:cs="Arial"/>
                <w:b/>
                <w:bCs w:val="0"/>
                <w:color w:val="FF0000"/>
                <w:sz w:val="21"/>
                <w:szCs w:val="21"/>
              </w:rPr>
              <w:t xml:space="preserve">Evidence: </w:t>
            </w:r>
            <w:sdt>
              <w:sdtPr>
                <w:rPr>
                  <w:b/>
                  <w:bCs w:val="0"/>
                  <w:color w:val="FF0000"/>
                </w:rPr>
                <w:alias w:val="teacher_accept_2_basis"/>
                <w:tag w:val="teacher_accept_2_basis"/>
                <w:id w:val="1357"/>
                <w:text w:multiLine="1"/>
              </w:sdtPr>
              <w:sdtEndPr>
                <w:rPr>
                  <w:b/>
                  <w:bCs w:val="0"/>
                  <w:color w:val="FF0000"/>
                </w:rPr>
              </w:sdtEndPr>
              <w:sdtContent>
                <w:r>
                  <w:rPr>
                    <w:rFonts w:ascii="Arial" w:hAnsi="Arial" w:eastAsia="Arial" w:cs="Arial"/>
                    <w:b/>
                    <w:bCs w:val="0"/>
                    <w:color w:val="FF0000"/>
                    <w:sz w:val="21"/>
                    <w:szCs w:val="21"/>
                  </w:rPr>
                  <w:t>_______________</w:t>
                </w:r>
              </w:sdtContent>
            </w:sdt>
          </w:p>
          <w:p w14:paraId="44FD50D7">
            <w:pPr>
              <w:spacing w:after="0" w:line="240" w:lineRule="auto"/>
              <w:rPr>
                <w:b/>
                <w:bCs w:val="0"/>
                <w:color w:val="FF0000"/>
              </w:rPr>
            </w:pPr>
            <w:r>
              <w:rPr>
                <w:rFonts w:ascii="Arial" w:hAnsi="Arial" w:eastAsia="Arial" w:cs="Arial"/>
                <w:b/>
                <w:bCs w:val="0"/>
                <w:color w:val="FF0000"/>
                <w:sz w:val="21"/>
                <w:szCs w:val="21"/>
              </w:rPr>
              <w:t xml:space="preserve">Reason/improvement: </w:t>
            </w:r>
            <w:sdt>
              <w:sdtPr>
                <w:rPr>
                  <w:b/>
                  <w:bCs w:val="0"/>
                  <w:color w:val="FF0000"/>
                </w:rPr>
                <w:alias w:val="teacher_accept_2_reason"/>
                <w:tag w:val="teacher_accept_2_reason"/>
                <w:id w:val="1358"/>
                <w:text w:multiLine="1"/>
              </w:sdtPr>
              <w:sdtEndPr>
                <w:rPr>
                  <w:b/>
                  <w:bCs w:val="0"/>
                  <w:color w:val="FF0000"/>
                </w:rPr>
              </w:sdtEndPr>
              <w:sdtContent>
                <w:r>
                  <w:rPr>
                    <w:rFonts w:ascii="Arial" w:hAnsi="Arial" w:eastAsia="Arial" w:cs="Arial"/>
                    <w:b/>
                    <w:bCs w:val="0"/>
                    <w:color w:val="FF0000"/>
                    <w:sz w:val="21"/>
                    <w:szCs w:val="21"/>
                  </w:rPr>
                  <w:t>___________</w:t>
                </w:r>
              </w:sdtContent>
            </w:sdt>
          </w:p>
        </w:tc>
      </w:tr>
      <w:tr w14:paraId="6DB4C87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3083" w:type="dxa"/>
            <w:shd w:val="clear" w:color="auto" w:fill="FFFFFF"/>
            <w:tcMar>
              <w:top w:w="40" w:type="dxa"/>
              <w:left w:w="100" w:type="dxa"/>
              <w:bottom w:w="40" w:type="dxa"/>
              <w:right w:w="100" w:type="dxa"/>
            </w:tcMar>
            <w:vAlign w:val="center"/>
          </w:tcPr>
          <w:p w14:paraId="3528C124">
            <w:pPr>
              <w:spacing w:after="0" w:line="240" w:lineRule="auto"/>
              <w:rPr>
                <w:b/>
                <w:bCs w:val="0"/>
                <w:color w:val="FF0000"/>
              </w:rPr>
            </w:pPr>
            <w:r>
              <w:rPr>
                <w:rFonts w:ascii="Arial" w:hAnsi="Arial" w:eastAsia="Arial" w:cs="Arial"/>
                <w:b/>
                <w:bCs w:val="0"/>
                <w:color w:val="FF0000"/>
                <w:sz w:val="21"/>
                <w:szCs w:val="21"/>
              </w:rPr>
              <w:t>3 Can system assessments support feedback under faculty supervision?</w:t>
            </w:r>
          </w:p>
        </w:tc>
        <w:tc>
          <w:tcPr>
            <w:tcW w:w="2863" w:type="dxa"/>
            <w:shd w:val="clear" w:color="auto" w:fill="FFFFFF"/>
            <w:tcMar>
              <w:top w:w="40" w:type="dxa"/>
              <w:left w:w="100" w:type="dxa"/>
              <w:bottom w:w="40" w:type="dxa"/>
              <w:right w:w="100" w:type="dxa"/>
            </w:tcMar>
            <w:vAlign w:val="center"/>
          </w:tcPr>
          <w:p w14:paraId="128E90FD">
            <w:pPr>
              <w:spacing w:after="0" w:line="240" w:lineRule="auto"/>
              <w:rPr>
                <w:b/>
                <w:bCs w:val="0"/>
                <w:color w:val="FF0000"/>
              </w:rPr>
            </w:pPr>
            <w:sdt>
              <w:sdtPr>
                <w:rPr>
                  <w:b/>
                  <w:bCs w:val="0"/>
                  <w:color w:val="FF0000"/>
                </w:rPr>
                <w:alias w:val="teacher_accept_3_0"/>
                <w:tag w:val="teacher_accept_3_0"/>
                <w:id w:val="1359"/>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Acceptable  </w:t>
            </w:r>
          </w:p>
          <w:p w14:paraId="05A88120">
            <w:pPr>
              <w:spacing w:after="0" w:line="240" w:lineRule="auto"/>
              <w:rPr>
                <w:b/>
                <w:bCs w:val="0"/>
                <w:color w:val="FF0000"/>
              </w:rPr>
            </w:pPr>
            <w:sdt>
              <w:sdtPr>
                <w:rPr>
                  <w:b/>
                  <w:bCs w:val="0"/>
                  <w:color w:val="FF0000"/>
                </w:rPr>
                <w:alias w:val="teacher_accept_3_1"/>
                <w:tag w:val="teacher_accept_3_1"/>
                <w:id w:val="1360"/>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Changes needed  </w:t>
            </w:r>
          </w:p>
          <w:p w14:paraId="0F11781A">
            <w:pPr>
              <w:spacing w:after="0" w:line="240" w:lineRule="auto"/>
              <w:rPr>
                <w:b/>
                <w:bCs w:val="0"/>
                <w:color w:val="FF0000"/>
              </w:rPr>
            </w:pPr>
            <w:sdt>
              <w:sdtPr>
                <w:rPr>
                  <w:b/>
                  <w:bCs w:val="0"/>
                  <w:color w:val="FF0000"/>
                </w:rPr>
                <w:alias w:val="teacher_accept_3_2"/>
                <w:tag w:val="teacher_accept_3_2"/>
                <w:id w:val="1361"/>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Not currently suitable  </w:t>
            </w:r>
          </w:p>
          <w:p w14:paraId="4DF832D3">
            <w:pPr>
              <w:spacing w:after="0" w:line="240" w:lineRule="auto"/>
              <w:rPr>
                <w:b/>
                <w:bCs w:val="0"/>
                <w:color w:val="FF0000"/>
              </w:rPr>
            </w:pPr>
            <w:sdt>
              <w:sdtPr>
                <w:rPr>
                  <w:b/>
                  <w:bCs w:val="0"/>
                  <w:color w:val="FF0000"/>
                </w:rPr>
                <w:alias w:val="teacher_accept_3_3"/>
                <w:tag w:val="teacher_accept_3_3"/>
                <w:id w:val="1362"/>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Insufficient evidence  </w:t>
            </w:r>
          </w:p>
        </w:tc>
        <w:tc>
          <w:tcPr>
            <w:tcW w:w="3414" w:type="dxa"/>
            <w:shd w:val="clear" w:color="auto" w:fill="FFFFFF"/>
            <w:tcMar>
              <w:top w:w="40" w:type="dxa"/>
              <w:left w:w="100" w:type="dxa"/>
              <w:bottom w:w="40" w:type="dxa"/>
              <w:right w:w="100" w:type="dxa"/>
            </w:tcMar>
            <w:vAlign w:val="center"/>
          </w:tcPr>
          <w:p w14:paraId="7D9C231D">
            <w:pPr>
              <w:spacing w:after="0" w:line="240" w:lineRule="auto"/>
              <w:rPr>
                <w:b/>
                <w:bCs w:val="0"/>
                <w:color w:val="FF0000"/>
              </w:rPr>
            </w:pPr>
            <w:r>
              <w:rPr>
                <w:rFonts w:ascii="Arial" w:hAnsi="Arial" w:eastAsia="Arial" w:cs="Arial"/>
                <w:b/>
                <w:bCs w:val="0"/>
                <w:color w:val="FF0000"/>
                <w:sz w:val="21"/>
                <w:szCs w:val="21"/>
              </w:rPr>
              <w:t xml:space="preserve">Evidence: </w:t>
            </w:r>
            <w:sdt>
              <w:sdtPr>
                <w:rPr>
                  <w:b/>
                  <w:bCs w:val="0"/>
                  <w:color w:val="FF0000"/>
                </w:rPr>
                <w:alias w:val="teacher_accept_3_basis"/>
                <w:tag w:val="teacher_accept_3_basis"/>
                <w:id w:val="1363"/>
                <w:text w:multiLine="1"/>
              </w:sdtPr>
              <w:sdtEndPr>
                <w:rPr>
                  <w:b/>
                  <w:bCs w:val="0"/>
                  <w:color w:val="FF0000"/>
                </w:rPr>
              </w:sdtEndPr>
              <w:sdtContent>
                <w:r>
                  <w:rPr>
                    <w:rFonts w:ascii="Arial" w:hAnsi="Arial" w:eastAsia="Arial" w:cs="Arial"/>
                    <w:b/>
                    <w:bCs w:val="0"/>
                    <w:color w:val="FF0000"/>
                    <w:sz w:val="21"/>
                    <w:szCs w:val="21"/>
                  </w:rPr>
                  <w:t>_______________</w:t>
                </w:r>
              </w:sdtContent>
            </w:sdt>
          </w:p>
          <w:p w14:paraId="0B44B8FC">
            <w:pPr>
              <w:spacing w:after="0" w:line="240" w:lineRule="auto"/>
              <w:rPr>
                <w:b/>
                <w:bCs w:val="0"/>
                <w:color w:val="FF0000"/>
              </w:rPr>
            </w:pPr>
            <w:r>
              <w:rPr>
                <w:rFonts w:ascii="Arial" w:hAnsi="Arial" w:eastAsia="Arial" w:cs="Arial"/>
                <w:b/>
                <w:bCs w:val="0"/>
                <w:color w:val="FF0000"/>
                <w:sz w:val="21"/>
                <w:szCs w:val="21"/>
              </w:rPr>
              <w:t xml:space="preserve">Reason/improvement: </w:t>
            </w:r>
            <w:sdt>
              <w:sdtPr>
                <w:rPr>
                  <w:b/>
                  <w:bCs w:val="0"/>
                  <w:color w:val="FF0000"/>
                </w:rPr>
                <w:alias w:val="teacher_accept_3_reason"/>
                <w:tag w:val="teacher_accept_3_reason"/>
                <w:id w:val="1364"/>
                <w:text w:multiLine="1"/>
              </w:sdtPr>
              <w:sdtEndPr>
                <w:rPr>
                  <w:b/>
                  <w:bCs w:val="0"/>
                  <w:color w:val="FF0000"/>
                </w:rPr>
              </w:sdtEndPr>
              <w:sdtContent>
                <w:r>
                  <w:rPr>
                    <w:rFonts w:ascii="Arial" w:hAnsi="Arial" w:eastAsia="Arial" w:cs="Arial"/>
                    <w:b/>
                    <w:bCs w:val="0"/>
                    <w:color w:val="FF0000"/>
                    <w:sz w:val="21"/>
                    <w:szCs w:val="21"/>
                  </w:rPr>
                  <w:t>___________</w:t>
                </w:r>
              </w:sdtContent>
            </w:sdt>
          </w:p>
        </w:tc>
      </w:tr>
      <w:tr w14:paraId="3B7EB11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3083" w:type="dxa"/>
            <w:shd w:val="clear" w:color="auto" w:fill="F4F6F8"/>
            <w:tcMar>
              <w:top w:w="40" w:type="dxa"/>
              <w:left w:w="100" w:type="dxa"/>
              <w:bottom w:w="40" w:type="dxa"/>
              <w:right w:w="100" w:type="dxa"/>
            </w:tcMar>
            <w:vAlign w:val="center"/>
          </w:tcPr>
          <w:p w14:paraId="13C60600">
            <w:pPr>
              <w:spacing w:after="0" w:line="240" w:lineRule="auto"/>
              <w:rPr>
                <w:b/>
                <w:bCs w:val="0"/>
                <w:color w:val="FF0000"/>
              </w:rPr>
            </w:pPr>
            <w:r>
              <w:rPr>
                <w:rFonts w:ascii="Arial" w:hAnsi="Arial" w:eastAsia="Arial" w:cs="Arial"/>
                <w:b/>
                <w:bCs w:val="0"/>
                <w:color w:val="FF0000"/>
                <w:sz w:val="21"/>
                <w:szCs w:val="21"/>
              </w:rPr>
              <w:t>4 Have critical safety issues or system interference been handled appropriately?</w:t>
            </w:r>
          </w:p>
        </w:tc>
        <w:tc>
          <w:tcPr>
            <w:tcW w:w="2863" w:type="dxa"/>
            <w:shd w:val="clear" w:color="auto" w:fill="F4F6F8"/>
            <w:tcMar>
              <w:top w:w="40" w:type="dxa"/>
              <w:left w:w="100" w:type="dxa"/>
              <w:bottom w:w="40" w:type="dxa"/>
              <w:right w:w="100" w:type="dxa"/>
            </w:tcMar>
            <w:vAlign w:val="center"/>
          </w:tcPr>
          <w:p w14:paraId="4064DFF7">
            <w:pPr>
              <w:spacing w:after="0" w:line="240" w:lineRule="auto"/>
              <w:rPr>
                <w:b/>
                <w:bCs w:val="0"/>
                <w:color w:val="FF0000"/>
              </w:rPr>
            </w:pPr>
            <w:sdt>
              <w:sdtPr>
                <w:rPr>
                  <w:b/>
                  <w:bCs w:val="0"/>
                  <w:color w:val="FF0000"/>
                </w:rPr>
                <w:alias w:val="teacher_accept_4_0"/>
                <w:tag w:val="teacher_accept_4_0"/>
                <w:id w:val="1365"/>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Acceptable  </w:t>
            </w:r>
          </w:p>
          <w:p w14:paraId="3E0AF23F">
            <w:pPr>
              <w:spacing w:after="0" w:line="240" w:lineRule="auto"/>
              <w:rPr>
                <w:b/>
                <w:bCs w:val="0"/>
                <w:color w:val="FF0000"/>
              </w:rPr>
            </w:pPr>
            <w:sdt>
              <w:sdtPr>
                <w:rPr>
                  <w:b/>
                  <w:bCs w:val="0"/>
                  <w:color w:val="FF0000"/>
                </w:rPr>
                <w:alias w:val="teacher_accept_4_1"/>
                <w:tag w:val="teacher_accept_4_1"/>
                <w:id w:val="1366"/>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Changes needed  </w:t>
            </w:r>
          </w:p>
          <w:p w14:paraId="0F726E58">
            <w:pPr>
              <w:spacing w:after="0" w:line="240" w:lineRule="auto"/>
              <w:rPr>
                <w:b/>
                <w:bCs w:val="0"/>
                <w:color w:val="FF0000"/>
              </w:rPr>
            </w:pPr>
            <w:sdt>
              <w:sdtPr>
                <w:rPr>
                  <w:b/>
                  <w:bCs w:val="0"/>
                  <w:color w:val="FF0000"/>
                </w:rPr>
                <w:alias w:val="teacher_accept_4_2"/>
                <w:tag w:val="teacher_accept_4_2"/>
                <w:id w:val="1367"/>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Not currently suitable  </w:t>
            </w:r>
          </w:p>
          <w:p w14:paraId="7D38C228">
            <w:pPr>
              <w:spacing w:after="0" w:line="240" w:lineRule="auto"/>
              <w:rPr>
                <w:b/>
                <w:bCs w:val="0"/>
                <w:color w:val="FF0000"/>
              </w:rPr>
            </w:pPr>
            <w:sdt>
              <w:sdtPr>
                <w:rPr>
                  <w:b/>
                  <w:bCs w:val="0"/>
                  <w:color w:val="FF0000"/>
                </w:rPr>
                <w:alias w:val="teacher_accept_4_3"/>
                <w:tag w:val="teacher_accept_4_3"/>
                <w:id w:val="1368"/>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Insufficient evidence  </w:t>
            </w:r>
          </w:p>
        </w:tc>
        <w:tc>
          <w:tcPr>
            <w:tcW w:w="3414" w:type="dxa"/>
            <w:shd w:val="clear" w:color="auto" w:fill="F4F6F8"/>
            <w:tcMar>
              <w:top w:w="40" w:type="dxa"/>
              <w:left w:w="100" w:type="dxa"/>
              <w:bottom w:w="40" w:type="dxa"/>
              <w:right w:w="100" w:type="dxa"/>
            </w:tcMar>
            <w:vAlign w:val="center"/>
          </w:tcPr>
          <w:p w14:paraId="5A32DBD0">
            <w:pPr>
              <w:spacing w:after="0" w:line="240" w:lineRule="auto"/>
              <w:rPr>
                <w:b/>
                <w:bCs w:val="0"/>
                <w:color w:val="FF0000"/>
              </w:rPr>
            </w:pPr>
            <w:r>
              <w:rPr>
                <w:rFonts w:ascii="Arial" w:hAnsi="Arial" w:eastAsia="Arial" w:cs="Arial"/>
                <w:b/>
                <w:bCs w:val="0"/>
                <w:color w:val="FF0000"/>
                <w:sz w:val="21"/>
                <w:szCs w:val="21"/>
              </w:rPr>
              <w:t xml:space="preserve">Evidence: </w:t>
            </w:r>
            <w:sdt>
              <w:sdtPr>
                <w:rPr>
                  <w:b/>
                  <w:bCs w:val="0"/>
                  <w:color w:val="FF0000"/>
                </w:rPr>
                <w:alias w:val="teacher_accept_4_basis"/>
                <w:tag w:val="teacher_accept_4_basis"/>
                <w:id w:val="1369"/>
                <w:text w:multiLine="1"/>
              </w:sdtPr>
              <w:sdtEndPr>
                <w:rPr>
                  <w:b/>
                  <w:bCs w:val="0"/>
                  <w:color w:val="FF0000"/>
                </w:rPr>
              </w:sdtEndPr>
              <w:sdtContent>
                <w:r>
                  <w:rPr>
                    <w:rFonts w:ascii="Arial" w:hAnsi="Arial" w:eastAsia="Arial" w:cs="Arial"/>
                    <w:b/>
                    <w:bCs w:val="0"/>
                    <w:color w:val="FF0000"/>
                    <w:sz w:val="21"/>
                    <w:szCs w:val="21"/>
                  </w:rPr>
                  <w:t>_______________</w:t>
                </w:r>
              </w:sdtContent>
            </w:sdt>
          </w:p>
          <w:p w14:paraId="5D58670A">
            <w:pPr>
              <w:spacing w:after="0" w:line="240" w:lineRule="auto"/>
              <w:rPr>
                <w:b/>
                <w:bCs w:val="0"/>
                <w:color w:val="FF0000"/>
              </w:rPr>
            </w:pPr>
            <w:r>
              <w:rPr>
                <w:rFonts w:ascii="Arial" w:hAnsi="Arial" w:eastAsia="Arial" w:cs="Arial"/>
                <w:b/>
                <w:bCs w:val="0"/>
                <w:color w:val="FF0000"/>
                <w:sz w:val="21"/>
                <w:szCs w:val="21"/>
              </w:rPr>
              <w:t xml:space="preserve">Reason/improvement: </w:t>
            </w:r>
            <w:sdt>
              <w:sdtPr>
                <w:rPr>
                  <w:b/>
                  <w:bCs w:val="0"/>
                  <w:color w:val="FF0000"/>
                </w:rPr>
                <w:alias w:val="teacher_accept_4_reason"/>
                <w:tag w:val="teacher_accept_4_reason"/>
                <w:id w:val="1370"/>
                <w:text w:multiLine="1"/>
              </w:sdtPr>
              <w:sdtEndPr>
                <w:rPr>
                  <w:b/>
                  <w:bCs w:val="0"/>
                  <w:color w:val="FF0000"/>
                </w:rPr>
              </w:sdtEndPr>
              <w:sdtContent>
                <w:r>
                  <w:rPr>
                    <w:rFonts w:ascii="Arial" w:hAnsi="Arial" w:eastAsia="Arial" w:cs="Arial"/>
                    <w:b/>
                    <w:bCs w:val="0"/>
                    <w:color w:val="FF0000"/>
                    <w:sz w:val="21"/>
                    <w:szCs w:val="21"/>
                  </w:rPr>
                  <w:t>___________</w:t>
                </w:r>
              </w:sdtContent>
            </w:sdt>
          </w:p>
        </w:tc>
      </w:tr>
      <w:tr w14:paraId="3CD5258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3083" w:type="dxa"/>
            <w:shd w:val="clear" w:color="auto" w:fill="FFFFFF"/>
            <w:tcMar>
              <w:top w:w="40" w:type="dxa"/>
              <w:left w:w="100" w:type="dxa"/>
              <w:bottom w:w="40" w:type="dxa"/>
              <w:right w:w="100" w:type="dxa"/>
            </w:tcMar>
            <w:vAlign w:val="center"/>
          </w:tcPr>
          <w:p w14:paraId="3A3E2925">
            <w:pPr>
              <w:spacing w:after="0" w:line="240" w:lineRule="auto"/>
              <w:rPr>
                <w:b/>
                <w:bCs w:val="0"/>
                <w:color w:val="FF0000"/>
              </w:rPr>
            </w:pPr>
            <w:r>
              <w:rPr>
                <w:rFonts w:ascii="Arial" w:hAnsi="Arial" w:eastAsia="Arial" w:cs="Arial"/>
                <w:b/>
                <w:bCs w:val="0"/>
                <w:color w:val="FF0000"/>
                <w:sz w:val="21"/>
                <w:szCs w:val="21"/>
              </w:rPr>
              <w:t>5 Is the proposed scope of use appropriate against the faculty's requirements for human OSCEs?</w:t>
            </w:r>
          </w:p>
        </w:tc>
        <w:tc>
          <w:tcPr>
            <w:tcW w:w="2863" w:type="dxa"/>
            <w:shd w:val="clear" w:color="auto" w:fill="FFFFFF"/>
            <w:tcMar>
              <w:top w:w="40" w:type="dxa"/>
              <w:left w:w="100" w:type="dxa"/>
              <w:bottom w:w="40" w:type="dxa"/>
              <w:right w:w="100" w:type="dxa"/>
            </w:tcMar>
            <w:vAlign w:val="center"/>
          </w:tcPr>
          <w:p w14:paraId="523934BC">
            <w:pPr>
              <w:spacing w:after="0" w:line="240" w:lineRule="auto"/>
              <w:rPr>
                <w:b/>
                <w:bCs w:val="0"/>
                <w:color w:val="FF0000"/>
              </w:rPr>
            </w:pPr>
            <w:sdt>
              <w:sdtPr>
                <w:rPr>
                  <w:b/>
                  <w:bCs w:val="0"/>
                  <w:color w:val="FF0000"/>
                </w:rPr>
                <w:alias w:val="teacher_accept_5_0"/>
                <w:tag w:val="teacher_accept_5_0"/>
                <w:id w:val="1371"/>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Acceptable  </w:t>
            </w:r>
          </w:p>
          <w:p w14:paraId="6C100E20">
            <w:pPr>
              <w:spacing w:after="0" w:line="240" w:lineRule="auto"/>
              <w:rPr>
                <w:b/>
                <w:bCs w:val="0"/>
                <w:color w:val="FF0000"/>
              </w:rPr>
            </w:pPr>
            <w:sdt>
              <w:sdtPr>
                <w:rPr>
                  <w:b/>
                  <w:bCs w:val="0"/>
                  <w:color w:val="FF0000"/>
                </w:rPr>
                <w:alias w:val="teacher_accept_5_1"/>
                <w:tag w:val="teacher_accept_5_1"/>
                <w:id w:val="1372"/>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Changes needed  </w:t>
            </w:r>
          </w:p>
          <w:p w14:paraId="7B48ACC9">
            <w:pPr>
              <w:spacing w:after="0" w:line="240" w:lineRule="auto"/>
              <w:rPr>
                <w:b/>
                <w:bCs w:val="0"/>
                <w:color w:val="FF0000"/>
              </w:rPr>
            </w:pPr>
            <w:sdt>
              <w:sdtPr>
                <w:rPr>
                  <w:b/>
                  <w:bCs w:val="0"/>
                  <w:color w:val="FF0000"/>
                </w:rPr>
                <w:alias w:val="teacher_accept_5_2"/>
                <w:tag w:val="teacher_accept_5_2"/>
                <w:id w:val="1373"/>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Not currently suitable  </w:t>
            </w:r>
          </w:p>
          <w:p w14:paraId="47DDCFB5">
            <w:pPr>
              <w:spacing w:after="0" w:line="240" w:lineRule="auto"/>
              <w:rPr>
                <w:b/>
                <w:bCs w:val="0"/>
                <w:color w:val="FF0000"/>
              </w:rPr>
            </w:pPr>
            <w:sdt>
              <w:sdtPr>
                <w:rPr>
                  <w:b/>
                  <w:bCs w:val="0"/>
                  <w:color w:val="FF0000"/>
                </w:rPr>
                <w:alias w:val="teacher_accept_5_3"/>
                <w:tag w:val="teacher_accept_5_3"/>
                <w:id w:val="1374"/>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Insufficient evidence  </w:t>
            </w:r>
          </w:p>
        </w:tc>
        <w:tc>
          <w:tcPr>
            <w:tcW w:w="3414" w:type="dxa"/>
            <w:shd w:val="clear" w:color="auto" w:fill="FFFFFF"/>
            <w:tcMar>
              <w:top w:w="40" w:type="dxa"/>
              <w:left w:w="100" w:type="dxa"/>
              <w:bottom w:w="40" w:type="dxa"/>
              <w:right w:w="100" w:type="dxa"/>
            </w:tcMar>
            <w:vAlign w:val="center"/>
          </w:tcPr>
          <w:p w14:paraId="48A0B063">
            <w:pPr>
              <w:spacing w:after="0" w:line="240" w:lineRule="auto"/>
              <w:rPr>
                <w:b/>
                <w:bCs w:val="0"/>
                <w:color w:val="FF0000"/>
              </w:rPr>
            </w:pPr>
            <w:r>
              <w:rPr>
                <w:rFonts w:ascii="Arial" w:hAnsi="Arial" w:eastAsia="Arial" w:cs="Arial"/>
                <w:b/>
                <w:bCs w:val="0"/>
                <w:color w:val="FF0000"/>
                <w:sz w:val="21"/>
                <w:szCs w:val="21"/>
              </w:rPr>
              <w:t xml:space="preserve">Evidence: </w:t>
            </w:r>
            <w:sdt>
              <w:sdtPr>
                <w:rPr>
                  <w:b/>
                  <w:bCs w:val="0"/>
                  <w:color w:val="FF0000"/>
                </w:rPr>
                <w:alias w:val="teacher_accept_5_basis"/>
                <w:tag w:val="teacher_accept_5_basis"/>
                <w:id w:val="1375"/>
                <w:text w:multiLine="1"/>
              </w:sdtPr>
              <w:sdtEndPr>
                <w:rPr>
                  <w:b/>
                  <w:bCs w:val="0"/>
                  <w:color w:val="FF0000"/>
                </w:rPr>
              </w:sdtEndPr>
              <w:sdtContent>
                <w:r>
                  <w:rPr>
                    <w:rFonts w:ascii="Arial" w:hAnsi="Arial" w:eastAsia="Arial" w:cs="Arial"/>
                    <w:b/>
                    <w:bCs w:val="0"/>
                    <w:color w:val="FF0000"/>
                    <w:sz w:val="21"/>
                    <w:szCs w:val="21"/>
                  </w:rPr>
                  <w:t>_______________</w:t>
                </w:r>
              </w:sdtContent>
            </w:sdt>
          </w:p>
          <w:p w14:paraId="4BDC3611">
            <w:pPr>
              <w:spacing w:after="0" w:line="240" w:lineRule="auto"/>
              <w:rPr>
                <w:b/>
                <w:bCs w:val="0"/>
                <w:color w:val="FF0000"/>
              </w:rPr>
            </w:pPr>
            <w:r>
              <w:rPr>
                <w:rFonts w:ascii="Arial" w:hAnsi="Arial" w:eastAsia="Arial" w:cs="Arial"/>
                <w:b/>
                <w:bCs w:val="0"/>
                <w:color w:val="FF0000"/>
                <w:sz w:val="21"/>
                <w:szCs w:val="21"/>
              </w:rPr>
              <w:t xml:space="preserve">Reason/improvement: </w:t>
            </w:r>
            <w:sdt>
              <w:sdtPr>
                <w:rPr>
                  <w:b/>
                  <w:bCs w:val="0"/>
                  <w:color w:val="FF0000"/>
                </w:rPr>
                <w:alias w:val="teacher_accept_5_reason"/>
                <w:tag w:val="teacher_accept_5_reason"/>
                <w:id w:val="1376"/>
                <w:text w:multiLine="1"/>
              </w:sdtPr>
              <w:sdtEndPr>
                <w:rPr>
                  <w:b/>
                  <w:bCs w:val="0"/>
                  <w:color w:val="FF0000"/>
                </w:rPr>
              </w:sdtEndPr>
              <w:sdtContent>
                <w:r>
                  <w:rPr>
                    <w:rFonts w:ascii="Arial" w:hAnsi="Arial" w:eastAsia="Arial" w:cs="Arial"/>
                    <w:b/>
                    <w:bCs w:val="0"/>
                    <w:color w:val="FF0000"/>
                    <w:sz w:val="21"/>
                    <w:szCs w:val="21"/>
                  </w:rPr>
                  <w:t>___________</w:t>
                </w:r>
              </w:sdtContent>
            </w:sdt>
          </w:p>
        </w:tc>
      </w:tr>
    </w:tbl>
    <w:p w14:paraId="51EA380B">
      <w:pPr>
        <w:spacing w:after="60" w:line="20" w:lineRule="exact"/>
        <w:rPr>
          <w:b/>
          <w:bCs w:val="0"/>
          <w:color w:val="FF0000"/>
          <w:sz w:val="2"/>
        </w:rPr>
      </w:pPr>
    </w:p>
    <w:tbl>
      <w:tblPr>
        <w:tblStyle w:val="32"/>
        <w:tblW w:w="9360"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 w:type="dxa"/>
          <w:bottom w:w="0" w:type="dxa"/>
          <w:right w:w="10" w:type="dxa"/>
        </w:tblCellMar>
      </w:tblPr>
      <w:tblGrid>
        <w:gridCol w:w="4405"/>
        <w:gridCol w:w="4955"/>
      </w:tblGrid>
      <w:tr w14:paraId="569CE87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tblHeader/>
          <w:jc w:val="center"/>
        </w:trPr>
        <w:tc>
          <w:tcPr>
            <w:tcW w:w="4405" w:type="dxa"/>
            <w:shd w:val="clear" w:color="auto" w:fill="E9EEF2"/>
            <w:tcMar>
              <w:top w:w="100" w:type="dxa"/>
              <w:left w:w="100" w:type="dxa"/>
              <w:bottom w:w="100" w:type="dxa"/>
              <w:right w:w="100" w:type="dxa"/>
            </w:tcMar>
            <w:vAlign w:val="center"/>
          </w:tcPr>
          <w:p w14:paraId="0B8235FF">
            <w:pPr>
              <w:keepNext/>
              <w:spacing w:after="30" w:line="246" w:lineRule="auto"/>
              <w:rPr>
                <w:b/>
                <w:bCs w:val="0"/>
                <w:color w:val="FF0000"/>
              </w:rPr>
            </w:pPr>
            <w:r>
              <w:rPr>
                <w:rFonts w:ascii="Arial" w:hAnsi="Arial" w:eastAsia="Arial" w:cs="Arial"/>
                <w:b/>
                <w:bCs w:val="0"/>
                <w:color w:val="FF0000"/>
                <w:sz w:val="21"/>
                <w:szCs w:val="21"/>
              </w:rPr>
              <w:t>Existing faculty quality standards applicable to this study</w:t>
            </w:r>
          </w:p>
        </w:tc>
        <w:tc>
          <w:tcPr>
            <w:tcW w:w="4955" w:type="dxa"/>
            <w:shd w:val="clear" w:color="auto" w:fill="E9EEF2"/>
            <w:tcMar>
              <w:top w:w="100" w:type="dxa"/>
              <w:left w:w="100" w:type="dxa"/>
              <w:bottom w:w="100" w:type="dxa"/>
              <w:right w:w="100" w:type="dxa"/>
            </w:tcMar>
            <w:vAlign w:val="center"/>
          </w:tcPr>
          <w:p w14:paraId="69CCEC7B">
            <w:pPr>
              <w:keepNext/>
              <w:spacing w:after="30" w:line="246" w:lineRule="auto"/>
              <w:rPr>
                <w:b/>
                <w:bCs w:val="0"/>
                <w:color w:val="FF0000"/>
              </w:rPr>
            </w:pPr>
            <w:r>
              <w:rPr>
                <w:rFonts w:ascii="Arial" w:hAnsi="Arial" w:eastAsia="Arial" w:cs="Arial"/>
                <w:b/>
                <w:bCs w:val="0"/>
                <w:color w:val="FF0000"/>
                <w:sz w:val="21"/>
                <w:szCs w:val="21"/>
              </w:rPr>
              <w:t>Specific thresholds or unacceptable situations</w:t>
            </w:r>
          </w:p>
        </w:tc>
      </w:tr>
      <w:tr w14:paraId="1BCA905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4405" w:type="dxa"/>
            <w:shd w:val="clear" w:color="auto" w:fill="FFFFFF"/>
            <w:tcMar>
              <w:top w:w="100" w:type="dxa"/>
              <w:left w:w="100" w:type="dxa"/>
              <w:bottom w:w="100" w:type="dxa"/>
              <w:right w:w="100" w:type="dxa"/>
            </w:tcMar>
            <w:vAlign w:val="center"/>
          </w:tcPr>
          <w:p w14:paraId="2E593B1E">
            <w:pPr>
              <w:spacing w:after="30" w:line="246" w:lineRule="auto"/>
              <w:rPr>
                <w:b/>
                <w:bCs w:val="0"/>
                <w:color w:val="FF0000"/>
              </w:rPr>
            </w:pPr>
            <w:sdt>
              <w:sdtPr>
                <w:rPr>
                  <w:b/>
                  <w:bCs w:val="0"/>
                  <w:color w:val="FF0000"/>
                </w:rPr>
                <w:alias w:val="teacher_existing_standard"/>
                <w:tag w:val="teacher_existing_standard"/>
                <w:id w:val="1377"/>
                <w:text w:multiLine="1"/>
              </w:sdtPr>
              <w:sdtEndPr>
                <w:rPr>
                  <w:b/>
                  <w:bCs w:val="0"/>
                  <w:color w:val="FF0000"/>
                </w:rPr>
              </w:sdtEndPr>
              <w:sdtContent>
                <w:r>
                  <w:rPr>
                    <w:rFonts w:ascii="Arial" w:hAnsi="Arial" w:eastAsia="Arial" w:cs="Arial"/>
                    <w:b/>
                    <w:bCs w:val="0"/>
                    <w:color w:val="FF0000"/>
                    <w:sz w:val="21"/>
                    <w:szCs w:val="21"/>
                  </w:rPr>
                  <w:t>__________________</w:t>
                </w:r>
              </w:sdtContent>
            </w:sdt>
          </w:p>
        </w:tc>
        <w:tc>
          <w:tcPr>
            <w:tcW w:w="4955" w:type="dxa"/>
            <w:shd w:val="clear" w:color="auto" w:fill="FFFFFF"/>
            <w:tcMar>
              <w:top w:w="100" w:type="dxa"/>
              <w:left w:w="100" w:type="dxa"/>
              <w:bottom w:w="100" w:type="dxa"/>
              <w:right w:w="100" w:type="dxa"/>
            </w:tcMar>
            <w:vAlign w:val="center"/>
          </w:tcPr>
          <w:p w14:paraId="27303336">
            <w:pPr>
              <w:spacing w:after="30" w:line="246" w:lineRule="auto"/>
              <w:rPr>
                <w:b/>
                <w:bCs w:val="0"/>
                <w:color w:val="FF0000"/>
              </w:rPr>
            </w:pPr>
            <w:sdt>
              <w:sdtPr>
                <w:rPr>
                  <w:b/>
                  <w:bCs w:val="0"/>
                  <w:color w:val="FF0000"/>
                </w:rPr>
                <w:alias w:val="teacher_existing_threshold"/>
                <w:tag w:val="teacher_existing_threshold"/>
                <w:id w:val="1378"/>
                <w:text w:multiLine="1"/>
              </w:sdtPr>
              <w:sdtEndPr>
                <w:rPr>
                  <w:b/>
                  <w:bCs w:val="0"/>
                  <w:color w:val="FF0000"/>
                </w:rPr>
              </w:sdtEndPr>
              <w:sdtContent>
                <w:r>
                  <w:rPr>
                    <w:rFonts w:ascii="Arial" w:hAnsi="Arial" w:eastAsia="Arial" w:cs="Arial"/>
                    <w:b/>
                    <w:bCs w:val="0"/>
                    <w:color w:val="FF0000"/>
                    <w:sz w:val="21"/>
                    <w:szCs w:val="21"/>
                  </w:rPr>
                  <w:t>__________________</w:t>
                </w:r>
              </w:sdtContent>
            </w:sdt>
          </w:p>
        </w:tc>
      </w:tr>
    </w:tbl>
    <w:p w14:paraId="367A297B">
      <w:pPr>
        <w:spacing w:after="60" w:line="20" w:lineRule="exact"/>
        <w:rPr>
          <w:b/>
          <w:bCs w:val="0"/>
          <w:color w:val="FF0000"/>
          <w:sz w:val="2"/>
        </w:rPr>
      </w:pPr>
    </w:p>
    <w:tbl>
      <w:tblPr>
        <w:tblStyle w:val="32"/>
        <w:tblW w:w="9360"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 w:type="dxa"/>
          <w:bottom w:w="0" w:type="dxa"/>
          <w:right w:w="10" w:type="dxa"/>
        </w:tblCellMar>
      </w:tblPr>
      <w:tblGrid>
        <w:gridCol w:w="9360"/>
      </w:tblGrid>
      <w:tr w14:paraId="1DC083D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tblHeader/>
          <w:jc w:val="center"/>
        </w:trPr>
        <w:tc>
          <w:tcPr>
            <w:tcW w:w="9360" w:type="dxa"/>
            <w:shd w:val="clear" w:color="auto" w:fill="E9EEF2"/>
            <w:tcMar>
              <w:top w:w="100" w:type="dxa"/>
              <w:left w:w="100" w:type="dxa"/>
              <w:bottom w:w="100" w:type="dxa"/>
              <w:right w:w="100" w:type="dxa"/>
            </w:tcMar>
            <w:vAlign w:val="center"/>
          </w:tcPr>
          <w:p w14:paraId="09F2792A">
            <w:pPr>
              <w:keepNext/>
              <w:spacing w:after="30" w:line="246" w:lineRule="auto"/>
              <w:rPr>
                <w:b/>
                <w:bCs w:val="0"/>
                <w:color w:val="FF0000"/>
              </w:rPr>
            </w:pPr>
            <w:r>
              <w:rPr>
                <w:rFonts w:ascii="Arial" w:hAnsi="Arial" w:eastAsia="Arial" w:cs="Arial"/>
                <w:b/>
                <w:bCs w:val="0"/>
                <w:color w:val="FF0000"/>
                <w:sz w:val="21"/>
                <w:szCs w:val="21"/>
              </w:rPr>
              <w:t>Recommended uses and decisions requiring human verification</w:t>
            </w:r>
          </w:p>
        </w:tc>
      </w:tr>
      <w:tr w14:paraId="0CA2AB4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9360" w:type="dxa"/>
            <w:shd w:val="clear" w:color="auto" w:fill="FFFFFF"/>
            <w:tcMar>
              <w:top w:w="100" w:type="dxa"/>
              <w:left w:w="100" w:type="dxa"/>
              <w:bottom w:w="100" w:type="dxa"/>
              <w:right w:w="100" w:type="dxa"/>
            </w:tcMar>
            <w:vAlign w:val="center"/>
          </w:tcPr>
          <w:p w14:paraId="3BF3BCCC">
            <w:pPr>
              <w:spacing w:after="30" w:line="246" w:lineRule="auto"/>
              <w:rPr>
                <w:b/>
                <w:bCs w:val="0"/>
                <w:color w:val="FF0000"/>
              </w:rPr>
            </w:pPr>
            <w:sdt>
              <w:sdtPr>
                <w:rPr>
                  <w:b/>
                  <w:bCs w:val="0"/>
                  <w:color w:val="FF0000"/>
                </w:rPr>
                <w:alias w:val="teacher_use_scope"/>
                <w:tag w:val="teacher_use_scope"/>
                <w:id w:val="1379"/>
                <w:text w:multiLine="1"/>
              </w:sdtPr>
              <w:sdtEndPr>
                <w:rPr>
                  <w:b/>
                  <w:bCs w:val="0"/>
                  <w:color w:val="FF0000"/>
                </w:rPr>
              </w:sdtEndPr>
              <w:sdtContent>
                <w:r>
                  <w:rPr>
                    <w:rFonts w:ascii="Arial" w:hAnsi="Arial" w:eastAsia="Arial" w:cs="Arial"/>
                    <w:b/>
                    <w:bCs w:val="0"/>
                    <w:color w:val="FF0000"/>
                    <w:sz w:val="21"/>
                    <w:szCs w:val="21"/>
                  </w:rPr>
                  <w:t>__________________</w:t>
                </w:r>
              </w:sdtContent>
            </w:sdt>
          </w:p>
        </w:tc>
      </w:tr>
    </w:tbl>
    <w:p w14:paraId="08998D82">
      <w:pPr>
        <w:spacing w:after="60" w:line="20" w:lineRule="exact"/>
        <w:rPr>
          <w:sz w:val="2"/>
        </w:rPr>
      </w:pPr>
    </w:p>
    <w:p w14:paraId="02D47EC2">
      <w:pPr>
        <w:spacing w:after="80" w:line="246" w:lineRule="auto"/>
      </w:pPr>
      <w:r>
        <w:rPr>
          <w:rFonts w:ascii="Arial" w:hAnsi="Arial" w:eastAsia="Arial" w:cs="Arial"/>
          <w:sz w:val="21"/>
          <w:szCs w:val="21"/>
        </w:rPr>
        <w:t>Report the comments and issue counts directly; do not convert one assessor's five judgements into an 'expert pass percentage'. Whether the system meets requirements depends on the agreed School standards, complete data and intended use. This form records educational judgement and its rationale.</w:t>
      </w:r>
    </w:p>
    <w:sectPr>
      <w:foot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97E210">
    <w:pPr>
      <w:pStyle w:val="24"/>
      <w:jc w:val="center"/>
    </w:pPr>
    <w:r>
      <w:fldChar w:fldCharType="begin"/>
    </w:r>
    <w:r>
      <w:instrText xml:space="preserve">PAGE</w:instrText>
    </w:r>
    <w:r>
      <w:fldChar w:fldCharType="separate"/>
    </w:r>
    <w:r>
      <w:fldChar w:fldCharType="end"/>
    </w:r>
    <w:r>
      <w:rPr>
        <w:rFonts w:ascii="Arial" w:hAnsi="Arial" w:eastAsia="Arial"/>
        <w:sz w:val="18"/>
      </w:rPr>
      <w:t xml:space="preserve"> / </w:t>
    </w:r>
    <w:r>
      <w:fldChar w:fldCharType="begin"/>
    </w:r>
    <w:r>
      <w:instrText xml:space="preserve">NUMPAGES</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8971BA3"/>
    <w:rsid w:val="764B4DD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35"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qFormat="1" w:uiPriority="99" w:semiHidden="0" w:name="macro"/>
    <w:lsdException w:unhideWhenUsed="0" w:uiPriority="0" w:semiHidden="0"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nhideWhenUsed="0" w:uiPriority="0" w:semiHidden="0" w:name="List 4"/>
    <w:lsdException w:unhideWhenUsed="0" w:uiPriority="0" w:semiHidden="0" w:name="List 5"/>
    <w:lsdException w:qFormat="1" w:uiPriority="99" w:semiHidden="0" w:name="List Bullet 2"/>
    <w:lsdException w:qFormat="1" w:uiPriority="99" w:semiHidden="0" w:name="List Bullet 3"/>
    <w:lsdException w:unhideWhenUsed="0" w:uiPriority="0" w:semiHidden="0" w:name="List Bullet 4"/>
    <w:lsdException w:unhideWhenUsed="0" w:uiPriority="0" w:semiHidden="0" w:name="List Bullet 5"/>
    <w:lsdException w:qFormat="1" w:uiPriority="99" w:semiHidden="0" w:name="List Number 2"/>
    <w:lsdException w:qFormat="1" w:uiPriority="99"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unhideWhenUsed="0" w:uiPriority="0" w:semiHidden="0" w:name="Body Text Indent"/>
    <w:lsdException w:qFormat="1" w:uiPriority="99" w:semiHidden="0" w:name="List Continue"/>
    <w:lsdException w:qFormat="1" w:uiPriority="99" w:semiHidden="0" w:name="List Continue 2"/>
    <w:lsdException w:qFormat="1" w:uiPriority="99"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iPriority="99" w:semiHidden="0" w:name="Body Text 2"/>
    <w:lsdException w:qFormat="1" w:uiPriority="99"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120" w:line="276" w:lineRule="auto"/>
    </w:pPr>
    <w:rPr>
      <w:rFonts w:ascii="Arial" w:hAnsi="Arial" w:eastAsia="Arial" w:cs="Arial"/>
      <w:color w:val="000000"/>
      <w:sz w:val="24"/>
      <w:szCs w:val="24"/>
      <w:lang w:val="en"/>
    </w:rPr>
  </w:style>
  <w:style w:type="paragraph" w:styleId="3">
    <w:name w:val="heading 1"/>
    <w:basedOn w:val="1"/>
    <w:next w:val="1"/>
    <w:link w:val="140"/>
    <w:qFormat/>
    <w:uiPriority w:val="0"/>
    <w:pPr>
      <w:keepNext/>
      <w:keepLines/>
      <w:pageBreakBefore w:val="0"/>
      <w:spacing w:before="180" w:after="80" w:line="276" w:lineRule="auto"/>
    </w:pPr>
    <w:rPr>
      <w:rFonts w:ascii="Arial" w:hAnsi="Arial" w:eastAsia="Arial" w:cs="Arial"/>
      <w:b/>
      <w:color w:val="000000"/>
      <w:sz w:val="26"/>
      <w:szCs w:val="26"/>
    </w:rPr>
  </w:style>
  <w:style w:type="paragraph" w:styleId="4">
    <w:name w:val="heading 2"/>
    <w:basedOn w:val="1"/>
    <w:next w:val="1"/>
    <w:link w:val="141"/>
    <w:qFormat/>
    <w:uiPriority w:val="0"/>
    <w:pPr>
      <w:keepNext/>
      <w:keepLines/>
      <w:pageBreakBefore w:val="0"/>
      <w:spacing w:before="180" w:after="80" w:line="276" w:lineRule="auto"/>
    </w:pPr>
    <w:rPr>
      <w:rFonts w:ascii="Arial" w:hAnsi="Arial" w:eastAsia="Arial" w:cs="Arial"/>
      <w:b/>
      <w:color w:val="000000"/>
      <w:sz w:val="24"/>
      <w:szCs w:val="24"/>
    </w:rPr>
  </w:style>
  <w:style w:type="paragraph" w:styleId="5">
    <w:name w:val="heading 3"/>
    <w:basedOn w:val="1"/>
    <w:next w:val="1"/>
    <w:link w:val="142"/>
    <w:qFormat/>
    <w:uiPriority w:val="0"/>
    <w:pPr>
      <w:keepNext/>
      <w:keepLines/>
      <w:pageBreakBefore w:val="0"/>
      <w:spacing w:before="180" w:after="80" w:line="276" w:lineRule="auto"/>
    </w:pPr>
    <w:rPr>
      <w:rFonts w:ascii="Arial" w:hAnsi="Arial" w:eastAsia="Arial" w:cs="Arial"/>
      <w:b/>
      <w:color w:val="000000"/>
      <w:sz w:val="24"/>
      <w:szCs w:val="24"/>
    </w:rPr>
  </w:style>
  <w:style w:type="paragraph" w:styleId="6">
    <w:name w:val="heading 4"/>
    <w:basedOn w:val="1"/>
    <w:next w:val="1"/>
    <w:link w:val="152"/>
    <w:qFormat/>
    <w:uiPriority w:val="0"/>
    <w:pPr>
      <w:keepNext/>
      <w:keepLines/>
      <w:pageBreakBefore w:val="0"/>
      <w:spacing w:before="280" w:after="80"/>
    </w:pPr>
    <w:rPr>
      <w:color w:val="666666"/>
      <w:sz w:val="24"/>
      <w:szCs w:val="24"/>
    </w:rPr>
  </w:style>
  <w:style w:type="paragraph" w:styleId="7">
    <w:name w:val="heading 5"/>
    <w:basedOn w:val="1"/>
    <w:next w:val="1"/>
    <w:link w:val="153"/>
    <w:qFormat/>
    <w:uiPriority w:val="0"/>
    <w:pPr>
      <w:keepNext/>
      <w:keepLines/>
      <w:pageBreakBefore w:val="0"/>
      <w:spacing w:before="240" w:after="80"/>
    </w:pPr>
    <w:rPr>
      <w:color w:val="666666"/>
      <w:sz w:val="22"/>
      <w:szCs w:val="22"/>
    </w:rPr>
  </w:style>
  <w:style w:type="paragraph" w:styleId="8">
    <w:name w:val="heading 6"/>
    <w:basedOn w:val="1"/>
    <w:next w:val="1"/>
    <w:link w:val="154"/>
    <w:qFormat/>
    <w:uiPriority w:val="0"/>
    <w:pPr>
      <w:keepNext/>
      <w:keepLines/>
      <w:pageBreakBefore w:val="0"/>
      <w:spacing w:before="240" w:after="80"/>
    </w:pPr>
    <w:rPr>
      <w:i/>
      <w:iCs/>
      <w:color w:val="666666"/>
      <w:sz w:val="22"/>
      <w:szCs w:val="22"/>
    </w:rPr>
  </w:style>
  <w:style w:type="paragraph" w:styleId="9">
    <w:name w:val="heading 7"/>
    <w:basedOn w:val="1"/>
    <w:next w:val="1"/>
    <w:link w:val="155"/>
    <w:semiHidden/>
    <w:unhideWhenUsed/>
    <w:qFormat/>
    <w:uiPriority w:val="9"/>
    <w:pPr>
      <w:keepNext/>
      <w:keepLines/>
      <w:spacing w:before="200" w:after="0"/>
      <w:outlineLvl w:val="6"/>
    </w:pPr>
    <w:rPr>
      <w:rFonts w:ascii="Times New Roman" w:hAnsi="Times New Roman" w:eastAsia="宋体" w:cstheme="majorBidi"/>
      <w:i/>
      <w:iCs/>
      <w:color w:val="000000"/>
    </w:rPr>
  </w:style>
  <w:style w:type="paragraph" w:styleId="10">
    <w:name w:val="heading 8"/>
    <w:basedOn w:val="1"/>
    <w:next w:val="1"/>
    <w:link w:val="156"/>
    <w:semiHidden/>
    <w:unhideWhenUsed/>
    <w:qFormat/>
    <w:uiPriority w:val="9"/>
    <w:pPr>
      <w:keepNext/>
      <w:keepLines/>
      <w:spacing w:before="200" w:after="0"/>
      <w:outlineLvl w:val="7"/>
    </w:pPr>
    <w:rPr>
      <w:rFonts w:ascii="Times New Roman" w:hAnsi="Times New Roman" w:eastAsia="宋体" w:cstheme="majorBidi"/>
      <w:color w:val="000000"/>
      <w:sz w:val="20"/>
      <w:szCs w:val="20"/>
    </w:rPr>
  </w:style>
  <w:style w:type="paragraph" w:styleId="11">
    <w:name w:val="heading 9"/>
    <w:basedOn w:val="1"/>
    <w:next w:val="1"/>
    <w:link w:val="157"/>
    <w:semiHidden/>
    <w:unhideWhenUsed/>
    <w:qFormat/>
    <w:uiPriority w:val="9"/>
    <w:pPr>
      <w:keepNext/>
      <w:keepLines/>
      <w:spacing w:before="200" w:after="0"/>
      <w:outlineLvl w:val="8"/>
    </w:pPr>
    <w:rPr>
      <w:rFonts w:ascii="Times New Roman" w:hAnsi="Times New Roman" w:eastAsia="宋体" w:cstheme="majorBidi"/>
      <w:i/>
      <w:iCs/>
      <w:color w:val="000000"/>
      <w:sz w:val="20"/>
      <w:szCs w:val="20"/>
    </w:rPr>
  </w:style>
  <w:style w:type="character" w:default="1" w:styleId="133">
    <w:name w:val="Default Paragraph Font"/>
    <w:semiHidden/>
    <w:unhideWhenUsed/>
    <w:qFormat/>
    <w:uiPriority w:val="1"/>
  </w:style>
  <w:style w:type="table" w:default="1" w:styleId="32">
    <w:name w:val="Normal Table"/>
    <w:semiHidden/>
    <w:qFormat/>
    <w:uiPriority w:val="0"/>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line="276" w:lineRule="auto"/>
    </w:pPr>
    <w:rPr>
      <w:rFonts w:ascii="Times New Roman" w:hAnsi="Times New Roman" w:eastAsia="宋体" w:cs="Arial"/>
      <w:color w:val="000000"/>
      <w:sz w:val="20"/>
      <w:szCs w:val="20"/>
      <w:lang w:val="en"/>
    </w:rPr>
  </w:style>
  <w:style w:type="paragraph" w:styleId="12">
    <w:name w:val="List 3"/>
    <w:basedOn w:val="1"/>
    <w:unhideWhenUsed/>
    <w:qFormat/>
    <w:uiPriority w:val="99"/>
    <w:pPr>
      <w:ind w:left="1080" w:hanging="360"/>
      <w:contextualSpacing/>
    </w:pPr>
    <w:rPr>
      <w:rFonts w:ascii="Times New Roman" w:hAnsi="Times New Roman" w:eastAsia="宋体"/>
      <w:color w:val="000000"/>
    </w:rPr>
  </w:style>
  <w:style w:type="paragraph" w:styleId="13">
    <w:name w:val="List Number 2"/>
    <w:basedOn w:val="1"/>
    <w:unhideWhenUsed/>
    <w:qFormat/>
    <w:uiPriority w:val="99"/>
    <w:pPr>
      <w:numPr>
        <w:ilvl w:val="0"/>
        <w:numId w:val="1"/>
      </w:numPr>
      <w:contextualSpacing/>
    </w:pPr>
    <w:rPr>
      <w:rFonts w:ascii="Times New Roman" w:hAnsi="Times New Roman" w:eastAsia="宋体"/>
      <w:color w:val="000000"/>
    </w:rPr>
  </w:style>
  <w:style w:type="paragraph" w:styleId="14">
    <w:name w:val="List Number"/>
    <w:basedOn w:val="1"/>
    <w:unhideWhenUsed/>
    <w:qFormat/>
    <w:uiPriority w:val="99"/>
    <w:pPr>
      <w:numPr>
        <w:ilvl w:val="0"/>
        <w:numId w:val="2"/>
      </w:numPr>
      <w:contextualSpacing/>
    </w:pPr>
    <w:rPr>
      <w:rFonts w:ascii="Times New Roman" w:hAnsi="Times New Roman" w:eastAsia="宋体"/>
      <w:color w:val="000000"/>
    </w:rPr>
  </w:style>
  <w:style w:type="paragraph" w:styleId="15">
    <w:name w:val="caption"/>
    <w:basedOn w:val="1"/>
    <w:next w:val="1"/>
    <w:semiHidden/>
    <w:unhideWhenUsed/>
    <w:qFormat/>
    <w:uiPriority w:val="35"/>
    <w:pPr>
      <w:spacing w:before="0" w:after="80" w:line="276" w:lineRule="auto"/>
    </w:pPr>
    <w:rPr>
      <w:rFonts w:ascii="Arial" w:hAnsi="Arial" w:eastAsia="Arial" w:cs="Arial"/>
      <w:bCs/>
      <w:color w:val="000000"/>
      <w:sz w:val="20"/>
      <w:szCs w:val="20"/>
    </w:rPr>
  </w:style>
  <w:style w:type="paragraph" w:styleId="16">
    <w:name w:val="List Bullet"/>
    <w:basedOn w:val="1"/>
    <w:unhideWhenUsed/>
    <w:qFormat/>
    <w:uiPriority w:val="99"/>
    <w:pPr>
      <w:numPr>
        <w:ilvl w:val="0"/>
        <w:numId w:val="3"/>
      </w:numPr>
      <w:contextualSpacing/>
    </w:pPr>
    <w:rPr>
      <w:rFonts w:ascii="Times New Roman" w:hAnsi="Times New Roman" w:eastAsia="宋体"/>
      <w:color w:val="000000"/>
    </w:rPr>
  </w:style>
  <w:style w:type="paragraph" w:styleId="17">
    <w:name w:val="Body Text 3"/>
    <w:basedOn w:val="1"/>
    <w:link w:val="148"/>
    <w:unhideWhenUsed/>
    <w:qFormat/>
    <w:uiPriority w:val="99"/>
    <w:pPr>
      <w:spacing w:after="120"/>
    </w:pPr>
    <w:rPr>
      <w:rFonts w:ascii="Times New Roman" w:hAnsi="Times New Roman" w:eastAsia="宋体"/>
      <w:color w:val="000000"/>
      <w:sz w:val="16"/>
      <w:szCs w:val="16"/>
    </w:rPr>
  </w:style>
  <w:style w:type="paragraph" w:styleId="18">
    <w:name w:val="List Bullet 3"/>
    <w:basedOn w:val="1"/>
    <w:unhideWhenUsed/>
    <w:qFormat/>
    <w:uiPriority w:val="99"/>
    <w:pPr>
      <w:numPr>
        <w:ilvl w:val="0"/>
        <w:numId w:val="4"/>
      </w:numPr>
      <w:contextualSpacing/>
    </w:pPr>
    <w:rPr>
      <w:rFonts w:ascii="Times New Roman" w:hAnsi="Times New Roman" w:eastAsia="宋体"/>
      <w:color w:val="000000"/>
    </w:rPr>
  </w:style>
  <w:style w:type="paragraph" w:styleId="19">
    <w:name w:val="Body Text"/>
    <w:basedOn w:val="1"/>
    <w:link w:val="146"/>
    <w:unhideWhenUsed/>
    <w:qFormat/>
    <w:uiPriority w:val="99"/>
    <w:pPr>
      <w:spacing w:after="120"/>
    </w:pPr>
    <w:rPr>
      <w:rFonts w:ascii="Times New Roman" w:hAnsi="Times New Roman" w:eastAsia="宋体"/>
      <w:color w:val="000000"/>
    </w:rPr>
  </w:style>
  <w:style w:type="paragraph" w:styleId="20">
    <w:name w:val="List Number 3"/>
    <w:basedOn w:val="1"/>
    <w:unhideWhenUsed/>
    <w:qFormat/>
    <w:uiPriority w:val="99"/>
    <w:pPr>
      <w:numPr>
        <w:ilvl w:val="0"/>
        <w:numId w:val="5"/>
      </w:numPr>
      <w:contextualSpacing/>
    </w:pPr>
    <w:rPr>
      <w:rFonts w:ascii="Times New Roman" w:hAnsi="Times New Roman" w:eastAsia="宋体"/>
      <w:color w:val="000000"/>
    </w:rPr>
  </w:style>
  <w:style w:type="paragraph" w:styleId="21">
    <w:name w:val="List 2"/>
    <w:basedOn w:val="1"/>
    <w:unhideWhenUsed/>
    <w:qFormat/>
    <w:uiPriority w:val="99"/>
    <w:pPr>
      <w:ind w:left="720" w:hanging="360"/>
      <w:contextualSpacing/>
    </w:pPr>
    <w:rPr>
      <w:rFonts w:ascii="Times New Roman" w:hAnsi="Times New Roman" w:eastAsia="宋体"/>
      <w:color w:val="000000"/>
    </w:rPr>
  </w:style>
  <w:style w:type="paragraph" w:styleId="22">
    <w:name w:val="List Continue"/>
    <w:basedOn w:val="1"/>
    <w:unhideWhenUsed/>
    <w:qFormat/>
    <w:uiPriority w:val="99"/>
    <w:pPr>
      <w:spacing w:after="120"/>
      <w:ind w:left="360"/>
      <w:contextualSpacing/>
    </w:pPr>
    <w:rPr>
      <w:rFonts w:ascii="Times New Roman" w:hAnsi="Times New Roman" w:eastAsia="宋体"/>
      <w:color w:val="000000"/>
    </w:rPr>
  </w:style>
  <w:style w:type="paragraph" w:styleId="23">
    <w:name w:val="List Bullet 2"/>
    <w:basedOn w:val="1"/>
    <w:unhideWhenUsed/>
    <w:qFormat/>
    <w:uiPriority w:val="99"/>
    <w:pPr>
      <w:numPr>
        <w:ilvl w:val="0"/>
        <w:numId w:val="6"/>
      </w:numPr>
      <w:contextualSpacing/>
    </w:pPr>
    <w:rPr>
      <w:rFonts w:ascii="Times New Roman" w:hAnsi="Times New Roman" w:eastAsia="宋体"/>
      <w:color w:val="000000"/>
    </w:rPr>
  </w:style>
  <w:style w:type="paragraph" w:styleId="24">
    <w:name w:val="footer"/>
    <w:basedOn w:val="1"/>
    <w:link w:val="138"/>
    <w:unhideWhenUsed/>
    <w:qFormat/>
    <w:uiPriority w:val="99"/>
    <w:pPr>
      <w:tabs>
        <w:tab w:val="center" w:pos="4680"/>
        <w:tab w:val="right" w:pos="9360"/>
      </w:tabs>
      <w:spacing w:after="0" w:line="240" w:lineRule="auto"/>
    </w:pPr>
    <w:rPr>
      <w:rFonts w:ascii="Times New Roman" w:hAnsi="Times New Roman" w:eastAsia="宋体"/>
      <w:color w:val="000000"/>
    </w:rPr>
  </w:style>
  <w:style w:type="paragraph" w:styleId="25">
    <w:name w:val="header"/>
    <w:basedOn w:val="1"/>
    <w:link w:val="137"/>
    <w:unhideWhenUsed/>
    <w:qFormat/>
    <w:uiPriority w:val="99"/>
    <w:pPr>
      <w:tabs>
        <w:tab w:val="center" w:pos="4680"/>
        <w:tab w:val="right" w:pos="9360"/>
      </w:tabs>
      <w:spacing w:after="0" w:line="240" w:lineRule="auto"/>
    </w:pPr>
    <w:rPr>
      <w:rFonts w:ascii="Times New Roman" w:hAnsi="Times New Roman" w:eastAsia="宋体"/>
      <w:color w:val="000000"/>
    </w:rPr>
  </w:style>
  <w:style w:type="paragraph" w:styleId="26">
    <w:name w:val="Subtitle"/>
    <w:basedOn w:val="1"/>
    <w:next w:val="1"/>
    <w:link w:val="144"/>
    <w:qFormat/>
    <w:uiPriority w:val="0"/>
    <w:pPr>
      <w:keepNext/>
      <w:keepLines/>
      <w:pageBreakBefore w:val="0"/>
      <w:spacing w:before="0" w:after="120" w:line="276" w:lineRule="auto"/>
    </w:pPr>
    <w:rPr>
      <w:rFonts w:ascii="Arial" w:hAnsi="Arial" w:eastAsia="Arial" w:cs="Arial"/>
      <w:color w:val="000000"/>
      <w:sz w:val="22"/>
      <w:szCs w:val="22"/>
    </w:rPr>
  </w:style>
  <w:style w:type="paragraph" w:styleId="27">
    <w:name w:val="List"/>
    <w:basedOn w:val="1"/>
    <w:unhideWhenUsed/>
    <w:qFormat/>
    <w:uiPriority w:val="99"/>
    <w:pPr>
      <w:ind w:left="360" w:hanging="360"/>
      <w:contextualSpacing/>
    </w:pPr>
    <w:rPr>
      <w:rFonts w:ascii="Times New Roman" w:hAnsi="Times New Roman" w:eastAsia="宋体"/>
      <w:color w:val="000000"/>
    </w:rPr>
  </w:style>
  <w:style w:type="paragraph" w:styleId="28">
    <w:name w:val="Body Text 2"/>
    <w:basedOn w:val="1"/>
    <w:link w:val="147"/>
    <w:unhideWhenUsed/>
    <w:qFormat/>
    <w:uiPriority w:val="99"/>
    <w:pPr>
      <w:spacing w:after="120" w:line="480" w:lineRule="auto"/>
    </w:pPr>
    <w:rPr>
      <w:rFonts w:ascii="Times New Roman" w:hAnsi="Times New Roman" w:eastAsia="宋体"/>
      <w:color w:val="000000"/>
    </w:rPr>
  </w:style>
  <w:style w:type="paragraph" w:styleId="29">
    <w:name w:val="List Continue 2"/>
    <w:basedOn w:val="1"/>
    <w:unhideWhenUsed/>
    <w:qFormat/>
    <w:uiPriority w:val="99"/>
    <w:pPr>
      <w:spacing w:after="120"/>
      <w:ind w:left="720"/>
      <w:contextualSpacing/>
    </w:pPr>
    <w:rPr>
      <w:rFonts w:ascii="Times New Roman" w:hAnsi="Times New Roman" w:eastAsia="宋体"/>
      <w:color w:val="000000"/>
    </w:rPr>
  </w:style>
  <w:style w:type="paragraph" w:styleId="30">
    <w:name w:val="List Continue 3"/>
    <w:basedOn w:val="1"/>
    <w:unhideWhenUsed/>
    <w:qFormat/>
    <w:uiPriority w:val="99"/>
    <w:pPr>
      <w:spacing w:after="120"/>
      <w:ind w:left="1080"/>
      <w:contextualSpacing/>
    </w:pPr>
    <w:rPr>
      <w:rFonts w:ascii="Times New Roman" w:hAnsi="Times New Roman" w:eastAsia="宋体"/>
      <w:color w:val="000000"/>
    </w:rPr>
  </w:style>
  <w:style w:type="paragraph" w:styleId="31">
    <w:name w:val="Title"/>
    <w:basedOn w:val="1"/>
    <w:next w:val="1"/>
    <w:link w:val="143"/>
    <w:qFormat/>
    <w:uiPriority w:val="0"/>
    <w:pPr>
      <w:keepNext/>
      <w:keepLines/>
      <w:pageBreakBefore w:val="0"/>
      <w:spacing w:before="0" w:after="120" w:line="276" w:lineRule="auto"/>
    </w:pPr>
    <w:rPr>
      <w:rFonts w:ascii="Arial" w:hAnsi="Arial" w:eastAsia="Arial" w:cs="Arial"/>
      <w:b/>
      <w:color w:val="000000"/>
      <w:sz w:val="24"/>
      <w:szCs w:val="24"/>
    </w:rPr>
  </w:style>
  <w:style w:type="table" w:styleId="33">
    <w:name w:val="Table Grid"/>
    <w:basedOn w:val="3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34">
    <w:name w:val="TableNormal"/>
    <w:uiPriority w:val="0"/>
    <w:tblPr>
      <w:tblCellMar>
        <w:top w:w="100" w:type="dxa"/>
        <w:left w:w="100" w:type="dxa"/>
        <w:bottom w:w="100" w:type="dxa"/>
        <w:right w:w="100" w:type="dxa"/>
      </w:tblCellMar>
    </w:tblPr>
  </w:style>
  <w:style w:type="table" w:styleId="35">
    <w:name w:val="Light Shading"/>
    <w:basedOn w:val="34"/>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4"/>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4"/>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4"/>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4"/>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4"/>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4"/>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4"/>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4"/>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4"/>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4"/>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4"/>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4"/>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4"/>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4"/>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4"/>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4"/>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4"/>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4"/>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4"/>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4"/>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4"/>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4"/>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4"/>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4"/>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4"/>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4"/>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4"/>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4"/>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4"/>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4"/>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4"/>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4"/>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4"/>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4"/>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4"/>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4"/>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4"/>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4"/>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table" w:customStyle="1" w:styleId="136">
    <w:name w:val="_Style 10"/>
    <w:basedOn w:val="34"/>
    <w:qFormat/>
    <w:uiPriority w:val="0"/>
  </w:style>
  <w:style w:type="character" w:customStyle="1" w:styleId="137">
    <w:name w:val="Header Char"/>
    <w:basedOn w:val="133"/>
    <w:link w:val="25"/>
    <w:qFormat/>
    <w:uiPriority w:val="99"/>
  </w:style>
  <w:style w:type="character" w:customStyle="1" w:styleId="138">
    <w:name w:val="Footer Char"/>
    <w:basedOn w:val="133"/>
    <w:link w:val="24"/>
    <w:qFormat/>
    <w:uiPriority w:val="99"/>
  </w:style>
  <w:style w:type="paragraph" w:styleId="139">
    <w:name w:val="No Spacing"/>
    <w:qFormat/>
    <w:uiPriority w:val="1"/>
    <w:pPr>
      <w:spacing w:after="0" w:line="240" w:lineRule="auto"/>
    </w:pPr>
    <w:rPr>
      <w:rFonts w:ascii="Times New Roman" w:hAnsi="Times New Roman" w:eastAsia="宋体" w:cs="Arial"/>
      <w:color w:val="000000"/>
      <w:sz w:val="22"/>
      <w:szCs w:val="22"/>
      <w:lang w:val="en"/>
    </w:rPr>
  </w:style>
  <w:style w:type="character" w:customStyle="1" w:styleId="140">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3"/>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rPr>
      <w:rFonts w:ascii="Times New Roman" w:hAnsi="Times New Roman" w:eastAsia="宋体"/>
      <w:color w:val="000000"/>
    </w:rPr>
  </w:style>
  <w:style w:type="character" w:customStyle="1" w:styleId="146">
    <w:name w:val="Body Text Char"/>
    <w:basedOn w:val="133"/>
    <w:link w:val="19"/>
    <w:qFormat/>
    <w:uiPriority w:val="99"/>
  </w:style>
  <w:style w:type="character" w:customStyle="1" w:styleId="147">
    <w:name w:val="Body Text 2 Char"/>
    <w:basedOn w:val="133"/>
    <w:link w:val="28"/>
    <w:qFormat/>
    <w:uiPriority w:val="99"/>
  </w:style>
  <w:style w:type="character" w:customStyle="1" w:styleId="148">
    <w:name w:val="Body Text 3 Char"/>
    <w:basedOn w:val="133"/>
    <w:link w:val="17"/>
    <w:qFormat/>
    <w:uiPriority w:val="99"/>
    <w:rPr>
      <w:sz w:val="16"/>
      <w:szCs w:val="16"/>
    </w:rPr>
  </w:style>
  <w:style w:type="character" w:customStyle="1" w:styleId="149">
    <w:name w:val="Macro Text Char"/>
    <w:basedOn w:val="133"/>
    <w:link w:val="2"/>
    <w:qFormat/>
    <w:uiPriority w:val="99"/>
    <w:rPr>
      <w:rFonts w:ascii="Courier" w:hAnsi="Courier"/>
      <w:sz w:val="20"/>
      <w:szCs w:val="20"/>
    </w:rPr>
  </w:style>
  <w:style w:type="paragraph" w:styleId="150">
    <w:name w:val="Quote"/>
    <w:basedOn w:val="1"/>
    <w:next w:val="1"/>
    <w:link w:val="151"/>
    <w:qFormat/>
    <w:uiPriority w:val="29"/>
    <w:rPr>
      <w:rFonts w:ascii="Times New Roman" w:hAnsi="Times New Roman" w:eastAsia="宋体"/>
      <w:i/>
      <w:iCs/>
      <w:color w:val="000000"/>
    </w:rPr>
  </w:style>
  <w:style w:type="character" w:customStyle="1" w:styleId="151">
    <w:name w:val="Quote Char"/>
    <w:basedOn w:val="133"/>
    <w:link w:val="150"/>
    <w:qFormat/>
    <w:uiPriority w:val="29"/>
    <w:rPr>
      <w:i/>
      <w:iCs/>
      <w:color w:val="000000" w:themeColor="text1"/>
      <w14:textFill>
        <w14:solidFill>
          <w14:schemeClr w14:val="tx1"/>
        </w14:solidFill>
      </w14:textFill>
    </w:rPr>
  </w:style>
  <w:style w:type="character" w:customStyle="1" w:styleId="152">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spacing w:before="200" w:after="280"/>
      <w:ind w:left="936" w:right="936"/>
    </w:pPr>
    <w:rPr>
      <w:rFonts w:ascii="Times New Roman" w:hAnsi="Times New Roman" w:eastAsia="宋体"/>
      <w:b/>
      <w:bCs/>
      <w:i/>
      <w:iCs/>
      <w:color w:val="000000"/>
    </w:rPr>
  </w:style>
  <w:style w:type="character" w:customStyle="1" w:styleId="159">
    <w:name w:val="Intense Quote Char"/>
    <w:basedOn w:val="133"/>
    <w:link w:val="158"/>
    <w:qFormat/>
    <w:uiPriority w:val="30"/>
    <w:rPr>
      <w:b/>
      <w:bCs/>
      <w:i/>
      <w:iCs/>
      <w:color w:val="4F81BD" w:themeColor="accent1"/>
      <w14:textFill>
        <w14:solidFill>
          <w14:schemeClr w14:val="accent1"/>
        </w14:solidFill>
      </w14:textFill>
    </w:rPr>
  </w:style>
  <w:style w:type="character" w:customStyle="1" w:styleId="160">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3"/>
    <w:qFormat/>
    <w:uiPriority w:val="21"/>
    <w:rPr>
      <w:b/>
      <w:bCs/>
      <w:i/>
      <w:iCs/>
      <w:color w:val="4F81BD" w:themeColor="accent1"/>
      <w14:textFill>
        <w14:solidFill>
          <w14:schemeClr w14:val="accent1"/>
        </w14:solidFill>
      </w14:textFill>
    </w:rPr>
  </w:style>
  <w:style w:type="character" w:customStyle="1" w:styleId="162">
    <w:name w:val="Subtle Reference"/>
    <w:basedOn w:val="133"/>
    <w:qFormat/>
    <w:uiPriority w:val="31"/>
    <w:rPr>
      <w:smallCaps/>
      <w:color w:val="C0504D" w:themeColor="accent2"/>
      <w:u w:val="single"/>
      <w14:textFill>
        <w14:solidFill>
          <w14:schemeClr w14:val="accent2"/>
        </w14:solidFill>
      </w14:textFill>
    </w:rPr>
  </w:style>
  <w:style w:type="character" w:customStyle="1" w:styleId="163">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3"/>
    <w:qFormat/>
    <w:uiPriority w:val="33"/>
    <w:rPr>
      <w:b/>
      <w:bCs/>
      <w:smallCaps/>
      <w:spacing w:val="5"/>
    </w:rPr>
  </w:style>
  <w:style w:type="paragraph" w:customStyle="1" w:styleId="165">
    <w:name w:val="TOC Heading"/>
    <w:basedOn w:val="3"/>
    <w:next w:val="1"/>
    <w:semiHidden/>
    <w:unhideWhenUsed/>
    <w:qFormat/>
    <w:uiPriority w:val="39"/>
    <w:pPr>
      <w:outlineLvl w:val="9"/>
    </w:pPr>
    <w:rPr>
      <w:rFonts w:ascii="Times New Roman" w:hAnsi="Times New Roman" w:eastAsia="宋体"/>
      <w:color w:val="00000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34</Pages>
  <Words>7817</Words>
  <Characters>46244</Characters>
  <Lines>0</Lines>
  <Paragraphs>0</Paragraphs>
  <TotalTime>9</TotalTime>
  <ScaleCrop>false</ScaleCrop>
  <LinksUpToDate>false</LinksUpToDate>
  <CharactersWithSpaces>53699</CharactersWithSpaces>
  <Application>WPS Office_12.1.0.28802_F1E327BC-269C-435d-A152-05C5408002CA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AI Pharmacy OSCE Research Team</dc:creator>
  <dc:description>generated by python-docx</dc:description>
  <cp:keywords>pharmacy OSCE; Evidence-Graph Judge; role control; performance assessment</cp:keywords>
  <cp:lastModifiedBy>浩</cp:lastModifiedBy>
  <dcterms:modified xsi:type="dcterms:W3CDTF">2026-10-04T14:28:58Z</dcterms:modified>
  <dc:subject>CUHK AI pharmacy OSCE feasibility and Evidence-Graph Judge method comparison</dc:subject>
  <dc:title>Evidence-Graph Judge: A Rule–Evidence Graph Framework for Unified Role Control and Performance Assessment in Pharmacy OSCEs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eyJoZGlkIjoiMmQ3ZTc3MjFiZjI1ZGI4OTBiMTc5MzJmYmQ3YWI4OWQiLCJ1c2VySWQiOiIyODkxMTIzMjEifQ==</vt:lpwstr>
  </property>
  <property fmtid="{D5CDD505-2E9C-101B-9397-08002B2CF9AE}" pid="3" name="KSOProductBuildVer">
    <vt:lpwstr>2052-12.1.0.28802</vt:lpwstr>
  </property>
  <property fmtid="{D5CDD505-2E9C-101B-9397-08002B2CF9AE}" pid="4" name="ICV">
    <vt:lpwstr>1D9254A6F40642E48E25E77E9DFBAACB_12</vt:lpwstr>
  </property>
</Properties>
</file>